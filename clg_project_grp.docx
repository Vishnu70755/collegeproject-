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pacing w:before="58" w:line="362" w:lineRule="auto"/>
        <w:ind w:left="3837" w:right="662" w:hanging="2161"/>
        <w:jc w:val="center"/>
        <w:rPr>
          <w:color w:val="FF0000"/>
        </w:rPr>
      </w:pPr>
      <w:r>
        <w:rPr>
          <w:color w:val="FF0000"/>
        </w:rPr>
        <w:t xml:space="preserve">Investigation of mental stress detection with an 8-channel </w:t>
      </w:r>
    </w:p>
    <w:p>
      <w:pPr>
        <w:pStyle w:val="3"/>
        <w:spacing w:before="58" w:line="362" w:lineRule="auto"/>
        <w:ind w:left="3837" w:right="662" w:hanging="2161"/>
        <w:jc w:val="center"/>
        <w:rPr>
          <w:color w:val="FF0000"/>
        </w:rPr>
      </w:pPr>
      <w:r>
        <w:rPr>
          <w:color w:val="FF0000"/>
        </w:rPr>
        <w:t>EEG system using KNN, SVM and EEGNet</w:t>
      </w:r>
    </w:p>
    <w:p>
      <w:pPr>
        <w:pStyle w:val="3"/>
        <w:spacing w:before="58" w:line="362" w:lineRule="auto"/>
        <w:ind w:left="0" w:right="-75" w:firstLine="720"/>
        <w:jc w:val="center"/>
        <w:rPr>
          <w:color w:val="FF0000"/>
        </w:rPr>
      </w:pPr>
    </w:p>
    <w:p>
      <w:pPr>
        <w:spacing w:before="55" w:line="403" w:lineRule="auto"/>
        <w:ind w:left="3818" w:right="3446"/>
        <w:jc w:val="center"/>
        <w:rPr>
          <w:b/>
          <w:sz w:val="28"/>
          <w:szCs w:val="28"/>
        </w:rPr>
      </w:pPr>
      <w:r>
        <w:rPr>
          <w:b/>
          <w:sz w:val="28"/>
          <w:szCs w:val="28"/>
        </w:rPr>
        <w:t>A Project Report Submitted</w:t>
      </w:r>
    </w:p>
    <w:p>
      <w:pPr>
        <w:spacing w:before="3" w:line="362" w:lineRule="auto"/>
        <w:ind w:left="563" w:right="197"/>
        <w:jc w:val="center"/>
        <w:rPr>
          <w:b/>
          <w:sz w:val="28"/>
          <w:szCs w:val="28"/>
        </w:rPr>
      </w:pPr>
      <w:r>
        <w:rPr>
          <w:b/>
          <w:sz w:val="28"/>
          <w:szCs w:val="28"/>
        </w:rPr>
        <w:t>In partial fulfillment of the requirements for the award of the degree BACHELOR OF TECHNOLOGY</w:t>
      </w:r>
    </w:p>
    <w:p>
      <w:pPr>
        <w:pStyle w:val="3"/>
        <w:spacing w:line="319" w:lineRule="auto"/>
        <w:ind w:left="3818" w:right="3523"/>
        <w:jc w:val="center"/>
      </w:pPr>
      <w:r>
        <w:t>IN</w:t>
      </w:r>
    </w:p>
    <w:p>
      <w:pPr>
        <w:pStyle w:val="3"/>
        <w:ind w:left="3818" w:right="3523"/>
        <w:jc w:val="center"/>
        <w:rPr>
          <w:sz w:val="16"/>
          <w:szCs w:val="16"/>
        </w:rPr>
      </w:pPr>
    </w:p>
    <w:p>
      <w:pPr>
        <w:spacing w:line="275" w:lineRule="auto"/>
        <w:ind w:left="3884" w:right="3446"/>
        <w:jc w:val="center"/>
        <w:rPr>
          <w:b/>
          <w:sz w:val="24"/>
          <w:szCs w:val="24"/>
        </w:rPr>
      </w:pPr>
      <w:r>
        <w:rPr>
          <w:b/>
          <w:sz w:val="24"/>
          <w:szCs w:val="24"/>
        </w:rPr>
        <w:t>DATA SCIENCE</w:t>
      </w:r>
    </w:p>
    <w:p>
      <w:pPr>
        <w:pBdr>
          <w:top w:val="none" w:color="auto" w:sz="0" w:space="0"/>
          <w:left w:val="none" w:color="auto" w:sz="0" w:space="0"/>
          <w:bottom w:val="none" w:color="auto" w:sz="0" w:space="0"/>
          <w:right w:val="none" w:color="auto" w:sz="0" w:space="0"/>
          <w:between w:val="none" w:color="auto" w:sz="0" w:space="0"/>
        </w:pBdr>
        <w:spacing w:before="203" w:line="276" w:lineRule="auto"/>
        <w:rPr>
          <w:b/>
          <w:color w:val="000000"/>
          <w:sz w:val="2"/>
          <w:szCs w:val="2"/>
        </w:rPr>
      </w:pPr>
    </w:p>
    <w:p>
      <w:pPr>
        <w:pStyle w:val="4"/>
        <w:spacing w:before="1" w:line="552" w:lineRule="auto"/>
        <w:ind w:left="3693" w:right="2532" w:firstLine="1021"/>
        <w:jc w:val="left"/>
      </w:pPr>
      <w:r>
        <w:t xml:space="preserve">Submitted by </w:t>
      </w:r>
    </w:p>
    <w:p>
      <w:pPr>
        <w:pBdr>
          <w:top w:val="none" w:color="auto" w:sz="0" w:space="0"/>
          <w:left w:val="none" w:color="auto" w:sz="0" w:space="0"/>
          <w:bottom w:val="none" w:color="auto" w:sz="0" w:space="0"/>
          <w:right w:val="none" w:color="auto" w:sz="0" w:space="0"/>
          <w:between w:val="none" w:color="auto" w:sz="0" w:space="0"/>
        </w:pBdr>
        <w:ind w:left="2160" w:firstLine="720"/>
        <w:rPr>
          <w:rFonts w:hint="default"/>
          <w:b/>
          <w:sz w:val="24"/>
          <w:szCs w:val="24"/>
          <w:lang w:val="en-IN"/>
        </w:rPr>
      </w:pPr>
      <w:r>
        <w:rPr>
          <w:rFonts w:hint="default"/>
          <w:b/>
          <w:sz w:val="24"/>
          <w:szCs w:val="24"/>
          <w:lang w:val="en-IN"/>
        </w:rPr>
        <w:t>Venkata Karthik V</w:t>
      </w:r>
      <w:r>
        <w:rPr>
          <w:b/>
          <w:sz w:val="24"/>
          <w:szCs w:val="24"/>
        </w:rPr>
        <w:tab/>
      </w:r>
      <w:r>
        <w:rPr>
          <w:b/>
          <w:sz w:val="24"/>
          <w:szCs w:val="24"/>
        </w:rPr>
        <w:tab/>
      </w:r>
      <w:r>
        <w:rPr>
          <w:b/>
          <w:sz w:val="24"/>
          <w:szCs w:val="24"/>
        </w:rPr>
        <w:t>-    20KP1A445</w:t>
      </w:r>
      <w:r>
        <w:rPr>
          <w:rFonts w:hint="default"/>
          <w:b/>
          <w:sz w:val="24"/>
          <w:szCs w:val="24"/>
          <w:lang w:val="en-IN"/>
        </w:rPr>
        <w:t>9</w:t>
      </w:r>
    </w:p>
    <w:p>
      <w:pPr>
        <w:pBdr>
          <w:top w:val="none" w:color="auto" w:sz="0" w:space="0"/>
          <w:left w:val="none" w:color="auto" w:sz="0" w:space="0"/>
          <w:bottom w:val="none" w:color="auto" w:sz="0" w:space="0"/>
          <w:right w:val="none" w:color="auto" w:sz="0" w:space="0"/>
          <w:between w:val="none" w:color="auto" w:sz="0" w:space="0"/>
        </w:pBdr>
        <w:ind w:left="2160" w:firstLine="720"/>
        <w:rPr>
          <w:rFonts w:hint="default"/>
          <w:b/>
          <w:sz w:val="24"/>
          <w:szCs w:val="24"/>
          <w:lang w:val="en-IN"/>
        </w:rPr>
      </w:pPr>
      <w:r>
        <w:rPr>
          <w:rFonts w:hint="default"/>
          <w:b/>
          <w:sz w:val="24"/>
          <w:szCs w:val="24"/>
          <w:lang w:val="en-IN"/>
        </w:rPr>
        <w:t>Sravani Chigurupati</w:t>
      </w:r>
      <w:r>
        <w:rPr>
          <w:b/>
          <w:sz w:val="24"/>
          <w:szCs w:val="24"/>
        </w:rPr>
        <w:tab/>
      </w:r>
      <w:r>
        <w:rPr>
          <w:b/>
          <w:sz w:val="24"/>
          <w:szCs w:val="24"/>
        </w:rPr>
        <w:tab/>
      </w:r>
      <w:r>
        <w:rPr>
          <w:b/>
          <w:sz w:val="24"/>
          <w:szCs w:val="24"/>
        </w:rPr>
        <w:t>-    20KP1A44</w:t>
      </w:r>
      <w:r>
        <w:rPr>
          <w:rFonts w:hint="default"/>
          <w:b/>
          <w:sz w:val="24"/>
          <w:szCs w:val="24"/>
          <w:lang w:val="en-IN"/>
        </w:rPr>
        <w:t>06</w:t>
      </w:r>
    </w:p>
    <w:p>
      <w:pPr>
        <w:pBdr>
          <w:top w:val="none" w:color="auto" w:sz="0" w:space="0"/>
          <w:left w:val="none" w:color="auto" w:sz="0" w:space="0"/>
          <w:bottom w:val="none" w:color="auto" w:sz="0" w:space="0"/>
          <w:right w:val="none" w:color="auto" w:sz="0" w:space="0"/>
          <w:between w:val="none" w:color="auto" w:sz="0" w:space="0"/>
        </w:pBdr>
        <w:ind w:left="2160" w:firstLine="720"/>
        <w:rPr>
          <w:rFonts w:hint="default"/>
          <w:b/>
          <w:sz w:val="24"/>
          <w:szCs w:val="24"/>
          <w:lang w:val="en-IN"/>
        </w:rPr>
      </w:pPr>
      <w:r>
        <w:rPr>
          <w:rFonts w:hint="default"/>
          <w:b/>
          <w:sz w:val="24"/>
          <w:szCs w:val="24"/>
          <w:lang w:val="en-IN"/>
        </w:rPr>
        <w:t xml:space="preserve">Ch VishnuPriya          </w:t>
      </w:r>
      <w:r>
        <w:rPr>
          <w:b/>
          <w:sz w:val="24"/>
          <w:szCs w:val="24"/>
        </w:rPr>
        <w:tab/>
      </w:r>
      <w:r>
        <w:rPr>
          <w:b/>
          <w:sz w:val="24"/>
          <w:szCs w:val="24"/>
        </w:rPr>
        <w:t>-    20KP1A44</w:t>
      </w:r>
      <w:r>
        <w:rPr>
          <w:rFonts w:hint="default"/>
          <w:b/>
          <w:sz w:val="24"/>
          <w:szCs w:val="24"/>
          <w:lang w:val="en-IN"/>
        </w:rPr>
        <w:t>07</w:t>
      </w:r>
    </w:p>
    <w:p>
      <w:pPr>
        <w:numPr>
          <w:ilvl w:val="0"/>
          <w:numId w:val="1"/>
        </w:numPr>
        <w:pBdr>
          <w:top w:val="none" w:color="auto" w:sz="0" w:space="0"/>
          <w:left w:val="none" w:color="auto" w:sz="0" w:space="0"/>
          <w:bottom w:val="none" w:color="auto" w:sz="0" w:space="0"/>
          <w:right w:val="none" w:color="auto" w:sz="0" w:space="0"/>
          <w:between w:val="none" w:color="auto" w:sz="0" w:space="0"/>
        </w:pBdr>
        <w:ind w:left="2427" w:firstLine="453"/>
        <w:rPr>
          <w:rFonts w:hint="default"/>
          <w:b/>
          <w:sz w:val="24"/>
          <w:szCs w:val="24"/>
          <w:lang w:val="en-IN"/>
        </w:rPr>
      </w:pPr>
      <w:r>
        <w:rPr>
          <w:rFonts w:hint="default"/>
          <w:b/>
          <w:sz w:val="24"/>
          <w:szCs w:val="24"/>
          <w:lang w:val="en-IN"/>
        </w:rPr>
        <w:t xml:space="preserve">Usharani     </w:t>
      </w:r>
      <w:r>
        <w:rPr>
          <w:b/>
          <w:sz w:val="24"/>
          <w:szCs w:val="24"/>
        </w:rPr>
        <w:tab/>
      </w:r>
      <w:r>
        <w:rPr>
          <w:b/>
          <w:sz w:val="24"/>
          <w:szCs w:val="24"/>
        </w:rPr>
        <w:tab/>
      </w:r>
      <w:r>
        <w:rPr>
          <w:b/>
          <w:sz w:val="24"/>
          <w:szCs w:val="24"/>
        </w:rPr>
        <w:t>-    20KP1A44</w:t>
      </w:r>
      <w:r>
        <w:rPr>
          <w:rFonts w:hint="default"/>
          <w:b/>
          <w:sz w:val="24"/>
          <w:szCs w:val="24"/>
          <w:lang w:val="en-IN"/>
        </w:rPr>
        <w:t>28</w:t>
      </w:r>
    </w:p>
    <w:p>
      <w:pPr>
        <w:pBdr>
          <w:top w:val="none" w:color="auto" w:sz="0" w:space="0"/>
          <w:left w:val="none" w:color="auto" w:sz="0" w:space="0"/>
          <w:bottom w:val="none" w:color="auto" w:sz="0" w:space="0"/>
          <w:right w:val="none" w:color="auto" w:sz="0" w:space="0"/>
          <w:between w:val="none" w:color="auto" w:sz="0" w:space="0"/>
        </w:pBdr>
        <w:ind w:left="2427" w:firstLine="453"/>
        <w:rPr>
          <w:color w:val="000000"/>
          <w:sz w:val="24"/>
          <w:szCs w:val="24"/>
        </w:rPr>
      </w:pPr>
    </w:p>
    <w:p>
      <w:pPr>
        <w:spacing w:line="549" w:lineRule="auto"/>
        <w:ind w:left="3147" w:right="2564"/>
        <w:jc w:val="center"/>
        <w:rPr>
          <w:b/>
          <w:sz w:val="24"/>
          <w:szCs w:val="24"/>
        </w:rPr>
      </w:pPr>
      <w:r>
        <w:rPr>
          <w:b/>
          <w:sz w:val="28"/>
          <w:szCs w:val="28"/>
        </w:rPr>
        <w:t xml:space="preserve">Under the Esteemed Guidance of Mr.D.Koteswara Rao Garu, </w:t>
      </w:r>
      <w:r>
        <w:rPr>
          <w:sz w:val="28"/>
          <w:szCs w:val="28"/>
        </w:rPr>
        <w:t>M.Tech</w:t>
      </w:r>
    </w:p>
    <w:p>
      <w:pPr>
        <w:spacing w:line="549" w:lineRule="auto"/>
        <w:ind w:left="3147" w:right="2564"/>
        <w:jc w:val="center"/>
        <w:rPr>
          <w:b/>
          <w:sz w:val="24"/>
          <w:szCs w:val="24"/>
        </w:rPr>
      </w:pPr>
      <w:r>
        <w:rPr>
          <w:b/>
          <w:sz w:val="28"/>
          <w:szCs w:val="28"/>
        </w:rPr>
        <w:t>Head of Department</w:t>
      </w:r>
    </w:p>
    <w:p>
      <w:pPr>
        <w:pBdr>
          <w:top w:val="none" w:color="auto" w:sz="0" w:space="0"/>
          <w:left w:val="none" w:color="auto" w:sz="0" w:space="0"/>
          <w:bottom w:val="none" w:color="auto" w:sz="0" w:space="0"/>
          <w:right w:val="none" w:color="auto" w:sz="0" w:space="0"/>
          <w:between w:val="none" w:color="auto" w:sz="0" w:space="0"/>
        </w:pBdr>
        <w:spacing w:before="6"/>
        <w:rPr>
          <w:b/>
          <w:color w:val="000000"/>
          <w:sz w:val="3"/>
          <w:szCs w:val="3"/>
        </w:rPr>
      </w:pPr>
      <w:r>
        <w:rPr>
          <w:lang w:eastAsia="en-US"/>
        </w:rPr>
        <w:drawing>
          <wp:anchor distT="0" distB="0" distL="0" distR="0" simplePos="0" relativeHeight="251659264" behindDoc="0" locked="0" layoutInCell="1" allowOverlap="1">
            <wp:simplePos x="0" y="0"/>
            <wp:positionH relativeFrom="column">
              <wp:posOffset>2984500</wp:posOffset>
            </wp:positionH>
            <wp:positionV relativeFrom="paragraph">
              <wp:posOffset>41275</wp:posOffset>
            </wp:positionV>
            <wp:extent cx="926465" cy="952500"/>
            <wp:effectExtent l="9525" t="9525" r="24130" b="13335"/>
            <wp:wrapTopAndBottom/>
            <wp:docPr id="1026" name="image1.jpg"/>
            <wp:cNvGraphicFramePr/>
            <a:graphic xmlns:a="http://schemas.openxmlformats.org/drawingml/2006/main">
              <a:graphicData uri="http://schemas.openxmlformats.org/drawingml/2006/picture">
                <pic:pic xmlns:pic="http://schemas.openxmlformats.org/drawingml/2006/picture">
                  <pic:nvPicPr>
                    <pic:cNvPr id="1026" name="image1.jpg"/>
                    <pic:cNvPicPr/>
                  </pic:nvPicPr>
                  <pic:blipFill>
                    <a:blip r:embed="rId13" cstate="print"/>
                    <a:srcRect/>
                    <a:stretch>
                      <a:fillRect/>
                    </a:stretch>
                  </pic:blipFill>
                  <pic:spPr>
                    <a:xfrm>
                      <a:off x="0" y="0"/>
                      <a:ext cx="926758" cy="952499"/>
                    </a:xfrm>
                    <a:prstGeom prst="rect">
                      <a:avLst/>
                    </a:prstGeom>
                    <a:ln w="9525" cap="flat" cmpd="sng">
                      <a:solidFill>
                        <a:srgbClr val="000000"/>
                      </a:solidFill>
                      <a:prstDash val="solid"/>
                      <a:round/>
                      <a:headEnd type="none" w="med" len="med"/>
                      <a:tailEnd type="none" w="med" len="med"/>
                    </a:ln>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spacing w:before="179"/>
        <w:rPr>
          <w:b/>
          <w:color w:val="000000"/>
          <w:sz w:val="28"/>
          <w:szCs w:val="28"/>
        </w:rPr>
      </w:pPr>
    </w:p>
    <w:p>
      <w:pPr>
        <w:spacing w:line="360" w:lineRule="auto"/>
        <w:ind w:left="2361" w:right="1868"/>
        <w:jc w:val="center"/>
        <w:rPr>
          <w:b/>
          <w:sz w:val="24"/>
          <w:szCs w:val="24"/>
        </w:rPr>
      </w:pPr>
      <w:r>
        <w:rPr>
          <w:b/>
          <w:sz w:val="24"/>
          <w:szCs w:val="24"/>
        </w:rPr>
        <w:t>DEPARTMENT OF COMPUTER SCIENCE-DATA SCIENCE NRI INSTITUTE OF TECHNOLOGY</w:t>
      </w:r>
    </w:p>
    <w:p>
      <w:pPr>
        <w:pStyle w:val="5"/>
        <w:spacing w:before="0" w:line="360" w:lineRule="auto"/>
        <w:ind w:left="2430" w:right="1868" w:firstLine="0"/>
        <w:jc w:val="center"/>
      </w:pPr>
      <w:r>
        <w:t>(Approved by AICTE, Affiliated to the JNTUK, Kakinada, A.P) Visidala (P), Medikonduru (M), Guntur-522438</w:t>
      </w:r>
    </w:p>
    <w:p>
      <w:pPr>
        <w:pBdr>
          <w:top w:val="none" w:color="auto" w:sz="0" w:space="0"/>
          <w:left w:val="none" w:color="auto" w:sz="0" w:space="0"/>
          <w:bottom w:val="none" w:color="auto" w:sz="0" w:space="0"/>
          <w:right w:val="none" w:color="auto" w:sz="0" w:space="0"/>
          <w:between w:val="none" w:color="auto" w:sz="0" w:space="0"/>
        </w:pBdr>
        <w:spacing w:before="137" w:line="276" w:lineRule="auto"/>
        <w:ind w:left="720"/>
        <w:rPr>
          <w:b/>
          <w:color w:val="000000"/>
          <w:sz w:val="2"/>
          <w:szCs w:val="2"/>
        </w:rPr>
      </w:pPr>
    </w:p>
    <w:p>
      <w:pPr>
        <w:spacing w:before="1"/>
        <w:ind w:left="720" w:right="213"/>
        <w:jc w:val="center"/>
        <w:rPr>
          <w:b/>
          <w:sz w:val="24"/>
          <w:szCs w:val="24"/>
        </w:rPr>
        <w:sectPr>
          <w:headerReference r:id="rId5" w:type="default"/>
          <w:pgSz w:w="11900" w:h="16840"/>
          <w:pgMar w:top="1280" w:right="740" w:bottom="280" w:left="720" w:header="720" w:footer="720" w:gutter="0"/>
          <w:pgNumType w:start="0"/>
          <w:cols w:space="720" w:num="1"/>
          <w:titlePg/>
        </w:sectPr>
      </w:pPr>
      <w:r>
        <w:rPr>
          <w:b/>
          <w:sz w:val="24"/>
          <w:szCs w:val="24"/>
        </w:rPr>
        <w:t>May 2024</w:t>
      </w:r>
    </w:p>
    <w:p>
      <w:pPr>
        <w:tabs>
          <w:tab w:val="left" w:pos="1848"/>
        </w:tabs>
        <w:spacing w:before="1" w:line="264" w:lineRule="auto"/>
        <w:ind w:right="735"/>
        <w:jc w:val="center"/>
        <w:rPr>
          <w:b/>
          <w:sz w:val="24"/>
          <w:szCs w:val="24"/>
        </w:rPr>
      </w:pPr>
      <w:r>
        <w:rPr>
          <w:sz w:val="20"/>
          <w:szCs w:val="20"/>
        </w:rPr>
        <w:tab/>
      </w:r>
      <w:r>
        <w:rPr>
          <w:b/>
          <w:sz w:val="24"/>
          <w:szCs w:val="24"/>
        </w:rPr>
        <w:t xml:space="preserve">DEPARTMENT OF COMPUTER SCIENCE-DATA SCIENCE NRI </w:t>
      </w:r>
      <w:r>
        <w:rPr>
          <w:b/>
          <w:sz w:val="24"/>
          <w:szCs w:val="24"/>
        </w:rPr>
        <w:tab/>
      </w:r>
      <w:r>
        <w:rPr>
          <w:b/>
          <w:sz w:val="24"/>
          <w:szCs w:val="24"/>
        </w:rPr>
        <w:tab/>
      </w:r>
      <w:r>
        <w:rPr>
          <w:b/>
          <w:sz w:val="24"/>
          <w:szCs w:val="24"/>
        </w:rPr>
        <w:t>INSTITUTE OF TECHNOLOGY</w:t>
      </w:r>
    </w:p>
    <w:p>
      <w:pPr>
        <w:spacing w:before="114" w:line="360" w:lineRule="auto"/>
        <w:ind w:left="2610" w:right="2023" w:hanging="780"/>
        <w:jc w:val="center"/>
        <w:rPr>
          <w:b/>
          <w:sz w:val="24"/>
          <w:szCs w:val="24"/>
        </w:rPr>
      </w:pPr>
      <w:r>
        <w:rPr>
          <w:b/>
          <w:sz w:val="24"/>
          <w:szCs w:val="24"/>
        </w:rPr>
        <w:t>(Approved by AICTE, Affiliated to the JNTUK, Kakinada, A.P) Visidala (P), Medikonduru (M), Guntur-522438</w:t>
      </w:r>
    </w:p>
    <w:p>
      <w:pPr>
        <w:spacing w:before="114" w:line="360" w:lineRule="auto"/>
        <w:ind w:left="2610" w:right="2023" w:hanging="780"/>
        <w:jc w:val="center"/>
        <w:rPr>
          <w:b/>
          <w:sz w:val="24"/>
          <w:szCs w:val="24"/>
        </w:rPr>
      </w:pPr>
    </w:p>
    <w:p>
      <w:pPr>
        <w:pStyle w:val="3"/>
        <w:ind w:left="3894" w:right="3446"/>
        <w:jc w:val="center"/>
      </w:pPr>
      <w:r>
        <w:t>CERTIFICATE</w:t>
      </w:r>
    </w:p>
    <w:p>
      <w:pPr>
        <w:pBdr>
          <w:top w:val="none" w:color="auto" w:sz="0" w:space="0"/>
          <w:left w:val="none" w:color="auto" w:sz="0" w:space="0"/>
          <w:bottom w:val="none" w:color="auto" w:sz="0" w:space="0"/>
          <w:right w:val="none" w:color="auto" w:sz="0" w:space="0"/>
          <w:between w:val="none" w:color="auto" w:sz="0" w:space="0"/>
        </w:pBdr>
        <w:spacing w:before="268"/>
        <w:rPr>
          <w:b/>
          <w:color w:val="000000"/>
          <w:sz w:val="28"/>
          <w:szCs w:val="28"/>
        </w:rPr>
      </w:pPr>
      <w:r>
        <w:rPr>
          <w:b/>
          <w:color w:val="000000"/>
          <w:sz w:val="28"/>
          <w:szCs w:val="28"/>
          <w:lang w:eastAsia="en-US"/>
        </w:rPr>
        <w:drawing>
          <wp:anchor distT="0" distB="0" distL="0" distR="0" simplePos="0" relativeHeight="251659264" behindDoc="0" locked="0" layoutInCell="1" allowOverlap="1">
            <wp:simplePos x="0" y="0"/>
            <wp:positionH relativeFrom="column">
              <wp:posOffset>2921000</wp:posOffset>
            </wp:positionH>
            <wp:positionV relativeFrom="paragraph">
              <wp:posOffset>276860</wp:posOffset>
            </wp:positionV>
            <wp:extent cx="936625" cy="955675"/>
            <wp:effectExtent l="9525" t="9525" r="13970" b="10160"/>
            <wp:wrapTopAndBottom/>
            <wp:docPr id="1027" name="image1.jpg"/>
            <wp:cNvGraphicFramePr/>
            <a:graphic xmlns:a="http://schemas.openxmlformats.org/drawingml/2006/main">
              <a:graphicData uri="http://schemas.openxmlformats.org/drawingml/2006/picture">
                <pic:pic xmlns:pic="http://schemas.openxmlformats.org/drawingml/2006/picture">
                  <pic:nvPicPr>
                    <pic:cNvPr id="1027" name="image1.jpg"/>
                    <pic:cNvPicPr/>
                  </pic:nvPicPr>
                  <pic:blipFill>
                    <a:blip r:embed="rId13" cstate="print"/>
                    <a:srcRect/>
                    <a:stretch>
                      <a:fillRect/>
                    </a:stretch>
                  </pic:blipFill>
                  <pic:spPr>
                    <a:xfrm>
                      <a:off x="0" y="0"/>
                      <a:ext cx="936625" cy="955673"/>
                    </a:xfrm>
                    <a:prstGeom prst="rect">
                      <a:avLst/>
                    </a:prstGeom>
                    <a:ln w="9525" cap="flat" cmpd="sng">
                      <a:solidFill>
                        <a:srgbClr val="000000"/>
                      </a:solidFill>
                      <a:prstDash val="solid"/>
                      <a:round/>
                      <a:headEnd type="none" w="med" len="med"/>
                      <a:tailEnd type="none" w="med" len="med"/>
                    </a:ln>
                  </pic:spPr>
                </pic:pic>
              </a:graphicData>
            </a:graphic>
          </wp:anchor>
        </w:drawing>
      </w:r>
    </w:p>
    <w:p>
      <w:pPr>
        <w:pBdr>
          <w:top w:val="none" w:color="auto" w:sz="0" w:space="0"/>
          <w:left w:val="none" w:color="auto" w:sz="0" w:space="0"/>
          <w:bottom w:val="none" w:color="auto" w:sz="0" w:space="0"/>
          <w:right w:val="none" w:color="auto" w:sz="0" w:space="0"/>
          <w:between w:val="none" w:color="auto" w:sz="0" w:space="0"/>
        </w:pBdr>
        <w:ind w:left="720" w:right="555"/>
        <w:jc w:val="both"/>
        <w:rPr>
          <w:color w:val="000000"/>
          <w:sz w:val="28"/>
          <w:szCs w:val="28"/>
        </w:rPr>
      </w:pPr>
      <w:r>
        <w:rPr>
          <w:color w:val="000000"/>
          <w:sz w:val="28"/>
          <w:szCs w:val="28"/>
        </w:rPr>
        <w:t>This is certify that the project report entitled “</w:t>
      </w:r>
      <w:r>
        <w:rPr>
          <w:color w:val="FF0000"/>
          <w:sz w:val="28"/>
          <w:szCs w:val="28"/>
        </w:rPr>
        <w:t>Investigation of mental stress detection with an 8-channel EEG system using KNN, SVM and EEGNet</w:t>
      </w:r>
      <w:r>
        <w:rPr>
          <w:color w:val="1E477B"/>
          <w:sz w:val="28"/>
          <w:szCs w:val="28"/>
        </w:rPr>
        <w:t xml:space="preserve">” </w:t>
      </w:r>
      <w:r>
        <w:rPr>
          <w:color w:val="000000"/>
          <w:sz w:val="28"/>
          <w:szCs w:val="28"/>
        </w:rPr>
        <w:t xml:space="preserve">is the bonafide record submitted by </w:t>
      </w:r>
      <w:r>
        <w:rPr>
          <w:rFonts w:hint="default"/>
          <w:b/>
          <w:color w:val="000000"/>
          <w:sz w:val="28"/>
          <w:szCs w:val="28"/>
          <w:lang w:val="en-IN"/>
        </w:rPr>
        <w:t xml:space="preserve">Venkata Karthik V </w:t>
      </w:r>
      <w:r>
        <w:rPr>
          <w:b/>
          <w:color w:val="000000"/>
          <w:sz w:val="28"/>
          <w:szCs w:val="28"/>
        </w:rPr>
        <w:t>(20KP1A445</w:t>
      </w:r>
      <w:r>
        <w:rPr>
          <w:rFonts w:hint="default"/>
          <w:b/>
          <w:color w:val="000000"/>
          <w:sz w:val="28"/>
          <w:szCs w:val="28"/>
          <w:lang w:val="en-IN"/>
        </w:rPr>
        <w:t>9</w:t>
      </w:r>
      <w:r>
        <w:rPr>
          <w:b/>
          <w:color w:val="000000"/>
          <w:sz w:val="28"/>
          <w:szCs w:val="28"/>
        </w:rPr>
        <w:t xml:space="preserve">), </w:t>
      </w:r>
      <w:r>
        <w:rPr>
          <w:rFonts w:hint="default"/>
          <w:b/>
          <w:color w:val="000000"/>
          <w:sz w:val="28"/>
          <w:szCs w:val="28"/>
          <w:lang w:val="en-IN"/>
        </w:rPr>
        <w:t xml:space="preserve">Sravani Chigurupati </w:t>
      </w:r>
      <w:r>
        <w:rPr>
          <w:b/>
          <w:color w:val="000000"/>
          <w:sz w:val="28"/>
          <w:szCs w:val="28"/>
        </w:rPr>
        <w:t>(20KP1A44</w:t>
      </w:r>
      <w:r>
        <w:rPr>
          <w:rFonts w:hint="default"/>
          <w:b/>
          <w:color w:val="000000"/>
          <w:sz w:val="28"/>
          <w:szCs w:val="28"/>
          <w:lang w:val="en-IN"/>
        </w:rPr>
        <w:t>06</w:t>
      </w:r>
      <w:r>
        <w:rPr>
          <w:b/>
          <w:color w:val="000000"/>
          <w:sz w:val="28"/>
          <w:szCs w:val="28"/>
        </w:rPr>
        <w:t xml:space="preserve">), </w:t>
      </w:r>
      <w:r>
        <w:rPr>
          <w:rFonts w:hint="default"/>
          <w:b/>
          <w:color w:val="000000"/>
          <w:sz w:val="28"/>
          <w:szCs w:val="28"/>
          <w:lang w:val="en-IN"/>
        </w:rPr>
        <w:t xml:space="preserve">Ch VishnuPriya </w:t>
      </w:r>
      <w:r>
        <w:rPr>
          <w:b/>
          <w:color w:val="000000"/>
          <w:sz w:val="28"/>
          <w:szCs w:val="28"/>
        </w:rPr>
        <w:t>(20KP1A440</w:t>
      </w:r>
      <w:r>
        <w:rPr>
          <w:rFonts w:hint="default"/>
          <w:b/>
          <w:color w:val="000000"/>
          <w:sz w:val="28"/>
          <w:szCs w:val="28"/>
          <w:lang w:val="en-IN"/>
        </w:rPr>
        <w:t>7</w:t>
      </w:r>
      <w:r>
        <w:rPr>
          <w:b/>
          <w:color w:val="000000"/>
          <w:sz w:val="28"/>
          <w:szCs w:val="28"/>
        </w:rPr>
        <w:t>),</w:t>
      </w:r>
      <w:r>
        <w:rPr>
          <w:rFonts w:hint="default"/>
          <w:b/>
          <w:color w:val="000000"/>
          <w:sz w:val="28"/>
          <w:szCs w:val="28"/>
          <w:lang w:val="en-IN"/>
        </w:rPr>
        <w:t xml:space="preserve"> N. Usharani</w:t>
      </w:r>
      <w:r>
        <w:rPr>
          <w:b/>
          <w:color w:val="000000"/>
          <w:sz w:val="28"/>
          <w:szCs w:val="28"/>
        </w:rPr>
        <w:t xml:space="preserve"> (20KP1A44</w:t>
      </w:r>
      <w:r>
        <w:rPr>
          <w:rFonts w:hint="default"/>
          <w:b/>
          <w:color w:val="000000"/>
          <w:sz w:val="28"/>
          <w:szCs w:val="28"/>
          <w:lang w:val="en-IN"/>
        </w:rPr>
        <w:t>28</w:t>
      </w:r>
      <w:r>
        <w:rPr>
          <w:b/>
          <w:color w:val="000000"/>
          <w:sz w:val="28"/>
          <w:szCs w:val="28"/>
        </w:rPr>
        <w:t>)</w:t>
      </w:r>
      <w:r>
        <w:rPr>
          <w:color w:val="000000"/>
          <w:sz w:val="28"/>
          <w:szCs w:val="28"/>
        </w:rPr>
        <w:t>. In partial fulfillment of the requirements for the Award of the Degree of Bachelor of Technology, in Computer Data Science from the NRI INSTITUTE OF TECHNOLOGY.</w:t>
      </w: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207"/>
        <w:rPr>
          <w:color w:val="000000"/>
          <w:sz w:val="28"/>
          <w:szCs w:val="28"/>
        </w:rPr>
      </w:pPr>
    </w:p>
    <w:p>
      <w:pPr>
        <w:tabs>
          <w:tab w:val="left" w:pos="6689"/>
        </w:tabs>
        <w:spacing w:before="1"/>
        <w:ind w:left="869"/>
        <w:rPr>
          <w:b/>
          <w:sz w:val="24"/>
          <w:szCs w:val="24"/>
        </w:rPr>
      </w:pPr>
      <w:r>
        <w:rPr>
          <w:b/>
          <w:sz w:val="28"/>
          <w:szCs w:val="28"/>
        </w:rPr>
        <w:t xml:space="preserve">Guide                                                                   </w:t>
      </w:r>
      <w:r>
        <w:rPr>
          <w:b/>
          <w:sz w:val="24"/>
          <w:szCs w:val="24"/>
        </w:rPr>
        <w:t>Head of the Department (HoD)</w:t>
      </w:r>
    </w:p>
    <w:p>
      <w:pPr>
        <w:pBdr>
          <w:top w:val="none" w:color="auto" w:sz="0" w:space="0"/>
          <w:left w:val="none" w:color="auto" w:sz="0" w:space="0"/>
          <w:bottom w:val="none" w:color="auto" w:sz="0" w:space="0"/>
          <w:right w:val="none" w:color="auto" w:sz="0" w:space="0"/>
          <w:between w:val="none" w:color="auto" w:sz="0" w:space="0"/>
        </w:pBdr>
        <w:spacing w:before="120"/>
        <w:rPr>
          <w:b/>
          <w:color w:val="000000"/>
          <w:sz w:val="24"/>
          <w:szCs w:val="24"/>
        </w:rPr>
      </w:pPr>
    </w:p>
    <w:p>
      <w:pPr>
        <w:tabs>
          <w:tab w:val="left" w:pos="6650"/>
        </w:tabs>
        <w:spacing w:before="1"/>
        <w:ind w:left="869"/>
        <w:rPr>
          <w:b/>
          <w:sz w:val="24"/>
          <w:szCs w:val="24"/>
        </w:rPr>
      </w:pPr>
      <w:r>
        <w:rPr>
          <w:b/>
          <w:sz w:val="24"/>
          <w:szCs w:val="24"/>
        </w:rPr>
        <w:t>Mr.D.Koteswarao, M.Tech                                            Mr.D.Koteswarao, M.Tech</w:t>
      </w:r>
    </w:p>
    <w:p>
      <w:pPr>
        <w:pBdr>
          <w:top w:val="none" w:color="auto" w:sz="0" w:space="0"/>
          <w:left w:val="none" w:color="auto" w:sz="0" w:space="0"/>
          <w:bottom w:val="none" w:color="auto" w:sz="0" w:space="0"/>
          <w:right w:val="none" w:color="auto" w:sz="0" w:space="0"/>
          <w:between w:val="none" w:color="auto" w:sz="0" w:space="0"/>
        </w:pBdr>
        <w:rPr>
          <w:b/>
          <w:color w:val="000000"/>
          <w:sz w:val="24"/>
          <w:szCs w:val="24"/>
        </w:rPr>
      </w:pPr>
    </w:p>
    <w:p>
      <w:pPr>
        <w:tabs>
          <w:tab w:val="left" w:pos="6650"/>
        </w:tabs>
        <w:spacing w:line="475" w:lineRule="auto"/>
        <w:ind w:left="6578" w:right="1058" w:hanging="5710"/>
        <w:jc w:val="left"/>
        <w:rPr>
          <w:b/>
          <w:sz w:val="24"/>
          <w:szCs w:val="24"/>
        </w:rPr>
      </w:pPr>
      <w:r>
        <w:rPr>
          <w:b/>
          <w:sz w:val="24"/>
          <w:szCs w:val="24"/>
        </w:rPr>
        <w:t xml:space="preserve">Head of the Department (HoD)                                    Associate Professor   </w:t>
      </w:r>
    </w:p>
    <w:p>
      <w:pPr>
        <w:tabs>
          <w:tab w:val="left" w:pos="6650"/>
        </w:tabs>
        <w:spacing w:line="475" w:lineRule="auto"/>
        <w:ind w:left="6578" w:right="1058" w:hanging="5710"/>
        <w:rPr>
          <w:b/>
          <w:sz w:val="24"/>
          <w:szCs w:val="24"/>
        </w:rPr>
      </w:pPr>
      <w:r>
        <w:rPr>
          <w:b/>
          <w:sz w:val="24"/>
          <w:szCs w:val="24"/>
        </w:rPr>
        <w:t>Department of Data Science                                        Department of Data Science</w:t>
      </w:r>
    </w:p>
    <w:p>
      <w:pPr>
        <w:pBdr>
          <w:top w:val="none" w:color="auto" w:sz="0" w:space="0"/>
          <w:left w:val="none" w:color="auto" w:sz="0" w:space="0"/>
          <w:bottom w:val="none" w:color="auto" w:sz="0" w:space="0"/>
          <w:right w:val="none" w:color="auto" w:sz="0" w:space="0"/>
          <w:between w:val="none" w:color="auto" w:sz="0" w:space="0"/>
        </w:pBdr>
        <w:spacing w:before="291"/>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291"/>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before="291"/>
        <w:rPr>
          <w:b/>
          <w:color w:val="000000"/>
          <w:sz w:val="28"/>
          <w:szCs w:val="28"/>
        </w:rPr>
      </w:pPr>
    </w:p>
    <w:p>
      <w:pPr>
        <w:tabs>
          <w:tab w:val="left" w:pos="7091"/>
          <w:tab w:val="left" w:pos="7323"/>
        </w:tabs>
        <w:ind w:left="869"/>
        <w:rPr>
          <w:b/>
          <w:sz w:val="28"/>
          <w:szCs w:val="28"/>
        </w:rPr>
        <w:sectPr>
          <w:pgSz w:w="11900" w:h="16840"/>
          <w:pgMar w:top="1440" w:right="740" w:bottom="280" w:left="720" w:header="720" w:footer="720" w:gutter="0"/>
          <w:cols w:space="720" w:num="1"/>
        </w:sectPr>
      </w:pPr>
      <w:r>
        <w:rPr>
          <w:b/>
          <w:sz w:val="28"/>
          <w:szCs w:val="28"/>
        </w:rPr>
        <w:t>Internal Examiner                                                 External Examiner</w:t>
      </w:r>
    </w:p>
    <w:p>
      <w:pPr>
        <w:pStyle w:val="3"/>
        <w:ind w:left="3600" w:firstLine="720"/>
      </w:pPr>
      <w:r>
        <w:t>ABSTRACT</w:t>
      </w:r>
    </w:p>
    <w:p/>
    <w:p>
      <w:pPr>
        <w:pStyle w:val="8"/>
        <w:spacing w:line="360" w:lineRule="auto"/>
        <w:ind w:left="869" w:right="684" w:firstLine="720"/>
        <w:jc w:val="both"/>
        <w:rPr>
          <w:rFonts w:hint="default"/>
        </w:rPr>
      </w:pPr>
      <w:r>
        <w:rPr>
          <w:rFonts w:hint="default"/>
        </w:rPr>
        <w:t>This study builds</w:t>
      </w:r>
      <w:r>
        <w:rPr>
          <w:rFonts w:hint="default"/>
          <w:lang w:val="en-IN"/>
        </w:rPr>
        <w:t xml:space="preserve"> </w:t>
      </w:r>
      <w:r>
        <w:rPr>
          <w:rFonts w:hint="default"/>
        </w:rPr>
        <w:t>upon the project thesis by Marthinsen, focusing on the investigation of using Electroencephalography (EEG) for detecting mental stress. The project thesis identified a successful approach involving Hjorth features extracted from a 32-channeled dataset and classified using the K-Nearest Neighbours (KNN) classifier, yielding high accuracy, sensitivity, and specificity rates. However, due to the relatively small sample size, further research with a larger sample size is necessary to validate these findings.</w:t>
      </w:r>
    </w:p>
    <w:p>
      <w:pPr>
        <w:pStyle w:val="8"/>
        <w:spacing w:line="360" w:lineRule="auto"/>
        <w:ind w:left="869" w:right="684" w:firstLine="720"/>
        <w:jc w:val="both"/>
        <w:rPr>
          <w:rFonts w:hint="default"/>
        </w:rPr>
      </w:pPr>
    </w:p>
    <w:p>
      <w:pPr>
        <w:pStyle w:val="8"/>
        <w:spacing w:line="360" w:lineRule="auto"/>
        <w:ind w:left="869" w:right="684" w:firstLine="720"/>
        <w:jc w:val="both"/>
        <w:rPr>
          <w:rFonts w:hint="default"/>
        </w:rPr>
      </w:pPr>
      <w:r>
        <w:rPr>
          <w:rFonts w:hint="default"/>
        </w:rPr>
        <w:t>In this study, a more restricted EEG dataset with an 8-channel configuration was collected and underwent preprocessing and filtering procedures similar to those in the project thesis. However, the classification results were not as satisfactory, prompting exploration of alternative options. Convolutional Neural Networks (CNNs), particularly EEGNets, were employed along with traditional classifiers, and various filtering and feature extraction approaches were tested.</w:t>
      </w:r>
    </w:p>
    <w:p>
      <w:pPr>
        <w:pStyle w:val="8"/>
        <w:spacing w:line="360" w:lineRule="auto"/>
        <w:ind w:left="869" w:right="684" w:firstLine="720"/>
        <w:jc w:val="both"/>
        <w:rPr>
          <w:rFonts w:hint="default"/>
        </w:rPr>
      </w:pPr>
    </w:p>
    <w:p>
      <w:pPr>
        <w:pStyle w:val="8"/>
        <w:spacing w:line="360" w:lineRule="auto"/>
        <w:ind w:left="869" w:right="684" w:firstLine="720"/>
        <w:jc w:val="both"/>
        <w:rPr>
          <w:rFonts w:hint="default"/>
        </w:rPr>
      </w:pPr>
      <w:r>
        <w:rPr>
          <w:rFonts w:hint="default"/>
        </w:rPr>
        <w:t>The best results with traditional classifiers were achieved using full RAW data, time series features of RAW data, and wavelet scattering features of RAW data with SVM, along with satisfactory performance from Deep and Shallow CNN models. However, the use of Independent Component Analysis (ICA) for filtering did not prove as effective as in the earlier study. Notably, the raw data showed promising results for capturing mental stress when using CNNs, suggesting the need for a more comprehensive approach in future research.</w:t>
      </w:r>
    </w:p>
    <w:p>
      <w:pPr>
        <w:pStyle w:val="8"/>
        <w:spacing w:line="360" w:lineRule="auto"/>
        <w:ind w:left="869" w:right="684" w:firstLine="720"/>
        <w:jc w:val="both"/>
        <w:rPr>
          <w:rFonts w:hint="default"/>
        </w:rPr>
      </w:pPr>
    </w:p>
    <w:p>
      <w:pPr>
        <w:pStyle w:val="8"/>
        <w:spacing w:line="360" w:lineRule="auto"/>
        <w:ind w:left="869" w:right="684" w:firstLine="720"/>
        <w:jc w:val="both"/>
      </w:pPr>
      <w:r>
        <w:rPr>
          <w:rFonts w:hint="default"/>
          <w:b/>
          <w:bCs/>
        </w:rPr>
        <w:t>Keywords</w:t>
      </w:r>
      <w:r>
        <w:rPr>
          <w:rFonts w:hint="default"/>
        </w:rPr>
        <w:t>: Electroencephalography (EEG), mental stress detection, K-Nearest Neighbours (KNN), Support Vector Machine (SVM), Convolutional Neural Networks (CNNs), feature extraction, classification, preprocessing, Independent Component Analysis (ICA).</w:t>
      </w:r>
      <w:r>
        <w:t>.</w:t>
      </w:r>
    </w:p>
    <w:p>
      <w:pPr>
        <w:ind w:left="810" w:right="555" w:firstLine="630"/>
        <w:jc w:val="both"/>
        <w:rPr>
          <w:b/>
          <w:sz w:val="25"/>
          <w:szCs w:val="25"/>
        </w:rPr>
        <w:sectPr>
          <w:pgSz w:w="11900" w:h="16840"/>
          <w:pgMar w:top="1920" w:right="740" w:bottom="280" w:left="720" w:header="144" w:footer="720" w:gutter="0"/>
          <w:cols w:space="720" w:num="1"/>
        </w:sectPr>
      </w:pPr>
    </w:p>
    <w:p>
      <w:pPr>
        <w:pStyle w:val="3"/>
        <w:spacing w:before="57"/>
        <w:ind w:left="0" w:right="132"/>
        <w:jc w:val="center"/>
      </w:pPr>
      <w:r>
        <w:t>ACKNOWLEDGEMENT</w:t>
      </w:r>
    </w:p>
    <w:p>
      <w:pPr>
        <w:pBdr>
          <w:top w:val="none" w:color="auto" w:sz="0" w:space="0"/>
          <w:left w:val="none" w:color="auto" w:sz="0" w:space="0"/>
          <w:bottom w:val="none" w:color="auto" w:sz="0" w:space="0"/>
          <w:right w:val="none" w:color="auto" w:sz="0" w:space="0"/>
          <w:between w:val="none" w:color="auto" w:sz="0" w:space="0"/>
        </w:pBdr>
        <w:spacing w:before="104"/>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spacing w:line="360" w:lineRule="auto"/>
        <w:ind w:left="1436" w:right="812"/>
        <w:jc w:val="both"/>
        <w:rPr>
          <w:color w:val="000000"/>
          <w:sz w:val="25"/>
          <w:szCs w:val="25"/>
        </w:rPr>
      </w:pPr>
      <w:r>
        <w:rPr>
          <w:color w:val="000000"/>
          <w:sz w:val="25"/>
          <w:szCs w:val="25"/>
        </w:rPr>
        <w:t xml:space="preserve">We express my </w:t>
      </w:r>
      <w:r>
        <w:rPr>
          <w:sz w:val="25"/>
          <w:szCs w:val="25"/>
        </w:rPr>
        <w:t>heartfelt</w:t>
      </w:r>
      <w:r>
        <w:rPr>
          <w:color w:val="000000"/>
          <w:sz w:val="25"/>
          <w:szCs w:val="25"/>
        </w:rPr>
        <w:t xml:space="preserve"> thanks to </w:t>
      </w:r>
      <w:r>
        <w:rPr>
          <w:b/>
          <w:color w:val="000000"/>
          <w:sz w:val="25"/>
          <w:szCs w:val="25"/>
        </w:rPr>
        <w:t>Prof. Kota.Srinivasu</w:t>
      </w:r>
      <w:r>
        <w:rPr>
          <w:color w:val="000000"/>
          <w:sz w:val="25"/>
          <w:szCs w:val="25"/>
        </w:rPr>
        <w:t>, Principal, for his kind permission to carry out this project.</w:t>
      </w:r>
    </w:p>
    <w:p>
      <w:pPr>
        <w:pBdr>
          <w:top w:val="none" w:color="auto" w:sz="0" w:space="0"/>
          <w:left w:val="none" w:color="auto" w:sz="0" w:space="0"/>
          <w:bottom w:val="none" w:color="auto" w:sz="0" w:space="0"/>
          <w:right w:val="none" w:color="auto" w:sz="0" w:space="0"/>
          <w:between w:val="none" w:color="auto" w:sz="0" w:space="0"/>
        </w:pBdr>
        <w:spacing w:before="144"/>
        <w:rPr>
          <w:color w:val="000000"/>
          <w:sz w:val="25"/>
          <w:szCs w:val="25"/>
        </w:rPr>
      </w:pPr>
    </w:p>
    <w:p>
      <w:pPr>
        <w:pBdr>
          <w:top w:val="none" w:color="auto" w:sz="0" w:space="0"/>
          <w:left w:val="none" w:color="auto" w:sz="0" w:space="0"/>
          <w:bottom w:val="none" w:color="auto" w:sz="0" w:space="0"/>
          <w:right w:val="none" w:color="auto" w:sz="0" w:space="0"/>
          <w:between w:val="none" w:color="auto" w:sz="0" w:space="0"/>
        </w:pBdr>
        <w:spacing w:before="1" w:line="360" w:lineRule="auto"/>
        <w:ind w:left="1436" w:right="803"/>
        <w:jc w:val="both"/>
        <w:rPr>
          <w:color w:val="000000"/>
          <w:sz w:val="25"/>
          <w:szCs w:val="25"/>
        </w:rPr>
      </w:pPr>
      <w:r>
        <w:rPr>
          <w:color w:val="000000"/>
          <w:sz w:val="25"/>
          <w:szCs w:val="25"/>
        </w:rPr>
        <w:t xml:space="preserve">We wish to record my thanks to our </w:t>
      </w:r>
      <w:r>
        <w:rPr>
          <w:b/>
          <w:color w:val="000000"/>
          <w:sz w:val="25"/>
          <w:szCs w:val="25"/>
        </w:rPr>
        <w:t>Mr.D.Koteswara Rao</w:t>
      </w:r>
      <w:r>
        <w:rPr>
          <w:color w:val="000000"/>
          <w:sz w:val="25"/>
          <w:szCs w:val="25"/>
        </w:rPr>
        <w:t xml:space="preserve">, </w:t>
      </w:r>
      <w:r>
        <w:rPr>
          <w:b/>
          <w:color w:val="000000"/>
          <w:sz w:val="25"/>
          <w:szCs w:val="25"/>
        </w:rPr>
        <w:t xml:space="preserve">H.O.D, </w:t>
      </w:r>
      <w:r>
        <w:rPr>
          <w:color w:val="000000"/>
          <w:sz w:val="25"/>
          <w:szCs w:val="25"/>
        </w:rPr>
        <w:t>Department of Data Science, for his constant support, enthusiasm and motivation.</w:t>
      </w:r>
    </w:p>
    <w:p>
      <w:pPr>
        <w:pBdr>
          <w:top w:val="none" w:color="auto" w:sz="0" w:space="0"/>
          <w:left w:val="none" w:color="auto" w:sz="0" w:space="0"/>
          <w:bottom w:val="none" w:color="auto" w:sz="0" w:space="0"/>
          <w:right w:val="none" w:color="auto" w:sz="0" w:space="0"/>
          <w:between w:val="none" w:color="auto" w:sz="0" w:space="0"/>
        </w:pBdr>
        <w:spacing w:before="134"/>
        <w:rPr>
          <w:color w:val="000000"/>
          <w:sz w:val="25"/>
          <w:szCs w:val="25"/>
        </w:rPr>
      </w:pPr>
    </w:p>
    <w:p>
      <w:pPr>
        <w:pBdr>
          <w:top w:val="none" w:color="auto" w:sz="0" w:space="0"/>
          <w:left w:val="none" w:color="auto" w:sz="0" w:space="0"/>
          <w:bottom w:val="none" w:color="auto" w:sz="0" w:space="0"/>
          <w:right w:val="none" w:color="auto" w:sz="0" w:space="0"/>
          <w:between w:val="none" w:color="auto" w:sz="0" w:space="0"/>
        </w:pBdr>
        <w:spacing w:line="362" w:lineRule="auto"/>
        <w:ind w:left="1436" w:right="804"/>
        <w:jc w:val="both"/>
        <w:rPr>
          <w:color w:val="000000"/>
          <w:sz w:val="25"/>
          <w:szCs w:val="25"/>
        </w:rPr>
      </w:pPr>
      <w:r>
        <w:rPr>
          <w:color w:val="000000"/>
          <w:sz w:val="25"/>
          <w:szCs w:val="25"/>
        </w:rPr>
        <w:t xml:space="preserve">We wish to record my thanks to our Project Guide </w:t>
      </w:r>
      <w:r>
        <w:rPr>
          <w:b/>
          <w:color w:val="000000"/>
          <w:sz w:val="25"/>
          <w:szCs w:val="25"/>
        </w:rPr>
        <w:t>Mr.D.Koteswara Rao</w:t>
      </w:r>
      <w:r>
        <w:rPr>
          <w:color w:val="000000"/>
          <w:sz w:val="25"/>
          <w:szCs w:val="25"/>
        </w:rPr>
        <w:t xml:space="preserve">, </w:t>
      </w:r>
      <w:r>
        <w:rPr>
          <w:b/>
          <w:color w:val="000000"/>
          <w:sz w:val="25"/>
          <w:szCs w:val="25"/>
        </w:rPr>
        <w:t>H.O.D</w:t>
      </w:r>
      <w:r>
        <w:rPr>
          <w:color w:val="000000"/>
          <w:sz w:val="25"/>
          <w:szCs w:val="25"/>
        </w:rPr>
        <w:t>, Associate Professor, Department of Data Science, for his constant support, enthusiasm and motivation.</w:t>
      </w:r>
    </w:p>
    <w:p>
      <w:pPr>
        <w:pBdr>
          <w:top w:val="none" w:color="auto" w:sz="0" w:space="0"/>
          <w:left w:val="none" w:color="auto" w:sz="0" w:space="0"/>
          <w:bottom w:val="none" w:color="auto" w:sz="0" w:space="0"/>
          <w:right w:val="none" w:color="auto" w:sz="0" w:space="0"/>
          <w:between w:val="none" w:color="auto" w:sz="0" w:space="0"/>
        </w:pBdr>
        <w:spacing w:before="139"/>
        <w:rPr>
          <w:color w:val="000000"/>
          <w:sz w:val="25"/>
          <w:szCs w:val="25"/>
        </w:rPr>
      </w:pPr>
    </w:p>
    <w:p>
      <w:pPr>
        <w:pBdr>
          <w:top w:val="none" w:color="auto" w:sz="0" w:space="0"/>
          <w:left w:val="none" w:color="auto" w:sz="0" w:space="0"/>
          <w:bottom w:val="none" w:color="auto" w:sz="0" w:space="0"/>
          <w:right w:val="none" w:color="auto" w:sz="0" w:space="0"/>
          <w:between w:val="none" w:color="auto" w:sz="0" w:space="0"/>
        </w:pBdr>
        <w:spacing w:before="1" w:line="360" w:lineRule="auto"/>
        <w:ind w:left="1436" w:right="801"/>
        <w:jc w:val="both"/>
        <w:rPr>
          <w:color w:val="000000"/>
          <w:sz w:val="25"/>
          <w:szCs w:val="25"/>
        </w:rPr>
      </w:pPr>
      <w:r>
        <w:rPr>
          <w:color w:val="000000"/>
          <w:sz w:val="25"/>
          <w:szCs w:val="25"/>
        </w:rPr>
        <w:t xml:space="preserve">We wish to express thanks to all the staff members in the Department of </w:t>
      </w:r>
      <w:r>
        <w:rPr>
          <w:b/>
          <w:color w:val="000000"/>
          <w:sz w:val="25"/>
          <w:szCs w:val="25"/>
        </w:rPr>
        <w:t>Data Science</w:t>
      </w:r>
      <w:r>
        <w:rPr>
          <w:color w:val="000000"/>
          <w:sz w:val="25"/>
          <w:szCs w:val="25"/>
        </w:rPr>
        <w:t xml:space="preserve">, </w:t>
      </w:r>
      <w:r>
        <w:rPr>
          <w:b/>
          <w:color w:val="000000"/>
          <w:sz w:val="25"/>
          <w:szCs w:val="25"/>
        </w:rPr>
        <w:t xml:space="preserve">NRI INSTITUTE OF TECHNOLOGY </w:t>
      </w:r>
      <w:r>
        <w:rPr>
          <w:color w:val="000000"/>
          <w:sz w:val="25"/>
          <w:szCs w:val="25"/>
        </w:rPr>
        <w:t>for their valuable support throughout this project. I also thank all my friends for this moral support and suggestion for this work.</w:t>
      </w:r>
    </w:p>
    <w:p>
      <w:pPr>
        <w:pBdr>
          <w:top w:val="none" w:color="auto" w:sz="0" w:space="0"/>
          <w:left w:val="none" w:color="auto" w:sz="0" w:space="0"/>
          <w:bottom w:val="none" w:color="auto" w:sz="0" w:space="0"/>
          <w:right w:val="none" w:color="auto" w:sz="0" w:space="0"/>
          <w:between w:val="none" w:color="auto" w:sz="0" w:space="0"/>
        </w:pBdr>
        <w:spacing w:before="133"/>
        <w:rPr>
          <w:color w:val="000000"/>
          <w:sz w:val="25"/>
          <w:szCs w:val="25"/>
        </w:rPr>
      </w:pPr>
    </w:p>
    <w:p>
      <w:pPr>
        <w:pBdr>
          <w:top w:val="none" w:color="auto" w:sz="0" w:space="0"/>
          <w:left w:val="none" w:color="auto" w:sz="0" w:space="0"/>
          <w:bottom w:val="none" w:color="auto" w:sz="0" w:space="0"/>
          <w:right w:val="none" w:color="auto" w:sz="0" w:space="0"/>
          <w:between w:val="none" w:color="auto" w:sz="0" w:space="0"/>
        </w:pBdr>
        <w:spacing w:line="362" w:lineRule="auto"/>
        <w:ind w:left="1436" w:right="828"/>
        <w:jc w:val="both"/>
        <w:rPr>
          <w:color w:val="000000"/>
          <w:sz w:val="25"/>
          <w:szCs w:val="25"/>
        </w:rPr>
      </w:pPr>
      <w:r>
        <w:rPr>
          <w:color w:val="000000"/>
          <w:sz w:val="25"/>
          <w:szCs w:val="25"/>
        </w:rPr>
        <w:t>Finally, I thank one and all those who have rendered help directly or indirectly at various stages of the project.</w:t>
      </w: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rPr>
          <w:color w:val="000000"/>
          <w:sz w:val="24"/>
          <w:szCs w:val="24"/>
        </w:rPr>
      </w:pPr>
    </w:p>
    <w:p>
      <w:pPr>
        <w:pBdr>
          <w:top w:val="none" w:color="auto" w:sz="0" w:space="0"/>
          <w:left w:val="none" w:color="auto" w:sz="0" w:space="0"/>
          <w:bottom w:val="none" w:color="auto" w:sz="0" w:space="0"/>
          <w:right w:val="none" w:color="auto" w:sz="0" w:space="0"/>
          <w:between w:val="none" w:color="auto" w:sz="0" w:space="0"/>
        </w:pBdr>
        <w:spacing w:before="2"/>
        <w:rPr>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left="5040"/>
        <w:rPr>
          <w:rFonts w:hint="default"/>
          <w:b/>
          <w:color w:val="000000"/>
          <w:sz w:val="28"/>
          <w:szCs w:val="28"/>
          <w:lang w:val="en-IN"/>
        </w:rPr>
      </w:pPr>
      <w:r>
        <w:rPr>
          <w:rFonts w:hint="default"/>
          <w:b/>
          <w:color w:val="000000"/>
          <w:sz w:val="28"/>
          <w:szCs w:val="28"/>
          <w:lang w:val="en-IN"/>
        </w:rPr>
        <w:t>Venkata Karthik V</w:t>
      </w:r>
      <w:r>
        <w:rPr>
          <w:b/>
          <w:color w:val="000000"/>
          <w:sz w:val="28"/>
          <w:szCs w:val="28"/>
        </w:rPr>
        <w:tab/>
      </w:r>
      <w:r>
        <w:rPr>
          <w:b/>
          <w:color w:val="000000"/>
          <w:sz w:val="28"/>
          <w:szCs w:val="28"/>
        </w:rPr>
        <w:t xml:space="preserve">         - 20KP</w:t>
      </w:r>
      <w:r>
        <w:rPr>
          <w:b/>
          <w:sz w:val="28"/>
          <w:szCs w:val="28"/>
        </w:rPr>
        <w:t>1</w:t>
      </w:r>
      <w:r>
        <w:rPr>
          <w:b/>
          <w:color w:val="000000"/>
          <w:sz w:val="28"/>
          <w:szCs w:val="28"/>
        </w:rPr>
        <w:t>A445</w:t>
      </w:r>
      <w:r>
        <w:rPr>
          <w:rFonts w:hint="default"/>
          <w:b/>
          <w:color w:val="000000"/>
          <w:sz w:val="28"/>
          <w:szCs w:val="28"/>
          <w:lang w:val="en-IN"/>
        </w:rPr>
        <w:t>9</w:t>
      </w:r>
    </w:p>
    <w:p>
      <w:pPr>
        <w:pBdr>
          <w:top w:val="none" w:color="auto" w:sz="0" w:space="0"/>
          <w:left w:val="none" w:color="auto" w:sz="0" w:space="0"/>
          <w:bottom w:val="none" w:color="auto" w:sz="0" w:space="0"/>
          <w:right w:val="none" w:color="auto" w:sz="0" w:space="0"/>
          <w:between w:val="none" w:color="auto" w:sz="0" w:space="0"/>
        </w:pBdr>
        <w:ind w:left="5040"/>
        <w:rPr>
          <w:rFonts w:hint="default"/>
          <w:b/>
          <w:color w:val="000000"/>
          <w:sz w:val="28"/>
          <w:szCs w:val="28"/>
          <w:lang w:val="en-IN"/>
        </w:rPr>
      </w:pPr>
      <w:r>
        <w:rPr>
          <w:rFonts w:hint="default"/>
          <w:b/>
          <w:sz w:val="24"/>
          <w:szCs w:val="24"/>
          <w:lang w:val="en-IN"/>
        </w:rPr>
        <w:t>Sravani Chigurupati</w:t>
      </w:r>
      <w:r>
        <w:rPr>
          <w:b/>
          <w:sz w:val="24"/>
          <w:szCs w:val="24"/>
        </w:rPr>
        <w:tab/>
      </w:r>
      <w:r>
        <w:rPr>
          <w:b/>
          <w:color w:val="000000"/>
          <w:sz w:val="28"/>
          <w:szCs w:val="28"/>
        </w:rPr>
        <w:t xml:space="preserve"> </w:t>
      </w:r>
      <w:r>
        <w:rPr>
          <w:rFonts w:hint="default"/>
          <w:b/>
          <w:color w:val="000000"/>
          <w:sz w:val="28"/>
          <w:szCs w:val="28"/>
          <w:lang w:val="en-IN"/>
        </w:rPr>
        <w:t xml:space="preserve">             </w:t>
      </w:r>
      <w:r>
        <w:rPr>
          <w:b/>
          <w:color w:val="000000"/>
          <w:sz w:val="28"/>
          <w:szCs w:val="28"/>
        </w:rPr>
        <w:t xml:space="preserve">     - 20KP</w:t>
      </w:r>
      <w:r>
        <w:rPr>
          <w:b/>
          <w:sz w:val="28"/>
          <w:szCs w:val="28"/>
        </w:rPr>
        <w:t>1</w:t>
      </w:r>
      <w:r>
        <w:rPr>
          <w:b/>
          <w:color w:val="000000"/>
          <w:sz w:val="28"/>
          <w:szCs w:val="28"/>
        </w:rPr>
        <w:t>A44</w:t>
      </w:r>
      <w:r>
        <w:rPr>
          <w:rFonts w:hint="default"/>
          <w:b/>
          <w:color w:val="000000"/>
          <w:sz w:val="28"/>
          <w:szCs w:val="28"/>
          <w:lang w:val="en-IN"/>
        </w:rPr>
        <w:t>06</w:t>
      </w:r>
    </w:p>
    <w:p>
      <w:pPr>
        <w:pBdr>
          <w:top w:val="none" w:color="auto" w:sz="0" w:space="0"/>
          <w:left w:val="none" w:color="auto" w:sz="0" w:space="0"/>
          <w:bottom w:val="none" w:color="auto" w:sz="0" w:space="0"/>
          <w:right w:val="none" w:color="auto" w:sz="0" w:space="0"/>
          <w:between w:val="none" w:color="auto" w:sz="0" w:space="0"/>
        </w:pBdr>
        <w:ind w:left="5040"/>
        <w:rPr>
          <w:rFonts w:hint="default"/>
          <w:b/>
          <w:color w:val="000000"/>
          <w:sz w:val="28"/>
          <w:szCs w:val="28"/>
          <w:lang w:val="en-IN"/>
        </w:rPr>
      </w:pPr>
      <w:r>
        <w:rPr>
          <w:rFonts w:hint="default"/>
          <w:b/>
          <w:color w:val="000000"/>
          <w:sz w:val="28"/>
          <w:szCs w:val="28"/>
          <w:lang w:val="en-IN"/>
        </w:rPr>
        <w:t xml:space="preserve">Ch VishnuPriya             </w:t>
      </w:r>
      <w:r>
        <w:rPr>
          <w:b/>
          <w:color w:val="000000"/>
          <w:sz w:val="28"/>
          <w:szCs w:val="28"/>
        </w:rPr>
        <w:t xml:space="preserve">         - 20KP1A44</w:t>
      </w:r>
      <w:r>
        <w:rPr>
          <w:rFonts w:hint="default"/>
          <w:b/>
          <w:color w:val="000000"/>
          <w:sz w:val="28"/>
          <w:szCs w:val="28"/>
          <w:lang w:val="en-IN"/>
        </w:rPr>
        <w:t>07</w:t>
      </w:r>
    </w:p>
    <w:p>
      <w:pPr>
        <w:pBdr>
          <w:top w:val="none" w:color="auto" w:sz="0" w:space="0"/>
          <w:left w:val="none" w:color="auto" w:sz="0" w:space="0"/>
          <w:bottom w:val="none" w:color="auto" w:sz="0" w:space="0"/>
          <w:right w:val="none" w:color="auto" w:sz="0" w:space="0"/>
          <w:between w:val="none" w:color="auto" w:sz="0" w:space="0"/>
        </w:pBdr>
        <w:ind w:left="4320" w:firstLine="720"/>
        <w:rPr>
          <w:rFonts w:hint="default"/>
          <w:b/>
          <w:color w:val="000000"/>
          <w:sz w:val="28"/>
          <w:szCs w:val="28"/>
          <w:lang w:val="en-IN"/>
        </w:rPr>
      </w:pPr>
      <w:r>
        <w:rPr>
          <w:rFonts w:hint="default"/>
          <w:b/>
          <w:color w:val="000000"/>
          <w:sz w:val="28"/>
          <w:szCs w:val="28"/>
          <w:lang w:val="en-IN"/>
        </w:rPr>
        <w:t xml:space="preserve">N. Usharani           </w:t>
      </w:r>
      <w:r>
        <w:rPr>
          <w:b/>
          <w:color w:val="000000"/>
          <w:sz w:val="28"/>
          <w:szCs w:val="28"/>
        </w:rPr>
        <w:tab/>
      </w:r>
      <w:r>
        <w:rPr>
          <w:b/>
          <w:color w:val="000000"/>
          <w:sz w:val="28"/>
          <w:szCs w:val="28"/>
        </w:rPr>
        <w:t xml:space="preserve">        </w:t>
      </w:r>
      <w:r>
        <w:rPr>
          <w:rFonts w:hint="default"/>
          <w:b/>
          <w:color w:val="000000"/>
          <w:sz w:val="28"/>
          <w:szCs w:val="28"/>
          <w:lang w:val="en-IN"/>
        </w:rPr>
        <w:t xml:space="preserve"> </w:t>
      </w:r>
      <w:r>
        <w:rPr>
          <w:b/>
          <w:color w:val="000000"/>
          <w:sz w:val="28"/>
          <w:szCs w:val="28"/>
        </w:rPr>
        <w:t>- 20KP</w:t>
      </w:r>
      <w:r>
        <w:rPr>
          <w:b/>
          <w:sz w:val="28"/>
          <w:szCs w:val="28"/>
        </w:rPr>
        <w:t>1</w:t>
      </w:r>
      <w:r>
        <w:rPr>
          <w:b/>
          <w:color w:val="000000"/>
          <w:sz w:val="28"/>
          <w:szCs w:val="28"/>
        </w:rPr>
        <w:t>A44</w:t>
      </w:r>
      <w:r>
        <w:rPr>
          <w:rFonts w:hint="default"/>
          <w:b/>
          <w:color w:val="000000"/>
          <w:sz w:val="28"/>
          <w:szCs w:val="28"/>
          <w:lang w:val="en-IN"/>
        </w:rPr>
        <w:t>28</w:t>
      </w:r>
    </w:p>
    <w:p>
      <w:pPr>
        <w:pBdr>
          <w:top w:val="none" w:color="auto" w:sz="0" w:space="0"/>
          <w:left w:val="none" w:color="auto" w:sz="0" w:space="0"/>
          <w:bottom w:val="none" w:color="auto" w:sz="0" w:space="0"/>
          <w:right w:val="none" w:color="auto" w:sz="0" w:space="0"/>
          <w:between w:val="none" w:color="auto" w:sz="0" w:space="0"/>
        </w:pBdr>
        <w:ind w:left="4320" w:firstLine="720"/>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left="4320" w:firstLine="720"/>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left="4320" w:firstLine="720"/>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left="4320" w:firstLine="720"/>
        <w:rPr>
          <w:b/>
          <w:color w:val="000000"/>
          <w:sz w:val="28"/>
          <w:szCs w:val="28"/>
        </w:rPr>
      </w:pPr>
    </w:p>
    <w:p>
      <w:pPr>
        <w:pBdr>
          <w:top w:val="none" w:color="auto" w:sz="0" w:space="0"/>
          <w:left w:val="none" w:color="auto" w:sz="0" w:space="0"/>
          <w:bottom w:val="none" w:color="auto" w:sz="0" w:space="0"/>
          <w:right w:val="none" w:color="auto" w:sz="0" w:space="0"/>
          <w:between w:val="none" w:color="auto" w:sz="0" w:space="0"/>
        </w:pBdr>
        <w:ind w:left="4320" w:firstLine="720"/>
        <w:rPr>
          <w:b/>
          <w:color w:val="000000"/>
          <w:sz w:val="28"/>
          <w:szCs w:val="28"/>
        </w:rPr>
        <w:sectPr>
          <w:pgSz w:w="11900" w:h="16840"/>
          <w:pgMar w:top="1420" w:right="740" w:bottom="280" w:left="720" w:header="720" w:footer="720" w:gutter="0"/>
          <w:cols w:space="720" w:num="1"/>
        </w:sectPr>
      </w:pPr>
    </w:p>
    <w:p>
      <w:pPr>
        <w:spacing w:before="81"/>
        <w:ind w:right="243"/>
        <w:jc w:val="center"/>
        <w:rPr>
          <w:rFonts w:ascii="Cambria"/>
          <w:b/>
          <w:sz w:val="32"/>
        </w:rPr>
      </w:pPr>
      <w:bookmarkStart w:id="0" w:name="_7hymrpp868wf" w:colFirst="0" w:colLast="0"/>
      <w:bookmarkEnd w:id="0"/>
      <w:r>
        <w:rPr>
          <w:rFonts w:ascii="Cambria"/>
          <w:b/>
          <w:color w:val="FF0000"/>
          <w:spacing w:val="-2"/>
          <w:w w:val="115"/>
          <w:sz w:val="32"/>
        </w:rPr>
        <w:t>DECLARATION</w:t>
      </w:r>
    </w:p>
    <w:p>
      <w:pPr>
        <w:pStyle w:val="8"/>
        <w:spacing w:before="286"/>
        <w:rPr>
          <w:rFonts w:ascii="Cambria"/>
          <w:b/>
          <w:sz w:val="32"/>
        </w:rPr>
      </w:pPr>
    </w:p>
    <w:p>
      <w:pPr>
        <w:pStyle w:val="8"/>
        <w:spacing w:line="352" w:lineRule="auto"/>
        <w:ind w:left="520" w:right="769" w:firstLine="720"/>
        <w:jc w:val="both"/>
        <w:rPr>
          <w:rFonts w:ascii="Cambria" w:hAnsi="Cambria"/>
        </w:rPr>
      </w:pPr>
      <w:r>
        <w:rPr>
          <w:rFonts w:ascii="Cambria" w:hAnsi="Cambria"/>
          <w:w w:val="115"/>
        </w:rPr>
        <w:t xml:space="preserve">We hereby declare that the work which is being presented in the Dissertation Entitled </w:t>
      </w:r>
      <w:r>
        <w:rPr>
          <w:rFonts w:ascii="Trebuchet MS" w:hAnsi="Trebuchet MS"/>
          <w:b/>
          <w:color w:val="FF0000"/>
          <w:w w:val="115"/>
        </w:rPr>
        <w:t>“</w:t>
      </w:r>
      <w:r>
        <w:rPr>
          <w:color w:val="FF0000"/>
          <w:sz w:val="28"/>
          <w:szCs w:val="28"/>
        </w:rPr>
        <w:t>Investigation of mental stress detection with an 8-channel EEG system using KNN, SVM and EEGNet</w:t>
      </w:r>
      <w:r>
        <w:rPr>
          <w:rFonts w:ascii="Trebuchet MS" w:hAnsi="Trebuchet MS"/>
          <w:b/>
          <w:color w:val="FF0000"/>
          <w:w w:val="110"/>
        </w:rPr>
        <w:t xml:space="preserve">” </w:t>
      </w:r>
      <w:r>
        <w:rPr>
          <w:rFonts w:ascii="Cambria" w:hAnsi="Cambria"/>
          <w:w w:val="110"/>
        </w:rPr>
        <w:t xml:space="preserve">submitted towards the partial fulfillment of requirements for the award of the degree in Bachelor of Technology and authentic record </w:t>
      </w:r>
      <w:r>
        <w:rPr>
          <w:rFonts w:ascii="Cambria" w:hAnsi="Cambria"/>
          <w:w w:val="115"/>
        </w:rPr>
        <w:t>in Department of Computer Science – Data Science at NRI Institute of Technology, Guntur.</w:t>
      </w:r>
    </w:p>
    <w:p>
      <w:pPr>
        <w:pStyle w:val="8"/>
        <w:spacing w:before="200"/>
        <w:rPr>
          <w:rFonts w:ascii="Cambria"/>
        </w:rPr>
      </w:pPr>
    </w:p>
    <w:p>
      <w:pPr>
        <w:pStyle w:val="8"/>
        <w:spacing w:line="355" w:lineRule="auto"/>
        <w:ind w:left="520" w:right="764" w:firstLine="619"/>
        <w:jc w:val="both"/>
        <w:rPr>
          <w:rFonts w:ascii="Cambria"/>
        </w:rPr>
      </w:pPr>
      <w:r>
        <w:rPr>
          <w:rFonts w:ascii="Cambria"/>
          <w:w w:val="115"/>
        </w:rPr>
        <w:t>The matter embodied in this dissertation report has not been submitted by us for the award of any other degree. Further the technical details furnished in the various chapters in this report are purely relevant to the above project and there is no deviation from the theoretical point of view for design, development and implementation.</w:t>
      </w:r>
    </w:p>
    <w:p>
      <w:pPr>
        <w:pStyle w:val="8"/>
        <w:rPr>
          <w:rFonts w:ascii="Cambria"/>
        </w:rPr>
      </w:pPr>
    </w:p>
    <w:p>
      <w:pPr>
        <w:pStyle w:val="8"/>
        <w:spacing w:before="206"/>
        <w:rPr>
          <w:rFonts w:ascii="Cambria"/>
        </w:rPr>
      </w:pPr>
    </w:p>
    <w:p>
      <w:pPr>
        <w:pStyle w:val="8"/>
        <w:spacing w:before="206"/>
        <w:rPr>
          <w:rFonts w:ascii="Cambria"/>
        </w:rPr>
      </w:pPr>
    </w:p>
    <w:p>
      <w:pPr>
        <w:ind w:left="5850"/>
        <w:rPr>
          <w:rFonts w:ascii="Cambria"/>
          <w:b/>
          <w:sz w:val="24"/>
        </w:rPr>
      </w:pPr>
      <w:r>
        <w:rPr>
          <w:rFonts w:ascii="Cambria"/>
          <w:b/>
          <w:color w:val="006EC0"/>
          <w:w w:val="120"/>
          <w:sz w:val="24"/>
        </w:rPr>
        <w:t xml:space="preserve">PROJECT </w:t>
      </w:r>
      <w:r>
        <w:rPr>
          <w:rFonts w:ascii="Cambria"/>
          <w:b/>
          <w:color w:val="006EC0"/>
          <w:spacing w:val="-2"/>
          <w:w w:val="120"/>
          <w:sz w:val="24"/>
        </w:rPr>
        <w:t>MEMBERS</w:t>
      </w:r>
    </w:p>
    <w:p>
      <w:pPr>
        <w:pStyle w:val="8"/>
        <w:spacing w:before="52"/>
        <w:rPr>
          <w:rFonts w:ascii="Cambria"/>
          <w:b/>
        </w:rPr>
      </w:pPr>
    </w:p>
    <w:p>
      <w:pPr>
        <w:pBdr>
          <w:top w:val="none" w:color="auto" w:sz="0" w:space="0"/>
          <w:left w:val="none" w:color="auto" w:sz="0" w:space="0"/>
          <w:bottom w:val="none" w:color="auto" w:sz="0" w:space="0"/>
          <w:right w:val="none" w:color="auto" w:sz="0" w:space="0"/>
          <w:between w:val="none" w:color="auto" w:sz="0" w:space="0"/>
        </w:pBdr>
        <w:ind w:left="5040"/>
        <w:rPr>
          <w:rFonts w:hint="default"/>
          <w:b/>
          <w:color w:val="3479CC"/>
          <w:sz w:val="28"/>
          <w:szCs w:val="28"/>
          <w:lang w:val="en-IN"/>
        </w:rPr>
      </w:pPr>
      <w:r>
        <w:rPr>
          <w:rFonts w:hint="default"/>
          <w:b/>
          <w:color w:val="3479CC"/>
          <w:sz w:val="28"/>
          <w:szCs w:val="28"/>
          <w:lang w:val="en-IN"/>
        </w:rPr>
        <w:t>Venkata Karthik V</w:t>
      </w:r>
      <w:r>
        <w:rPr>
          <w:b/>
          <w:color w:val="3479CC"/>
          <w:sz w:val="28"/>
          <w:szCs w:val="28"/>
        </w:rPr>
        <w:tab/>
      </w:r>
      <w:r>
        <w:rPr>
          <w:b/>
          <w:color w:val="3479CC"/>
          <w:sz w:val="28"/>
          <w:szCs w:val="28"/>
        </w:rPr>
        <w:t xml:space="preserve">         - 20KP1A445</w:t>
      </w:r>
      <w:r>
        <w:rPr>
          <w:rFonts w:hint="default"/>
          <w:b/>
          <w:color w:val="3479CC"/>
          <w:sz w:val="28"/>
          <w:szCs w:val="28"/>
          <w:lang w:val="en-IN"/>
        </w:rPr>
        <w:t>9</w:t>
      </w:r>
    </w:p>
    <w:p>
      <w:pPr>
        <w:pBdr>
          <w:top w:val="none" w:color="auto" w:sz="0" w:space="0"/>
          <w:left w:val="none" w:color="auto" w:sz="0" w:space="0"/>
          <w:bottom w:val="none" w:color="auto" w:sz="0" w:space="0"/>
          <w:right w:val="none" w:color="auto" w:sz="0" w:space="0"/>
          <w:between w:val="none" w:color="auto" w:sz="0" w:space="0"/>
        </w:pBdr>
        <w:ind w:left="5040"/>
        <w:rPr>
          <w:rFonts w:hint="default"/>
          <w:b/>
          <w:color w:val="3479CC"/>
          <w:sz w:val="28"/>
          <w:szCs w:val="28"/>
          <w:lang w:val="en-IN"/>
        </w:rPr>
      </w:pPr>
      <w:r>
        <w:rPr>
          <w:rFonts w:hint="default"/>
          <w:b/>
          <w:color w:val="3479CC"/>
          <w:sz w:val="28"/>
          <w:szCs w:val="28"/>
          <w:lang w:val="en-IN"/>
        </w:rPr>
        <w:t>Sravani Chigurupati</w:t>
      </w:r>
      <w:r>
        <w:rPr>
          <w:b/>
          <w:color w:val="3479CC"/>
          <w:sz w:val="28"/>
          <w:szCs w:val="28"/>
        </w:rPr>
        <w:tab/>
      </w:r>
      <w:r>
        <w:rPr>
          <w:b/>
          <w:color w:val="3479CC"/>
          <w:sz w:val="28"/>
          <w:szCs w:val="28"/>
        </w:rPr>
        <w:t xml:space="preserve">         - 20KP1A44</w:t>
      </w:r>
      <w:r>
        <w:rPr>
          <w:rFonts w:hint="default"/>
          <w:b/>
          <w:color w:val="3479CC"/>
          <w:sz w:val="28"/>
          <w:szCs w:val="28"/>
          <w:lang w:val="en-IN"/>
        </w:rPr>
        <w:t>06</w:t>
      </w:r>
    </w:p>
    <w:p>
      <w:pPr>
        <w:pBdr>
          <w:top w:val="none" w:color="auto" w:sz="0" w:space="0"/>
          <w:left w:val="none" w:color="auto" w:sz="0" w:space="0"/>
          <w:bottom w:val="none" w:color="auto" w:sz="0" w:space="0"/>
          <w:right w:val="none" w:color="auto" w:sz="0" w:space="0"/>
          <w:between w:val="none" w:color="auto" w:sz="0" w:space="0"/>
        </w:pBdr>
        <w:ind w:left="5040"/>
        <w:rPr>
          <w:rFonts w:hint="default"/>
          <w:b/>
          <w:color w:val="3479CC"/>
          <w:sz w:val="28"/>
          <w:szCs w:val="28"/>
          <w:lang w:val="en-IN"/>
        </w:rPr>
      </w:pPr>
      <w:r>
        <w:rPr>
          <w:rFonts w:hint="default"/>
          <w:b/>
          <w:color w:val="3479CC"/>
          <w:sz w:val="28"/>
          <w:szCs w:val="28"/>
          <w:lang w:val="en-IN"/>
        </w:rPr>
        <w:t xml:space="preserve">Ch. Vishnupriya             </w:t>
      </w:r>
      <w:r>
        <w:rPr>
          <w:b/>
          <w:color w:val="3479CC"/>
          <w:sz w:val="28"/>
          <w:szCs w:val="28"/>
        </w:rPr>
        <w:t xml:space="preserve">         - 20KP1A440</w:t>
      </w:r>
      <w:r>
        <w:rPr>
          <w:rFonts w:hint="default"/>
          <w:b/>
          <w:color w:val="3479CC"/>
          <w:sz w:val="28"/>
          <w:szCs w:val="28"/>
          <w:lang w:val="en-IN"/>
        </w:rPr>
        <w:t>7</w:t>
      </w:r>
    </w:p>
    <w:p>
      <w:pPr>
        <w:pBdr>
          <w:top w:val="none" w:color="auto" w:sz="0" w:space="0"/>
          <w:left w:val="none" w:color="auto" w:sz="0" w:space="0"/>
          <w:bottom w:val="none" w:color="auto" w:sz="0" w:space="0"/>
          <w:right w:val="none" w:color="auto" w:sz="0" w:space="0"/>
          <w:between w:val="none" w:color="auto" w:sz="0" w:space="0"/>
        </w:pBdr>
        <w:ind w:left="4320" w:firstLine="720"/>
        <w:rPr>
          <w:rFonts w:hint="default"/>
          <w:color w:val="3479CC"/>
          <w:sz w:val="28"/>
          <w:szCs w:val="28"/>
          <w:lang w:val="en-IN"/>
        </w:rPr>
        <w:sectPr>
          <w:pgSz w:w="11900" w:h="16840"/>
          <w:pgMar w:top="1420" w:right="740" w:bottom="280" w:left="720" w:header="720" w:footer="720" w:gutter="0"/>
          <w:cols w:space="720" w:num="1"/>
        </w:sectPr>
      </w:pPr>
      <w:r>
        <w:rPr>
          <w:rFonts w:hint="default"/>
          <w:b/>
          <w:color w:val="3479CC"/>
          <w:sz w:val="28"/>
          <w:szCs w:val="28"/>
          <w:lang w:val="en-IN"/>
        </w:rPr>
        <w:t>N. Usharani</w:t>
      </w:r>
      <w:r>
        <w:rPr>
          <w:b/>
          <w:color w:val="3479CC"/>
          <w:sz w:val="28"/>
          <w:szCs w:val="28"/>
        </w:rPr>
        <w:tab/>
      </w:r>
      <w:r>
        <w:rPr>
          <w:b/>
          <w:color w:val="3479CC"/>
          <w:sz w:val="28"/>
          <w:szCs w:val="28"/>
        </w:rPr>
        <w:tab/>
      </w:r>
      <w:r>
        <w:rPr>
          <w:b/>
          <w:color w:val="3479CC"/>
          <w:sz w:val="28"/>
          <w:szCs w:val="28"/>
        </w:rPr>
        <w:t xml:space="preserve">         - 20KP1A44</w:t>
      </w:r>
      <w:r>
        <w:rPr>
          <w:rFonts w:hint="default"/>
          <w:b/>
          <w:color w:val="3479CC"/>
          <w:sz w:val="28"/>
          <w:szCs w:val="28"/>
          <w:lang w:val="en-IN"/>
        </w:rPr>
        <w:t>28</w:t>
      </w:r>
    </w:p>
    <w:p>
      <w:pPr>
        <w:rPr>
          <w:rFonts w:ascii="Cambria"/>
          <w:b/>
          <w:sz w:val="28"/>
          <w:szCs w:val="24"/>
          <w:lang w:eastAsia="en-US"/>
        </w:rPr>
      </w:pPr>
      <w:r>
        <w:rPr>
          <w:rFonts w:ascii="Cambria"/>
          <w:b/>
          <w:sz w:val="28"/>
          <w:szCs w:val="24"/>
          <w:lang w:eastAsia="en-US"/>
        </w:rPr>
        <w:drawing>
          <wp:anchor distT="0" distB="0" distL="0" distR="0" simplePos="0" relativeHeight="251659264" behindDoc="0" locked="0" layoutInCell="1" allowOverlap="1">
            <wp:simplePos x="0" y="0"/>
            <wp:positionH relativeFrom="page">
              <wp:posOffset>706120</wp:posOffset>
            </wp:positionH>
            <wp:positionV relativeFrom="paragraph">
              <wp:posOffset>-262890</wp:posOffset>
            </wp:positionV>
            <wp:extent cx="916305" cy="692785"/>
            <wp:effectExtent l="0" t="0" r="13335" b="8255"/>
            <wp:wrapNone/>
            <wp:docPr id="1028" name="Image 3"/>
            <wp:cNvGraphicFramePr/>
            <a:graphic xmlns:a="http://schemas.openxmlformats.org/drawingml/2006/main">
              <a:graphicData uri="http://schemas.openxmlformats.org/drawingml/2006/picture">
                <pic:pic xmlns:pic="http://schemas.openxmlformats.org/drawingml/2006/picture">
                  <pic:nvPicPr>
                    <pic:cNvPr id="1028" name="Image 3"/>
                    <pic:cNvPicPr/>
                  </pic:nvPicPr>
                  <pic:blipFill>
                    <a:blip r:embed="rId14" cstate="print"/>
                    <a:srcRect/>
                    <a:stretch>
                      <a:fillRect/>
                    </a:stretch>
                  </pic:blipFill>
                  <pic:spPr>
                    <a:xfrm>
                      <a:off x="0" y="0"/>
                      <a:ext cx="916130" cy="692727"/>
                    </a:xfrm>
                    <a:prstGeom prst="rect">
                      <a:avLst/>
                    </a:prstGeom>
                  </pic:spPr>
                </pic:pic>
              </a:graphicData>
            </a:graphic>
          </wp:anchor>
        </w:drawing>
      </w:r>
    </w:p>
    <w:p>
      <w:pPr>
        <w:pStyle w:val="3"/>
        <w:ind w:left="0" w:right="217"/>
        <w:jc w:val="center"/>
      </w:pPr>
      <w:bookmarkStart w:id="1" w:name="NRI_INSTITUTE_OF_TECHNOLOGY"/>
      <w:bookmarkEnd w:id="1"/>
      <w:r>
        <w:t xml:space="preserve">NRI INSTITUTE OF </w:t>
      </w:r>
      <w:r>
        <w:rPr>
          <w:spacing w:val="-2"/>
        </w:rPr>
        <w:t>TECHNOLOGY</w:t>
      </w:r>
    </w:p>
    <w:p>
      <w:pPr>
        <w:spacing w:before="139"/>
        <w:ind w:left="163"/>
        <w:jc w:val="center"/>
        <w:rPr>
          <w:sz w:val="28"/>
        </w:rPr>
      </w:pPr>
      <w:r>
        <w:rPr>
          <w:sz w:val="28"/>
        </w:rPr>
        <w:t xml:space="preserve">(Approved by AICTE, Approved by JNTU, </w:t>
      </w:r>
      <w:r>
        <w:rPr>
          <w:spacing w:val="-2"/>
          <w:sz w:val="28"/>
        </w:rPr>
        <w:t>Kakinada)</w:t>
      </w:r>
    </w:p>
    <w:p>
      <w:pPr>
        <w:spacing w:before="24"/>
        <w:ind w:left="928" w:right="243"/>
        <w:jc w:val="center"/>
        <w:rPr>
          <w:sz w:val="28"/>
        </w:rPr>
      </w:pPr>
      <w:r>
        <w:rPr>
          <w:sz w:val="28"/>
        </w:rPr>
        <w:t xml:space="preserve">Visadala (P.O), Medikonduru (M), Guntur-522438, Andhra </w:t>
      </w:r>
      <w:r>
        <w:rPr>
          <w:spacing w:val="-2"/>
          <w:sz w:val="28"/>
        </w:rPr>
        <w:t>Pradesh</w:t>
      </w:r>
    </w:p>
    <w:p>
      <w:pPr>
        <w:pStyle w:val="8"/>
        <w:spacing w:before="42"/>
        <w:rPr>
          <w:sz w:val="28"/>
        </w:rPr>
      </w:pPr>
    </w:p>
    <w:p>
      <w:pPr>
        <w:pStyle w:val="3"/>
        <w:spacing w:before="1"/>
        <w:ind w:left="520"/>
      </w:pPr>
      <w:r>
        <w:t xml:space="preserve">INSTITUTE </w:t>
      </w:r>
      <w:r>
        <w:rPr>
          <w:spacing w:val="-2"/>
        </w:rPr>
        <w:t>VISION:</w:t>
      </w:r>
    </w:p>
    <w:p>
      <w:pPr>
        <w:pStyle w:val="8"/>
        <w:spacing w:before="36"/>
        <w:rPr>
          <w:b/>
          <w:sz w:val="28"/>
        </w:rPr>
      </w:pPr>
    </w:p>
    <w:p>
      <w:pPr>
        <w:pStyle w:val="8"/>
        <w:spacing w:line="326" w:lineRule="auto"/>
        <w:ind w:left="520" w:hanging="10"/>
      </w:pPr>
      <w:r>
        <w:t>To become reputed Institution of Engineering &amp; Management programs, producing competitive, ethical &amp; socially responsible professionals.</w:t>
      </w:r>
    </w:p>
    <w:p>
      <w:pPr>
        <w:pStyle w:val="3"/>
        <w:spacing w:before="274"/>
        <w:ind w:left="510"/>
      </w:pPr>
      <w:r>
        <w:t xml:space="preserve">INSTITUTE </w:t>
      </w:r>
      <w:r>
        <w:rPr>
          <w:spacing w:val="-2"/>
        </w:rPr>
        <w:t>MISSION:</w:t>
      </w:r>
    </w:p>
    <w:p>
      <w:pPr>
        <w:pStyle w:val="8"/>
        <w:spacing w:before="31"/>
        <w:rPr>
          <w:b/>
          <w:sz w:val="28"/>
        </w:rPr>
      </w:pPr>
    </w:p>
    <w:p>
      <w:pPr>
        <w:pStyle w:val="8"/>
        <w:ind w:left="157"/>
      </w:pPr>
      <w:r>
        <w:t xml:space="preserve">      IM1: Provide quality education through best teaching and learning practices of </w:t>
      </w:r>
    </w:p>
    <w:p>
      <w:pPr>
        <w:pStyle w:val="8"/>
        <w:ind w:left="157"/>
      </w:pPr>
      <w:r>
        <w:rPr>
          <w:lang w:val="en-US"/>
        </w:rPr>
        <w:t xml:space="preserve">      </w:t>
      </w:r>
      <w:r>
        <w:t xml:space="preserve">committed </w:t>
      </w:r>
      <w:r>
        <w:rPr>
          <w:spacing w:val="-2"/>
        </w:rPr>
        <w:t>staff.</w:t>
      </w:r>
    </w:p>
    <w:p>
      <w:pPr>
        <w:pStyle w:val="8"/>
        <w:spacing w:before="96"/>
      </w:pPr>
    </w:p>
    <w:p>
      <w:pPr>
        <w:pStyle w:val="8"/>
        <w:spacing w:line="360" w:lineRule="auto"/>
        <w:ind w:left="520" w:hanging="10"/>
      </w:pPr>
      <w:r>
        <w:t>IM2: Establish a continuous interaction, participation and collaboration with industry to provide solutions.</w:t>
      </w:r>
    </w:p>
    <w:p>
      <w:pPr>
        <w:pStyle w:val="8"/>
        <w:spacing w:before="238" w:line="355" w:lineRule="auto"/>
        <w:ind w:left="520" w:hanging="10"/>
      </w:pPr>
      <w:r>
        <w:t>IM3: Provide the facilities that motivate/encourage faculty and students in research and development activities.</w:t>
      </w:r>
    </w:p>
    <w:p>
      <w:pPr>
        <w:pStyle w:val="8"/>
        <w:spacing w:before="240" w:line="362" w:lineRule="auto"/>
        <w:ind w:left="520" w:hanging="10"/>
      </w:pPr>
      <w:r>
        <w:t xml:space="preserve">IM4: Develop human values, professional ethics, and interpersonal skills amongst the </w:t>
      </w:r>
      <w:r>
        <w:rPr>
          <w:spacing w:val="-2"/>
        </w:rPr>
        <w:t>individuals.</w:t>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11"/>
        <w:rPr>
          <w:sz w:val="20"/>
        </w:rPr>
      </w:pPr>
      <w:r>
        <w:drawing>
          <wp:anchor distT="0" distB="0" distL="0" distR="0" simplePos="0" relativeHeight="251659264" behindDoc="1" locked="0" layoutInCell="1" allowOverlap="1">
            <wp:simplePos x="0" y="0"/>
            <wp:positionH relativeFrom="page">
              <wp:posOffset>704850</wp:posOffset>
            </wp:positionH>
            <wp:positionV relativeFrom="paragraph">
              <wp:posOffset>231140</wp:posOffset>
            </wp:positionV>
            <wp:extent cx="2005965" cy="210185"/>
            <wp:effectExtent l="0" t="0" r="5715" b="3175"/>
            <wp:wrapTopAndBottom/>
            <wp:docPr id="1029" name="Image 4"/>
            <wp:cNvGraphicFramePr/>
            <a:graphic xmlns:a="http://schemas.openxmlformats.org/drawingml/2006/main">
              <a:graphicData uri="http://schemas.openxmlformats.org/drawingml/2006/picture">
                <pic:pic xmlns:pic="http://schemas.openxmlformats.org/drawingml/2006/picture">
                  <pic:nvPicPr>
                    <pic:cNvPr id="1029" name="Image 4"/>
                    <pic:cNvPicPr/>
                  </pic:nvPicPr>
                  <pic:blipFill>
                    <a:blip r:embed="rId15" cstate="print"/>
                    <a:srcRect/>
                    <a:stretch>
                      <a:fillRect/>
                    </a:stretch>
                  </pic:blipFill>
                  <pic:spPr>
                    <a:xfrm>
                      <a:off x="0" y="0"/>
                      <a:ext cx="2005964" cy="210183"/>
                    </a:xfrm>
                    <a:prstGeom prst="rect">
                      <a:avLst/>
                    </a:prstGeom>
                  </pic:spPr>
                </pic:pic>
              </a:graphicData>
            </a:graphic>
          </wp:anchor>
        </w:drawing>
      </w:r>
      <w:r>
        <w:drawing>
          <wp:anchor distT="0" distB="0" distL="0" distR="0" simplePos="0" relativeHeight="251659264" behindDoc="1" locked="0" layoutInCell="1" allowOverlap="1">
            <wp:simplePos x="0" y="0"/>
            <wp:positionH relativeFrom="page">
              <wp:posOffset>5113020</wp:posOffset>
            </wp:positionH>
            <wp:positionV relativeFrom="paragraph">
              <wp:posOffset>233680</wp:posOffset>
            </wp:positionV>
            <wp:extent cx="1672590" cy="210820"/>
            <wp:effectExtent l="0" t="0" r="3810" b="2540"/>
            <wp:wrapTopAndBottom/>
            <wp:docPr id="1030" name="Image 5"/>
            <wp:cNvGraphicFramePr/>
            <a:graphic xmlns:a="http://schemas.openxmlformats.org/drawingml/2006/main">
              <a:graphicData uri="http://schemas.openxmlformats.org/drawingml/2006/picture">
                <pic:pic xmlns:pic="http://schemas.openxmlformats.org/drawingml/2006/picture">
                  <pic:nvPicPr>
                    <pic:cNvPr id="1030" name="Image 5"/>
                    <pic:cNvPicPr/>
                  </pic:nvPicPr>
                  <pic:blipFill>
                    <a:blip r:embed="rId16" cstate="print"/>
                    <a:srcRect/>
                    <a:stretch>
                      <a:fillRect/>
                    </a:stretch>
                  </pic:blipFill>
                  <pic:spPr>
                    <a:xfrm>
                      <a:off x="0" y="0"/>
                      <a:ext cx="1672589" cy="210819"/>
                    </a:xfrm>
                    <a:prstGeom prst="rect">
                      <a:avLst/>
                    </a:prstGeom>
                  </pic:spPr>
                </pic:pic>
              </a:graphicData>
            </a:graphic>
          </wp:anchor>
        </w:drawing>
      </w:r>
    </w:p>
    <w:p>
      <w:pPr>
        <w:tabs>
          <w:tab w:val="left" w:pos="7243"/>
          <w:tab w:val="left" w:pos="7603"/>
        </w:tabs>
        <w:spacing w:before="105" w:line="408" w:lineRule="auto"/>
        <w:ind w:left="520" w:right="378"/>
        <w:rPr>
          <w:b/>
          <w:sz w:val="20"/>
        </w:rPr>
      </w:pPr>
      <w:bookmarkStart w:id="2" w:name="(ALAPATI_RAJENDRA_PRASAD)_(DR._KOTA_SRIN"/>
      <w:bookmarkEnd w:id="2"/>
      <w:r>
        <w:rPr>
          <w:b/>
          <w:sz w:val="24"/>
        </w:rPr>
        <w:t>(</w:t>
      </w:r>
      <w:r>
        <w:rPr>
          <w:b/>
          <w:sz w:val="20"/>
        </w:rPr>
        <w:t>ALAPATI RAJENDRA PRASAD)</w:t>
      </w:r>
      <w:r>
        <w:rPr>
          <w:b/>
          <w:sz w:val="20"/>
        </w:rPr>
        <w:tab/>
      </w:r>
      <w:r>
        <w:rPr>
          <w:b/>
          <w:sz w:val="20"/>
        </w:rPr>
        <w:t>(DR.KOTASRINIVASU) SECRETARY &amp; CORRESPONDENT</w:t>
      </w:r>
      <w:r>
        <w:rPr>
          <w:b/>
          <w:sz w:val="20"/>
        </w:rPr>
        <w:tab/>
      </w:r>
      <w:r>
        <w:rPr>
          <w:b/>
          <w:sz w:val="20"/>
        </w:rPr>
        <w:tab/>
      </w:r>
      <w:r>
        <w:rPr>
          <w:b/>
          <w:spacing w:val="-2"/>
          <w:sz w:val="20"/>
        </w:rPr>
        <w:t>PRINCIPAL</w:t>
      </w:r>
    </w:p>
    <w:p/>
    <w:p>
      <w:r>
        <w:br w:type="page"/>
      </w:r>
    </w:p>
    <w:p>
      <w:pPr>
        <w:pStyle w:val="8"/>
        <w:spacing w:before="215"/>
        <w:rPr>
          <w:b/>
          <w:sz w:val="28"/>
        </w:rPr>
      </w:pPr>
      <w:r>
        <w:rPr>
          <w:b/>
          <w:sz w:val="28"/>
        </w:rPr>
        <w:drawing>
          <wp:anchor distT="0" distB="0" distL="0" distR="0" simplePos="0" relativeHeight="251659264" behindDoc="0" locked="0" layoutInCell="1" allowOverlap="1">
            <wp:simplePos x="0" y="0"/>
            <wp:positionH relativeFrom="page">
              <wp:posOffset>657860</wp:posOffset>
            </wp:positionH>
            <wp:positionV relativeFrom="paragraph">
              <wp:posOffset>-367030</wp:posOffset>
            </wp:positionV>
            <wp:extent cx="916305" cy="692785"/>
            <wp:effectExtent l="0" t="0" r="13335" b="8255"/>
            <wp:wrapNone/>
            <wp:docPr id="1031" name="Image 3"/>
            <wp:cNvGraphicFramePr/>
            <a:graphic xmlns:a="http://schemas.openxmlformats.org/drawingml/2006/main">
              <a:graphicData uri="http://schemas.openxmlformats.org/drawingml/2006/picture">
                <pic:pic xmlns:pic="http://schemas.openxmlformats.org/drawingml/2006/picture">
                  <pic:nvPicPr>
                    <pic:cNvPr id="1031" name="Image 3"/>
                    <pic:cNvPicPr/>
                  </pic:nvPicPr>
                  <pic:blipFill>
                    <a:blip r:embed="rId14" cstate="print"/>
                    <a:srcRect/>
                    <a:stretch>
                      <a:fillRect/>
                    </a:stretch>
                  </pic:blipFill>
                  <pic:spPr>
                    <a:xfrm>
                      <a:off x="0" y="0"/>
                      <a:ext cx="916130" cy="692727"/>
                    </a:xfrm>
                    <a:prstGeom prst="rect">
                      <a:avLst/>
                    </a:prstGeom>
                  </pic:spPr>
                </pic:pic>
              </a:graphicData>
            </a:graphic>
          </wp:anchor>
        </w:drawing>
      </w:r>
    </w:p>
    <w:p>
      <w:pPr>
        <w:pStyle w:val="3"/>
        <w:ind w:left="212"/>
        <w:jc w:val="center"/>
        <w:rPr>
          <w:spacing w:val="-2"/>
        </w:rPr>
      </w:pPr>
      <w:bookmarkStart w:id="3" w:name="NRI_INSTITUTE_OF_TECHNOLOGY_(1)"/>
      <w:bookmarkEnd w:id="3"/>
      <w:r>
        <w:t xml:space="preserve">NRI INSTITUTE OF </w:t>
      </w:r>
      <w:r>
        <w:rPr>
          <w:spacing w:val="-2"/>
        </w:rPr>
        <w:t>TECHNOLOGY</w:t>
      </w:r>
    </w:p>
    <w:p>
      <w:pPr>
        <w:spacing w:line="24" w:lineRule="auto"/>
      </w:pPr>
    </w:p>
    <w:p>
      <w:pPr>
        <w:spacing w:before="94"/>
        <w:ind w:left="350"/>
        <w:jc w:val="center"/>
        <w:rPr>
          <w:sz w:val="24"/>
        </w:rPr>
      </w:pPr>
      <w:r>
        <w:rPr>
          <w:sz w:val="24"/>
        </w:rPr>
        <w:t>DEPARTMENT OF COMPUTER SCIENCE – DATA SCIENCE ENGINEERING</w:t>
      </w:r>
    </w:p>
    <w:p>
      <w:pPr>
        <w:pStyle w:val="8"/>
        <w:spacing w:before="145"/>
      </w:pPr>
    </w:p>
    <w:p>
      <w:pPr>
        <w:pStyle w:val="3"/>
        <w:spacing w:before="1"/>
        <w:ind w:left="510"/>
      </w:pPr>
      <w:r>
        <w:t xml:space="preserve">DEPARTMENT </w:t>
      </w:r>
      <w:r>
        <w:rPr>
          <w:spacing w:val="-2"/>
        </w:rPr>
        <w:t>VISION:</w:t>
      </w:r>
      <w:r>
        <w:t xml:space="preserve"> </w:t>
      </w:r>
    </w:p>
    <w:p/>
    <w:p>
      <w:pPr>
        <w:pStyle w:val="3"/>
        <w:spacing w:before="118"/>
        <w:ind w:left="510"/>
        <w:rPr>
          <w:b w:val="0"/>
          <w:sz w:val="24"/>
          <w:szCs w:val="24"/>
        </w:rPr>
      </w:pPr>
      <w:r>
        <w:rPr>
          <w:b w:val="0"/>
          <w:sz w:val="24"/>
          <w:szCs w:val="24"/>
        </w:rPr>
        <w:t>The vision of our department is to be a global leader in advancing the frontier of knowledge and innovation in data science. We envision a future where data-driven insights empower individuals and organizations to address complex challenges and create positive societal impact.</w:t>
      </w:r>
    </w:p>
    <w:p/>
    <w:p>
      <w:pPr>
        <w:pStyle w:val="3"/>
        <w:spacing w:before="118"/>
        <w:ind w:left="510"/>
      </w:pPr>
      <w:r>
        <w:t xml:space="preserve">DEPARTMENT </w:t>
      </w:r>
      <w:r>
        <w:rPr>
          <w:spacing w:val="-2"/>
        </w:rPr>
        <w:t>MISSION:</w:t>
      </w:r>
    </w:p>
    <w:p>
      <w:pPr>
        <w:pStyle w:val="8"/>
        <w:spacing w:before="2"/>
        <w:rPr>
          <w:b/>
          <w:sz w:val="28"/>
        </w:rPr>
      </w:pPr>
    </w:p>
    <w:p>
      <w:pPr>
        <w:pStyle w:val="8"/>
        <w:spacing w:before="22" w:line="247" w:lineRule="auto"/>
        <w:ind w:left="520" w:hanging="10"/>
      </w:pPr>
      <w:r>
        <w:t xml:space="preserve">DM 1: </w:t>
      </w:r>
      <w:r>
        <w:rPr>
          <w:lang w:eastAsia="en-IN"/>
        </w:rPr>
        <w:t>The serve advance knowledge and innovation in the field of data science through rigorous research, high-quality education, and impactful collaborations</w:t>
      </w:r>
    </w:p>
    <w:p>
      <w:pPr>
        <w:pStyle w:val="8"/>
        <w:spacing w:before="29"/>
      </w:pPr>
    </w:p>
    <w:p>
      <w:pPr>
        <w:pStyle w:val="8"/>
        <w:spacing w:line="247" w:lineRule="auto"/>
        <w:ind w:left="520" w:hanging="10"/>
        <w:rPr>
          <w:sz w:val="22"/>
          <w:szCs w:val="22"/>
          <w:lang w:eastAsia="en-IN"/>
        </w:rPr>
      </w:pPr>
      <w:r>
        <w:t xml:space="preserve">DM 2: </w:t>
      </w:r>
      <w:r>
        <w:rPr>
          <w:lang w:eastAsia="en-IN"/>
        </w:rPr>
        <w:t>The department aim is to equip students with the skills and tools necessary to extract insights from complex data, solve real-world problems, and drive positive change in society.</w:t>
      </w:r>
    </w:p>
    <w:p>
      <w:pPr>
        <w:pStyle w:val="8"/>
        <w:spacing w:line="247" w:lineRule="auto"/>
        <w:ind w:left="520" w:hanging="10"/>
      </w:pPr>
    </w:p>
    <w:p>
      <w:pPr>
        <w:pStyle w:val="8"/>
        <w:ind w:left="510"/>
      </w:pPr>
      <w:r>
        <w:t xml:space="preserve">DM 3: </w:t>
      </w:r>
      <w:r>
        <w:rPr>
          <w:lang w:eastAsia="en-IN"/>
        </w:rPr>
        <w:t>Our department fosters a dynamic and inclusive learning environment that encourages creativity, critical thinking, and interdisciplinary collaboration.</w:t>
      </w:r>
    </w:p>
    <w:p>
      <w:pPr>
        <w:pStyle w:val="8"/>
        <w:spacing w:before="48"/>
      </w:pPr>
    </w:p>
    <w:p>
      <w:pPr>
        <w:pStyle w:val="8"/>
        <w:ind w:left="510"/>
        <w:rPr>
          <w:spacing w:val="-2"/>
        </w:rPr>
      </w:pPr>
      <w:r>
        <w:t xml:space="preserve">DM 4: </w:t>
      </w:r>
      <w:r>
        <w:rPr>
          <w:lang w:eastAsia="en-IN"/>
        </w:rPr>
        <w:t xml:space="preserve">Department is committed to promoting ethical practices, diversity, and excellence in all aspects of data science education and research </w:t>
      </w:r>
      <w:r>
        <w:rPr>
          <w:spacing w:val="-2"/>
        </w:rPr>
        <w:t>issues.</w:t>
      </w:r>
    </w:p>
    <w:p>
      <w:pPr>
        <w:pStyle w:val="8"/>
        <w:ind w:left="510"/>
      </w:pPr>
    </w:p>
    <w:p>
      <w:pPr>
        <w:spacing w:before="253"/>
        <w:ind w:left="166"/>
        <w:jc w:val="center"/>
        <w:rPr>
          <w:b/>
          <w:spacing w:val="-2"/>
          <w:sz w:val="24"/>
        </w:rPr>
      </w:pPr>
      <w:r>
        <w:rPr>
          <w:b/>
          <w:sz w:val="24"/>
        </w:rPr>
        <w:t xml:space="preserve">PROGRAMME EDUCATIONAL </w:t>
      </w:r>
      <w:r>
        <w:rPr>
          <w:b/>
          <w:spacing w:val="-2"/>
          <w:sz w:val="24"/>
        </w:rPr>
        <w:t>OBJECTIVES</w:t>
      </w:r>
    </w:p>
    <w:p>
      <w:pPr>
        <w:pStyle w:val="14"/>
        <w:rPr>
          <w:sz w:val="24"/>
          <w:szCs w:val="24"/>
        </w:rPr>
      </w:pPr>
      <w:r>
        <w:rPr>
          <w:sz w:val="24"/>
          <w:szCs w:val="24"/>
        </w:rPr>
        <w:t>PEO 1</w:t>
      </w:r>
      <w:r>
        <w:t xml:space="preserve">: </w:t>
      </w:r>
      <w:r>
        <w:rPr>
          <w:sz w:val="24"/>
          <w:szCs w:val="24"/>
        </w:rPr>
        <w:t>To equip students with the knowledge, skills, and attitudes necessary for successful careers in data science and related fields, enabling them to excel in diverse professional roles.</w:t>
      </w:r>
    </w:p>
    <w:p>
      <w:pPr>
        <w:pStyle w:val="14"/>
        <w:rPr>
          <w:sz w:val="24"/>
          <w:szCs w:val="24"/>
          <w:lang w:eastAsia="en-IN"/>
        </w:rPr>
      </w:pPr>
      <w:r>
        <w:rPr>
          <w:sz w:val="24"/>
          <w:szCs w:val="24"/>
        </w:rPr>
        <w:t>PEO 2</w:t>
      </w:r>
      <w:r>
        <w:t>: T</w:t>
      </w:r>
      <w:r>
        <w:rPr>
          <w:sz w:val="24"/>
          <w:szCs w:val="24"/>
          <w:lang w:eastAsia="en-IN"/>
        </w:rPr>
        <w:t>o instill in students a commitment to lifelong learning and professional development, fostering their ability to adapt to evolving technologies, methodologies, and industry trends.</w:t>
      </w:r>
    </w:p>
    <w:p>
      <w:pPr>
        <w:pStyle w:val="14"/>
        <w:rPr>
          <w:sz w:val="24"/>
          <w:szCs w:val="24"/>
          <w:lang w:eastAsia="en-IN"/>
        </w:rPr>
      </w:pPr>
      <w:r>
        <w:rPr>
          <w:sz w:val="24"/>
          <w:szCs w:val="24"/>
        </w:rPr>
        <w:t xml:space="preserve">PEO 3: </w:t>
      </w:r>
      <w:r>
        <w:rPr>
          <w:sz w:val="24"/>
          <w:szCs w:val="24"/>
          <w:lang w:eastAsia="en-IN"/>
        </w:rPr>
        <w:t>To develop students' ability to analyze complex problems, apply data-driven approaches, and make informed decisions, preparing them to address real-world challenges effectively.</w:t>
      </w:r>
    </w:p>
    <w:p>
      <w:pPr>
        <w:pStyle w:val="14"/>
        <w:rPr>
          <w:sz w:val="20"/>
        </w:rPr>
      </w:pPr>
      <w:r>
        <w:rPr>
          <w:sz w:val="24"/>
          <w:szCs w:val="24"/>
        </w:rPr>
        <w:t xml:space="preserve">PEO 4: </w:t>
      </w:r>
      <w:r>
        <w:rPr>
          <w:sz w:val="24"/>
          <w:szCs w:val="24"/>
          <w:lang w:eastAsia="en-IN"/>
        </w:rPr>
        <w:t>To develop students' ability to analyze complex problems, apply data-driven approaches, and make informed decisions, preparing them to address real-world challenges effectively.</w:t>
      </w:r>
    </w:p>
    <w:p>
      <w:pPr>
        <w:pStyle w:val="8"/>
        <w:spacing w:before="112"/>
        <w:rPr>
          <w:sz w:val="20"/>
        </w:rPr>
      </w:pPr>
    </w:p>
    <w:p>
      <w:pPr>
        <w:pStyle w:val="8"/>
        <w:spacing w:before="112"/>
        <w:rPr>
          <w:sz w:val="20"/>
        </w:rPr>
      </w:pPr>
      <w:r>
        <w:drawing>
          <wp:anchor distT="0" distB="0" distL="0" distR="0" simplePos="0" relativeHeight="251659264" behindDoc="1" locked="0" layoutInCell="1" allowOverlap="1">
            <wp:simplePos x="0" y="0"/>
            <wp:positionH relativeFrom="page">
              <wp:posOffset>659765</wp:posOffset>
            </wp:positionH>
            <wp:positionV relativeFrom="paragraph">
              <wp:posOffset>232410</wp:posOffset>
            </wp:positionV>
            <wp:extent cx="2032000" cy="212725"/>
            <wp:effectExtent l="0" t="0" r="10160" b="635"/>
            <wp:wrapTopAndBottom/>
            <wp:docPr id="1032" name="Image 7"/>
            <wp:cNvGraphicFramePr/>
            <a:graphic xmlns:a="http://schemas.openxmlformats.org/drawingml/2006/main">
              <a:graphicData uri="http://schemas.openxmlformats.org/drawingml/2006/picture">
                <pic:pic xmlns:pic="http://schemas.openxmlformats.org/drawingml/2006/picture">
                  <pic:nvPicPr>
                    <pic:cNvPr id="1032" name="Image 7"/>
                    <pic:cNvPicPr/>
                  </pic:nvPicPr>
                  <pic:blipFill>
                    <a:blip r:embed="rId15" cstate="print"/>
                    <a:srcRect/>
                    <a:stretch>
                      <a:fillRect/>
                    </a:stretch>
                  </pic:blipFill>
                  <pic:spPr>
                    <a:xfrm>
                      <a:off x="0" y="0"/>
                      <a:ext cx="2032000" cy="212725"/>
                    </a:xfrm>
                    <a:prstGeom prst="rect">
                      <a:avLst/>
                    </a:prstGeom>
                  </pic:spPr>
                </pic:pic>
              </a:graphicData>
            </a:graphic>
          </wp:anchor>
        </w:drawing>
      </w:r>
      <w:r>
        <w:drawing>
          <wp:anchor distT="0" distB="0" distL="0" distR="0" simplePos="0" relativeHeight="251659264" behindDoc="1" locked="0" layoutInCell="1" allowOverlap="1">
            <wp:simplePos x="0" y="0"/>
            <wp:positionH relativeFrom="page">
              <wp:posOffset>4809490</wp:posOffset>
            </wp:positionH>
            <wp:positionV relativeFrom="paragraph">
              <wp:posOffset>233045</wp:posOffset>
            </wp:positionV>
            <wp:extent cx="1753870" cy="220980"/>
            <wp:effectExtent l="0" t="0" r="13970" b="7620"/>
            <wp:wrapTopAndBottom/>
            <wp:docPr id="1033" name="Image 8"/>
            <wp:cNvGraphicFramePr/>
            <a:graphic xmlns:a="http://schemas.openxmlformats.org/drawingml/2006/main">
              <a:graphicData uri="http://schemas.openxmlformats.org/drawingml/2006/picture">
                <pic:pic xmlns:pic="http://schemas.openxmlformats.org/drawingml/2006/picture">
                  <pic:nvPicPr>
                    <pic:cNvPr id="1033" name="Image 8"/>
                    <pic:cNvPicPr/>
                  </pic:nvPicPr>
                  <pic:blipFill>
                    <a:blip r:embed="rId16" cstate="print"/>
                    <a:srcRect/>
                    <a:stretch>
                      <a:fillRect/>
                    </a:stretch>
                  </pic:blipFill>
                  <pic:spPr>
                    <a:xfrm>
                      <a:off x="0" y="0"/>
                      <a:ext cx="1753870" cy="220980"/>
                    </a:xfrm>
                    <a:prstGeom prst="rect">
                      <a:avLst/>
                    </a:prstGeom>
                  </pic:spPr>
                </pic:pic>
              </a:graphicData>
            </a:graphic>
          </wp:anchor>
        </w:drawing>
      </w:r>
    </w:p>
    <w:p>
      <w:pPr>
        <w:tabs>
          <w:tab w:val="left" w:pos="6847"/>
          <w:tab w:val="left" w:pos="7243"/>
        </w:tabs>
        <w:spacing w:before="119" w:line="405" w:lineRule="auto"/>
        <w:ind w:left="520" w:right="940"/>
        <w:rPr>
          <w:b/>
          <w:sz w:val="24"/>
        </w:rPr>
        <w:sectPr>
          <w:pgSz w:w="11910" w:h="16840"/>
          <w:pgMar w:top="1800" w:right="1100" w:bottom="280" w:left="920" w:header="720" w:footer="720" w:gutter="0"/>
          <w:cols w:space="720" w:num="1"/>
        </w:sectPr>
      </w:pPr>
      <w:bookmarkStart w:id="4" w:name="(Alapati_Rajendra_Prasad)_______________"/>
      <w:bookmarkEnd w:id="4"/>
      <w:r>
        <w:rPr>
          <w:b/>
          <w:sz w:val="24"/>
        </w:rPr>
        <w:t>(Alapati Rajendra Prasad)</w:t>
      </w:r>
      <w:r>
        <w:rPr>
          <w:b/>
          <w:sz w:val="24"/>
        </w:rPr>
        <w:tab/>
      </w:r>
      <w:r>
        <w:rPr>
          <w:b/>
          <w:sz w:val="24"/>
        </w:rPr>
        <w:t>(Dr.KotaSrinivasu) Secretary &amp; Correspondent</w:t>
      </w:r>
      <w:r>
        <w:rPr>
          <w:b/>
          <w:sz w:val="24"/>
        </w:rPr>
        <w:tab/>
      </w:r>
      <w:r>
        <w:rPr>
          <w:b/>
          <w:sz w:val="24"/>
        </w:rPr>
        <w:tab/>
      </w:r>
      <w:r>
        <w:rPr>
          <w:b/>
          <w:spacing w:val="-2"/>
          <w:sz w:val="24"/>
        </w:rPr>
        <w:t>PRINCIPAL</w:t>
      </w:r>
    </w:p>
    <w:p>
      <w:pPr>
        <w:pStyle w:val="8"/>
        <w:spacing w:before="96"/>
        <w:rPr>
          <w:b/>
          <w:sz w:val="28"/>
        </w:rPr>
      </w:pPr>
      <w:r>
        <w:rPr>
          <w:b/>
          <w:sz w:val="28"/>
        </w:rPr>
        <w:drawing>
          <wp:anchor distT="0" distB="0" distL="0" distR="0" simplePos="0" relativeHeight="251659264" behindDoc="0" locked="0" layoutInCell="1" allowOverlap="1">
            <wp:simplePos x="0" y="0"/>
            <wp:positionH relativeFrom="page">
              <wp:posOffset>760095</wp:posOffset>
            </wp:positionH>
            <wp:positionV relativeFrom="paragraph">
              <wp:posOffset>-161290</wp:posOffset>
            </wp:positionV>
            <wp:extent cx="916305" cy="692785"/>
            <wp:effectExtent l="0" t="0" r="13335" b="8255"/>
            <wp:wrapNone/>
            <wp:docPr id="1034" name="Image 3"/>
            <wp:cNvGraphicFramePr/>
            <a:graphic xmlns:a="http://schemas.openxmlformats.org/drawingml/2006/main">
              <a:graphicData uri="http://schemas.openxmlformats.org/drawingml/2006/picture">
                <pic:pic xmlns:pic="http://schemas.openxmlformats.org/drawingml/2006/picture">
                  <pic:nvPicPr>
                    <pic:cNvPr id="1034" name="Image 3"/>
                    <pic:cNvPicPr/>
                  </pic:nvPicPr>
                  <pic:blipFill>
                    <a:blip r:embed="rId14" cstate="print"/>
                    <a:srcRect/>
                    <a:stretch>
                      <a:fillRect/>
                    </a:stretch>
                  </pic:blipFill>
                  <pic:spPr>
                    <a:xfrm>
                      <a:off x="0" y="0"/>
                      <a:ext cx="916132" cy="692727"/>
                    </a:xfrm>
                    <a:prstGeom prst="rect">
                      <a:avLst/>
                    </a:prstGeom>
                  </pic:spPr>
                </pic:pic>
              </a:graphicData>
            </a:graphic>
          </wp:anchor>
        </w:drawing>
      </w:r>
      <w:bookmarkStart w:id="5" w:name="NRI_INSTITUTE_OF_TECHNOLOGY_(2)"/>
      <w:bookmarkEnd w:id="5"/>
    </w:p>
    <w:p>
      <w:pPr>
        <w:pStyle w:val="3"/>
        <w:spacing w:line="276" w:lineRule="auto"/>
        <w:ind w:right="205"/>
        <w:jc w:val="center"/>
      </w:pPr>
    </w:p>
    <w:p>
      <w:pPr>
        <w:pStyle w:val="3"/>
        <w:spacing w:line="276" w:lineRule="auto"/>
        <w:ind w:right="205"/>
        <w:jc w:val="center"/>
        <w:rPr>
          <w:spacing w:val="-2"/>
        </w:rPr>
      </w:pPr>
      <w:r>
        <w:t xml:space="preserve">NRI INSTITUTE OF </w:t>
      </w:r>
      <w:r>
        <w:rPr>
          <w:spacing w:val="-2"/>
        </w:rPr>
        <w:t>TECHNOLOGY</w:t>
      </w:r>
    </w:p>
    <w:p>
      <w:pPr>
        <w:pStyle w:val="8"/>
        <w:spacing w:before="110" w:line="276" w:lineRule="auto"/>
        <w:jc w:val="center"/>
      </w:pPr>
      <w:r>
        <w:t>DEPARTMENT OF COMPUTER SCIENCE – DATA SCIENCE ENGINEERING</w:t>
      </w:r>
    </w:p>
    <w:p>
      <w:pPr>
        <w:pStyle w:val="8"/>
        <w:spacing w:before="110" w:line="24" w:lineRule="auto"/>
        <w:jc w:val="center"/>
      </w:pPr>
    </w:p>
    <w:p>
      <w:pPr>
        <w:spacing w:before="1"/>
        <w:ind w:left="170"/>
        <w:jc w:val="center"/>
        <w:rPr>
          <w:b/>
          <w:sz w:val="24"/>
        </w:rPr>
      </w:pPr>
      <w:r>
        <w:rPr>
          <w:b/>
          <w:sz w:val="24"/>
        </w:rPr>
        <w:t xml:space="preserve">                 PROGRAMME SPECIFIC </w:t>
      </w:r>
      <w:r>
        <w:rPr>
          <w:b/>
          <w:spacing w:val="-2"/>
          <w:sz w:val="24"/>
        </w:rPr>
        <w:t>OUTCOMES</w:t>
      </w:r>
    </w:p>
    <w:p>
      <w:pPr>
        <w:pStyle w:val="8"/>
        <w:spacing w:before="1"/>
        <w:ind w:left="520" w:hanging="10"/>
        <w:rPr>
          <w:lang w:eastAsia="en-IN"/>
        </w:rPr>
      </w:pPr>
    </w:p>
    <w:p>
      <w:pPr>
        <w:pStyle w:val="8"/>
        <w:spacing w:before="1" w:line="276" w:lineRule="auto"/>
        <w:ind w:left="520" w:hanging="10"/>
        <w:rPr>
          <w:lang w:eastAsia="en-IN"/>
        </w:rPr>
      </w:pPr>
      <w:r>
        <w:t xml:space="preserve">PSO 1: </w:t>
      </w:r>
      <w:r>
        <w:rPr>
          <w:lang w:eastAsia="en-IN"/>
        </w:rPr>
        <w:t>Expertise in Data Collection and Analysis: We acquire skills in collecting, preprocessing, and analyzing data related to crop health, utilizing techniques such as image processing, machine learning, and data visualization.</w:t>
      </w:r>
    </w:p>
    <w:p>
      <w:pPr>
        <w:pStyle w:val="8"/>
        <w:spacing w:before="190" w:line="276" w:lineRule="auto"/>
        <w:ind w:left="520" w:right="121" w:hanging="10"/>
        <w:rPr>
          <w:lang w:eastAsia="en-IN"/>
        </w:rPr>
      </w:pPr>
      <w:r>
        <w:t xml:space="preserve">PEO 2: </w:t>
      </w:r>
      <w:r>
        <w:rPr>
          <w:lang w:eastAsia="en-IN"/>
        </w:rPr>
        <w:t>Capability in Algorithm Development: Students learn to develop and implement algorithms for disease detection, classification, and prediction based on various data sources, such as images, spectral data, and environmental parameters.</w:t>
      </w:r>
    </w:p>
    <w:p>
      <w:pPr>
        <w:pStyle w:val="8"/>
        <w:spacing w:before="190" w:line="276" w:lineRule="auto"/>
        <w:ind w:left="520" w:right="121" w:hanging="10"/>
        <w:rPr>
          <w:lang w:eastAsia="en-IN"/>
        </w:rPr>
      </w:pPr>
      <w:r>
        <w:rPr>
          <w:lang w:eastAsia="en-IN"/>
        </w:rPr>
        <w:t>PEO 3: Skills in Model Building and Validation: Students gain proficiency in building predictive models for crop disease detection and validation using appropriate statistical and machine learning techniques, ensuring accuracy and reliability.</w:t>
      </w:r>
    </w:p>
    <w:p>
      <w:pPr>
        <w:pStyle w:val="8"/>
        <w:spacing w:before="190" w:line="350" w:lineRule="auto"/>
        <w:ind w:left="520" w:right="121" w:hanging="10"/>
      </w:pPr>
      <w:r>
        <w:t xml:space="preserve">PSO 4: Software usage: </w:t>
      </w:r>
      <w:r>
        <w:rPr>
          <w:lang w:eastAsia="en-IN"/>
        </w:rPr>
        <w:t xml:space="preserve">Software tools and Libraries are python, deep learning, GIS, Flutter Flow, </w:t>
      </w:r>
      <w:r>
        <w:rPr>
          <w:sz w:val="25"/>
          <w:szCs w:val="25"/>
        </w:rPr>
        <w:t>Matplotlib, scikit-learn, pandas, Numpy, scikit-image, keras &amp; TensorFlow.</w:t>
      </w:r>
    </w:p>
    <w:p>
      <w:pPr>
        <w:pStyle w:val="8"/>
        <w:spacing w:before="190" w:line="276" w:lineRule="auto"/>
        <w:ind w:left="520" w:right="121" w:hanging="10"/>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p>
    <w:p>
      <w:pPr>
        <w:pStyle w:val="8"/>
      </w:pPr>
      <w:bookmarkStart w:id="15" w:name="_GoBack"/>
      <w:bookmarkEnd w:id="15"/>
    </w:p>
    <w:p>
      <w:pPr>
        <w:pStyle w:val="8"/>
      </w:pPr>
    </w:p>
    <w:p>
      <w:pPr>
        <w:pStyle w:val="8"/>
      </w:pPr>
    </w:p>
    <w:p>
      <w:pPr>
        <w:pStyle w:val="8"/>
      </w:pPr>
    </w:p>
    <w:p>
      <w:pPr>
        <w:pStyle w:val="8"/>
      </w:pPr>
    </w:p>
    <w:p>
      <w:pPr>
        <w:pStyle w:val="8"/>
      </w:pPr>
    </w:p>
    <w:p>
      <w:pPr>
        <w:pStyle w:val="8"/>
        <w:spacing w:before="210"/>
      </w:pPr>
    </w:p>
    <w:p>
      <w:pPr>
        <w:pStyle w:val="3"/>
        <w:ind w:right="341"/>
        <w:jc w:val="right"/>
      </w:pPr>
      <w:r>
        <w:t xml:space="preserve">SIGNATURE OF </w:t>
      </w:r>
      <w:r>
        <w:rPr>
          <w:spacing w:val="-5"/>
        </w:rPr>
        <w:t>HOD</w:t>
      </w:r>
    </w:p>
    <w:p>
      <w:pPr>
        <w:pStyle w:val="3"/>
        <w:ind w:right="341"/>
        <w:jc w:val="right"/>
      </w:pPr>
    </w:p>
    <w:p/>
    <w:p/>
    <w:p/>
    <w:p/>
    <w:p/>
    <w:p/>
    <w:p/>
    <w:p/>
    <w:p>
      <w:pPr>
        <w:pStyle w:val="3"/>
        <w:ind w:right="341"/>
        <w:jc w:val="right"/>
      </w:pPr>
    </w:p>
    <w:p>
      <w:pPr>
        <w:ind w:left="320"/>
        <w:jc w:val="center"/>
        <w:rPr>
          <w:b/>
          <w:spacing w:val="-2"/>
          <w:sz w:val="28"/>
          <w:szCs w:val="28"/>
        </w:rPr>
      </w:pPr>
      <w:r>
        <w:rPr>
          <w:b/>
          <w:sz w:val="28"/>
          <w:szCs w:val="28"/>
        </w:rPr>
        <w:t xml:space="preserve">NRI INSTITUTE OF </w:t>
      </w:r>
      <w:r>
        <w:rPr>
          <w:b/>
          <w:spacing w:val="-2"/>
          <w:sz w:val="28"/>
          <w:szCs w:val="28"/>
        </w:rPr>
        <w:t>TECHNOLOGY</w:t>
      </w:r>
    </w:p>
    <w:p>
      <w:pPr>
        <w:spacing w:line="24" w:lineRule="auto"/>
        <w:ind w:left="317"/>
        <w:jc w:val="center"/>
        <w:rPr>
          <w:b/>
          <w:sz w:val="28"/>
          <w:szCs w:val="28"/>
        </w:rPr>
      </w:pPr>
    </w:p>
    <w:p>
      <w:pPr>
        <w:spacing w:before="94"/>
        <w:ind w:left="350"/>
        <w:jc w:val="center"/>
        <w:rPr>
          <w:sz w:val="24"/>
        </w:rPr>
      </w:pPr>
      <w:r>
        <w:rPr>
          <w:sz w:val="24"/>
        </w:rPr>
        <w:t>DEPARTMENT OF COMPUTER SCIENCE – DATA SCIENCE ENGINEERING</w:t>
      </w:r>
    </w:p>
    <w:p>
      <w:pPr>
        <w:spacing w:before="94" w:line="24" w:lineRule="auto"/>
        <w:ind w:left="346"/>
        <w:jc w:val="center"/>
        <w:rPr>
          <w:sz w:val="24"/>
        </w:rPr>
      </w:pPr>
    </w:p>
    <w:p>
      <w:pPr>
        <w:ind w:left="350" w:right="711"/>
        <w:jc w:val="center"/>
        <w:rPr>
          <w:b/>
          <w:sz w:val="24"/>
        </w:rPr>
      </w:pPr>
      <w:r>
        <w:rPr>
          <w:b/>
          <w:sz w:val="24"/>
          <w:u w:val="single"/>
        </w:rPr>
        <w:t>Program Outcomes</w:t>
      </w:r>
      <w:r>
        <w:rPr>
          <w:b/>
          <w:spacing w:val="-2"/>
          <w:sz w:val="24"/>
          <w:u w:val="single"/>
        </w:rPr>
        <w:t>(PO’s)</w:t>
      </w:r>
    </w:p>
    <w:p>
      <w:pPr>
        <w:pStyle w:val="14"/>
        <w:numPr>
          <w:ilvl w:val="0"/>
          <w:numId w:val="2"/>
        </w:numPr>
        <w:tabs>
          <w:tab w:val="left" w:pos="520"/>
          <w:tab w:val="left" w:pos="1240"/>
        </w:tabs>
        <w:spacing w:before="76" w:line="237" w:lineRule="auto"/>
        <w:ind w:right="347" w:hanging="10"/>
        <w:jc w:val="left"/>
        <w:rPr>
          <w:sz w:val="24"/>
        </w:rPr>
      </w:pPr>
      <w:r>
        <w:rPr>
          <w:b/>
          <w:sz w:val="24"/>
        </w:rPr>
        <w:t xml:space="preserve">Engineering knowledge: </w:t>
      </w:r>
      <w:r>
        <w:rPr>
          <w:sz w:val="24"/>
        </w:rPr>
        <w:t xml:space="preserve">Apply the knowledge of mathematics, science, engineering fundamentals, and an engineering specialization to the solution of complex engineering </w:t>
      </w:r>
      <w:r>
        <w:rPr>
          <w:spacing w:val="-2"/>
          <w:sz w:val="24"/>
        </w:rPr>
        <w:t>problems.</w:t>
      </w:r>
    </w:p>
    <w:p>
      <w:pPr>
        <w:pStyle w:val="14"/>
        <w:numPr>
          <w:ilvl w:val="0"/>
          <w:numId w:val="2"/>
        </w:numPr>
        <w:tabs>
          <w:tab w:val="left" w:pos="520"/>
          <w:tab w:val="left" w:pos="1240"/>
        </w:tabs>
        <w:spacing w:before="201" w:line="247" w:lineRule="auto"/>
        <w:ind w:right="344" w:hanging="10"/>
        <w:jc w:val="left"/>
        <w:rPr>
          <w:sz w:val="24"/>
        </w:rPr>
      </w:pPr>
      <w:r>
        <w:rPr>
          <w:b/>
          <w:sz w:val="24"/>
        </w:rPr>
        <w:t xml:space="preserve">Problem analysis: </w:t>
      </w:r>
      <w:r>
        <w:rPr>
          <w:sz w:val="24"/>
        </w:rPr>
        <w:t>Identify, formulate, research literature, and analyze complex engineering problems reaching substantiated conclusions using first principles of mathematics, natural sciences, and engineering sciences.</w:t>
      </w:r>
    </w:p>
    <w:p>
      <w:pPr>
        <w:pStyle w:val="14"/>
        <w:numPr>
          <w:ilvl w:val="0"/>
          <w:numId w:val="2"/>
        </w:numPr>
        <w:tabs>
          <w:tab w:val="left" w:pos="520"/>
          <w:tab w:val="left" w:pos="1240"/>
        </w:tabs>
        <w:spacing w:before="194" w:line="247" w:lineRule="auto"/>
        <w:ind w:right="341" w:hanging="10"/>
        <w:jc w:val="left"/>
        <w:rPr>
          <w:sz w:val="24"/>
        </w:rPr>
      </w:pPr>
      <w:r>
        <w:rPr>
          <w:b/>
          <w:sz w:val="24"/>
        </w:rPr>
        <w:t xml:space="preserve">Design/development of solutions: </w:t>
      </w:r>
      <w:r>
        <w:rPr>
          <w:sz w:val="24"/>
        </w:rPr>
        <w:t xml:space="preserve">Design solutions for complex engineering problems and design system components or processes that meet the specified needs with appropriate consideration for the public health and safety, and the cultural, societal, and environmental </w:t>
      </w:r>
      <w:r>
        <w:rPr>
          <w:spacing w:val="-2"/>
          <w:sz w:val="24"/>
        </w:rPr>
        <w:t>considerations.</w:t>
      </w:r>
    </w:p>
    <w:p>
      <w:pPr>
        <w:pStyle w:val="14"/>
        <w:numPr>
          <w:ilvl w:val="0"/>
          <w:numId w:val="2"/>
        </w:numPr>
        <w:tabs>
          <w:tab w:val="left" w:pos="520"/>
          <w:tab w:val="left" w:pos="1240"/>
        </w:tabs>
        <w:spacing w:before="198" w:line="247" w:lineRule="auto"/>
        <w:ind w:right="336" w:hanging="10"/>
        <w:jc w:val="left"/>
        <w:rPr>
          <w:sz w:val="24"/>
        </w:rPr>
      </w:pPr>
      <w:r>
        <w:rPr>
          <w:b/>
          <w:sz w:val="24"/>
        </w:rPr>
        <w:t xml:space="preserve">Conduct investigations of complex problems: </w:t>
      </w:r>
      <w:r>
        <w:rPr>
          <w:sz w:val="24"/>
        </w:rPr>
        <w:t>Use research-based knowledge and research methods including design of experiments, analysis and interpretation of data, and synthesis of the information to provide valid conclusions.</w:t>
      </w:r>
    </w:p>
    <w:p>
      <w:pPr>
        <w:pStyle w:val="14"/>
        <w:numPr>
          <w:ilvl w:val="0"/>
          <w:numId w:val="2"/>
        </w:numPr>
        <w:tabs>
          <w:tab w:val="left" w:pos="520"/>
          <w:tab w:val="left" w:pos="1240"/>
        </w:tabs>
        <w:spacing w:before="194" w:line="247" w:lineRule="auto"/>
        <w:ind w:right="342" w:hanging="10"/>
        <w:jc w:val="left"/>
        <w:rPr>
          <w:sz w:val="24"/>
        </w:rPr>
      </w:pPr>
      <w:r>
        <w:rPr>
          <w:b/>
          <w:sz w:val="24"/>
        </w:rPr>
        <w:t xml:space="preserve">Modern tool usage: </w:t>
      </w:r>
      <w:r>
        <w:rPr>
          <w:sz w:val="24"/>
        </w:rPr>
        <w:t>Create, select, and apply appropriate techniques, resources, and modern engineering and IT tools including prediction and modeling to complex engineering activities with an understanding of the limitations.</w:t>
      </w:r>
    </w:p>
    <w:p>
      <w:pPr>
        <w:pStyle w:val="14"/>
        <w:numPr>
          <w:ilvl w:val="0"/>
          <w:numId w:val="2"/>
        </w:numPr>
        <w:tabs>
          <w:tab w:val="left" w:pos="520"/>
          <w:tab w:val="left" w:pos="1240"/>
        </w:tabs>
        <w:spacing w:before="194" w:line="249" w:lineRule="auto"/>
        <w:ind w:right="339" w:hanging="10"/>
        <w:jc w:val="left"/>
        <w:rPr>
          <w:sz w:val="24"/>
        </w:rPr>
      </w:pPr>
      <w:r>
        <w:rPr>
          <w:b/>
          <w:sz w:val="24"/>
        </w:rPr>
        <w:t xml:space="preserve">The engineer and society: </w:t>
      </w:r>
      <w:r>
        <w:rPr>
          <w:sz w:val="24"/>
        </w:rPr>
        <w:t>Apply reasoning informed by the contextual knowledge to assess societal, health, safety, legal and cultural issues and the consequent responsibilities relevant to the professional engineering practice.</w:t>
      </w:r>
    </w:p>
    <w:p>
      <w:pPr>
        <w:pStyle w:val="14"/>
        <w:numPr>
          <w:ilvl w:val="0"/>
          <w:numId w:val="2"/>
        </w:numPr>
        <w:tabs>
          <w:tab w:val="left" w:pos="520"/>
          <w:tab w:val="left" w:pos="1240"/>
        </w:tabs>
        <w:spacing w:line="247" w:lineRule="auto"/>
        <w:ind w:right="335" w:hanging="10"/>
        <w:jc w:val="left"/>
        <w:rPr>
          <w:sz w:val="24"/>
        </w:rPr>
      </w:pPr>
      <w:r>
        <w:rPr>
          <w:b/>
          <w:sz w:val="24"/>
        </w:rPr>
        <w:t xml:space="preserve">Environment and sustainability: </w:t>
      </w:r>
      <w:r>
        <w:rPr>
          <w:sz w:val="24"/>
        </w:rPr>
        <w:t>Understand the impact of the professional engineering solutions in societal and environmental contexts, and demonstrate the knowledge of, and need for sustainable development.</w:t>
      </w:r>
    </w:p>
    <w:p>
      <w:pPr>
        <w:pStyle w:val="14"/>
        <w:numPr>
          <w:ilvl w:val="0"/>
          <w:numId w:val="2"/>
        </w:numPr>
        <w:tabs>
          <w:tab w:val="left" w:pos="520"/>
          <w:tab w:val="left" w:pos="1240"/>
        </w:tabs>
        <w:spacing w:before="195" w:line="247" w:lineRule="auto"/>
        <w:ind w:right="348" w:hanging="10"/>
        <w:jc w:val="left"/>
        <w:rPr>
          <w:sz w:val="24"/>
        </w:rPr>
      </w:pPr>
      <w:r>
        <w:rPr>
          <w:b/>
          <w:sz w:val="24"/>
        </w:rPr>
        <w:t xml:space="preserve">Ethics: </w:t>
      </w:r>
      <w:r>
        <w:rPr>
          <w:sz w:val="24"/>
        </w:rPr>
        <w:t>Apply ethical principles and commit to professional ethics and responsibilities and norms of the engineering practice.</w:t>
      </w:r>
    </w:p>
    <w:p>
      <w:pPr>
        <w:pStyle w:val="14"/>
        <w:numPr>
          <w:ilvl w:val="0"/>
          <w:numId w:val="2"/>
        </w:numPr>
        <w:tabs>
          <w:tab w:val="left" w:pos="520"/>
          <w:tab w:val="left" w:pos="1240"/>
        </w:tabs>
        <w:spacing w:before="189" w:line="249" w:lineRule="auto"/>
        <w:ind w:right="339" w:hanging="10"/>
        <w:jc w:val="left"/>
        <w:rPr>
          <w:sz w:val="24"/>
        </w:rPr>
      </w:pPr>
      <w:r>
        <w:rPr>
          <w:b/>
          <w:sz w:val="24"/>
        </w:rPr>
        <w:t>Individual and teamwork</w:t>
      </w:r>
      <w:r>
        <w:rPr>
          <w:sz w:val="24"/>
        </w:rPr>
        <w:t>: Function effectively as an individual, and as a member or leader in diverse teams, and in multidisciplinary settings.</w:t>
      </w:r>
    </w:p>
    <w:p>
      <w:pPr>
        <w:pStyle w:val="14"/>
        <w:numPr>
          <w:ilvl w:val="0"/>
          <w:numId w:val="2"/>
        </w:numPr>
        <w:tabs>
          <w:tab w:val="left" w:pos="520"/>
          <w:tab w:val="left" w:pos="1240"/>
        </w:tabs>
        <w:spacing w:before="190" w:line="247" w:lineRule="auto"/>
        <w:ind w:right="341" w:hanging="10"/>
        <w:jc w:val="left"/>
        <w:rPr>
          <w:sz w:val="24"/>
        </w:rPr>
      </w:pPr>
      <w:r>
        <w:rPr>
          <w:b/>
          <w:sz w:val="24"/>
        </w:rPr>
        <w:t>Communication</w:t>
      </w:r>
      <w:r>
        <w:rPr>
          <w:sz w:val="24"/>
        </w:rPr>
        <w:t>: Communicate effectively on complex engineering activities with the engineering community and with society at large, such as, being able to comprehend and write effective reports and designed documentation, make effective presentations, and give and receive clear instructions.</w:t>
      </w:r>
    </w:p>
    <w:p>
      <w:pPr>
        <w:pStyle w:val="14"/>
        <w:numPr>
          <w:ilvl w:val="0"/>
          <w:numId w:val="2"/>
        </w:numPr>
        <w:tabs>
          <w:tab w:val="left" w:pos="520"/>
          <w:tab w:val="left" w:pos="1240"/>
        </w:tabs>
        <w:spacing w:before="193" w:line="249" w:lineRule="auto"/>
        <w:ind w:right="339" w:hanging="10"/>
        <w:jc w:val="left"/>
        <w:rPr>
          <w:sz w:val="24"/>
        </w:rPr>
      </w:pPr>
      <w:r>
        <w:rPr>
          <w:b/>
          <w:sz w:val="24"/>
        </w:rPr>
        <w:t>Project management andfinance</w:t>
      </w:r>
      <w:r>
        <w:rPr>
          <w:sz w:val="24"/>
        </w:rPr>
        <w:t>: Demonstrate knowledge and understanding of the engineering and management principles and apply these to one’s own work, as a member and leader in a team, to manage projects and in multidisciplinary environments.</w:t>
      </w:r>
    </w:p>
    <w:p>
      <w:pPr>
        <w:pStyle w:val="14"/>
        <w:numPr>
          <w:ilvl w:val="0"/>
          <w:numId w:val="2"/>
        </w:numPr>
        <w:tabs>
          <w:tab w:val="left" w:pos="520"/>
          <w:tab w:val="left" w:pos="1240"/>
        </w:tabs>
        <w:spacing w:line="249" w:lineRule="auto"/>
        <w:ind w:right="329" w:hanging="10"/>
        <w:jc w:val="left"/>
        <w:rPr>
          <w:sz w:val="24"/>
        </w:rPr>
      </w:pPr>
      <w:r>
        <w:rPr>
          <w:b/>
          <w:sz w:val="24"/>
        </w:rPr>
        <w:t>Life-long learning</w:t>
      </w:r>
      <w:r>
        <w:rPr>
          <w:sz w:val="24"/>
        </w:rPr>
        <w:t>: Recognize the need for, and have the preparation and ability to engage in independent and life-long learning in the broadest context of technological change</w:t>
      </w:r>
      <w:bookmarkStart w:id="6" w:name="_myye0ydt2sg6" w:colFirst="0" w:colLast="0"/>
      <w:bookmarkEnd w:id="6"/>
      <w:bookmarkStart w:id="7" w:name="_7fcqqfvp46lq" w:colFirst="0" w:colLast="0"/>
      <w:bookmarkEnd w:id="7"/>
    </w:p>
    <w:p>
      <w:pPr>
        <w:pStyle w:val="14"/>
        <w:widowControl w:val="0"/>
        <w:numPr>
          <w:ilvl w:val="0"/>
          <w:numId w:val="0"/>
        </w:numPr>
        <w:tabs>
          <w:tab w:val="left" w:pos="520"/>
          <w:tab w:val="left" w:pos="1240"/>
        </w:tabs>
        <w:autoSpaceDE w:val="0"/>
        <w:autoSpaceDN w:val="0"/>
        <w:spacing w:before="185" w:line="249" w:lineRule="auto"/>
        <w:ind w:right="329" w:rightChars="0"/>
        <w:jc w:val="left"/>
        <w:rPr>
          <w:sz w:val="24"/>
        </w:rPr>
      </w:pPr>
    </w:p>
    <w:p>
      <w:pPr>
        <w:pStyle w:val="3"/>
        <w:spacing w:before="58" w:line="362" w:lineRule="auto"/>
        <w:ind w:left="3837" w:right="662" w:hanging="2161"/>
        <w:jc w:val="center"/>
        <w:rPr>
          <w:color w:val="FF0000"/>
        </w:rPr>
        <w:sectPr>
          <w:type w:val="continuous"/>
          <w:pgSz w:w="11900" w:h="16840"/>
          <w:pgMar w:top="1280" w:right="740" w:bottom="280" w:left="720" w:header="720" w:footer="720" w:gutter="0"/>
          <w:cols w:space="720" w:num="1"/>
        </w:sectPr>
      </w:pPr>
    </w:p>
    <w:p>
      <w:pPr>
        <w:spacing w:before="78"/>
        <w:ind w:left="4864" w:right="0" w:firstLine="0"/>
        <w:jc w:val="both"/>
        <w:rPr>
          <w:b/>
          <w:sz w:val="24"/>
        </w:rPr>
      </w:pPr>
      <w:r>
        <w:rPr>
          <w:b/>
          <w:spacing w:val="-2"/>
          <w:sz w:val="24"/>
        </w:rPr>
        <w:t>INDEX</w:t>
      </w:r>
    </w:p>
    <w:p>
      <w:pPr>
        <w:tabs>
          <w:tab w:val="left" w:pos="8466"/>
        </w:tabs>
        <w:spacing w:before="137"/>
        <w:ind w:left="1263" w:right="0" w:firstLine="0"/>
        <w:jc w:val="both"/>
        <w:rPr>
          <w:b/>
          <w:sz w:val="24"/>
        </w:rPr>
      </w:pPr>
      <w:r>
        <w:rPr>
          <w:b/>
          <w:spacing w:val="-2"/>
          <w:sz w:val="24"/>
        </w:rPr>
        <w:t>CONTENTS</w:t>
      </w:r>
      <w:r>
        <w:rPr>
          <w:b/>
          <w:sz w:val="24"/>
        </w:rPr>
        <w:tab/>
      </w:r>
      <w:r>
        <w:rPr>
          <w:b/>
          <w:sz w:val="24"/>
        </w:rPr>
        <w:t>Page</w:t>
      </w:r>
      <w:r>
        <w:rPr>
          <w:b/>
          <w:spacing w:val="-2"/>
          <w:sz w:val="24"/>
        </w:rPr>
        <w:t xml:space="preserve"> </w:t>
      </w:r>
      <w:r>
        <w:rPr>
          <w:b/>
          <w:spacing w:val="-5"/>
          <w:sz w:val="24"/>
        </w:rPr>
        <w:t>No.</w:t>
      </w:r>
    </w:p>
    <w:p>
      <w:pPr>
        <w:spacing w:before="139"/>
        <w:ind w:left="1263" w:right="0" w:firstLine="0"/>
        <w:jc w:val="both"/>
        <w:rPr>
          <w:b/>
          <w:sz w:val="28"/>
        </w:rPr>
      </w:pPr>
      <w:r>
        <w:rPr>
          <w:b/>
          <w:sz w:val="28"/>
        </w:rPr>
        <w:t>CHAPTER</w:t>
      </w:r>
      <w:r>
        <w:rPr>
          <w:b/>
          <w:spacing w:val="-7"/>
          <w:sz w:val="28"/>
        </w:rPr>
        <w:t xml:space="preserve"> </w:t>
      </w:r>
      <w:r>
        <w:rPr>
          <w:b/>
          <w:sz w:val="28"/>
        </w:rPr>
        <w:t>1:</w:t>
      </w:r>
      <w:r>
        <w:rPr>
          <w:b/>
          <w:spacing w:val="-11"/>
          <w:sz w:val="28"/>
        </w:rPr>
        <w:t xml:space="preserve"> </w:t>
      </w:r>
      <w:r>
        <w:rPr>
          <w:b/>
          <w:spacing w:val="-2"/>
          <w:sz w:val="28"/>
        </w:rPr>
        <w:t>INTRODUCTION</w:t>
      </w:r>
    </w:p>
    <w:sdt>
      <w:sdtPr>
        <w:id w:val="1"/>
        <w:docPartObj>
          <w:docPartGallery w:val="Table of Contents"/>
          <w:docPartUnique/>
        </w:docPartObj>
      </w:sdtPr>
      <w:sdtContent>
        <w:p>
          <w:pPr>
            <w:pStyle w:val="13"/>
            <w:numPr>
              <w:ilvl w:val="1"/>
              <w:numId w:val="3"/>
            </w:numPr>
            <w:tabs>
              <w:tab w:val="left" w:pos="2400"/>
              <w:tab w:val="right" w:pos="9339"/>
            </w:tabs>
            <w:spacing w:before="153" w:after="0" w:line="240" w:lineRule="auto"/>
            <w:ind w:left="2400" w:right="0" w:hanging="417"/>
            <w:jc w:val="both"/>
          </w:pPr>
          <w:r>
            <w:fldChar w:fldCharType="begin"/>
          </w:r>
          <w:r>
            <w:instrText xml:space="preserve"> HYPERLINK \l "_bookmark0" </w:instrText>
          </w:r>
          <w:r>
            <w:fldChar w:fldCharType="separate"/>
          </w:r>
          <w:r>
            <w:t>OBJECTIVE</w:t>
          </w:r>
          <w:r>
            <w:rPr>
              <w:spacing w:val="-10"/>
            </w:rPr>
            <w:t xml:space="preserve"> </w:t>
          </w:r>
          <w:r>
            <w:t>OF</w:t>
          </w:r>
          <w:r>
            <w:rPr>
              <w:spacing w:val="-14"/>
            </w:rPr>
            <w:t xml:space="preserve"> </w:t>
          </w:r>
          <w:r>
            <w:t>THE</w:t>
          </w:r>
          <w:r>
            <w:rPr>
              <w:spacing w:val="-9"/>
            </w:rPr>
            <w:t xml:space="preserve"> </w:t>
          </w:r>
          <w:r>
            <w:rPr>
              <w:spacing w:val="-2"/>
            </w:rPr>
            <w:t>PROJECT</w:t>
          </w:r>
          <w:r>
            <w:tab/>
          </w:r>
          <w:r>
            <w:rPr>
              <w:spacing w:val="-10"/>
            </w:rPr>
            <w:t>1</w:t>
          </w:r>
          <w:r>
            <w:rPr>
              <w:spacing w:val="-10"/>
            </w:rPr>
            <w:fldChar w:fldCharType="end"/>
          </w:r>
        </w:p>
        <w:p>
          <w:pPr>
            <w:pStyle w:val="13"/>
            <w:numPr>
              <w:ilvl w:val="1"/>
              <w:numId w:val="3"/>
            </w:numPr>
            <w:tabs>
              <w:tab w:val="left" w:pos="2400"/>
              <w:tab w:val="right" w:pos="9339"/>
            </w:tabs>
            <w:spacing w:before="163" w:after="0" w:line="240" w:lineRule="auto"/>
            <w:ind w:left="2400" w:right="0" w:hanging="417"/>
            <w:jc w:val="both"/>
          </w:pPr>
          <w:r>
            <w:rPr>
              <w:spacing w:val="-2"/>
            </w:rPr>
            <w:t>EXISTING</w:t>
          </w:r>
          <w:r>
            <w:rPr>
              <w:spacing w:val="-5"/>
            </w:rPr>
            <w:t xml:space="preserve"> </w:t>
          </w:r>
          <w:r>
            <w:rPr>
              <w:spacing w:val="-4"/>
            </w:rPr>
            <w:t>MODEL</w:t>
          </w:r>
          <w:r>
            <w:tab/>
          </w:r>
          <w:r>
            <w:rPr>
              <w:rFonts w:hint="default"/>
              <w:lang w:val="en-IN"/>
            </w:rPr>
            <w:t>2</w:t>
          </w:r>
        </w:p>
        <w:p>
          <w:pPr>
            <w:pStyle w:val="13"/>
            <w:numPr>
              <w:ilvl w:val="1"/>
              <w:numId w:val="3"/>
            </w:numPr>
            <w:tabs>
              <w:tab w:val="left" w:pos="2400"/>
              <w:tab w:val="right" w:pos="9339"/>
            </w:tabs>
            <w:spacing w:before="163" w:after="0" w:line="240" w:lineRule="auto"/>
            <w:ind w:left="2400" w:right="0" w:hanging="417"/>
            <w:jc w:val="both"/>
          </w:pPr>
          <w:r>
            <w:rPr>
              <w:spacing w:val="-2"/>
            </w:rPr>
            <w:t>PROPOSED</w:t>
          </w:r>
          <w:r>
            <w:rPr>
              <w:spacing w:val="-6"/>
            </w:rPr>
            <w:t xml:space="preserve"> </w:t>
          </w:r>
          <w:r>
            <w:rPr>
              <w:spacing w:val="-4"/>
            </w:rPr>
            <w:t>MODEL</w:t>
          </w:r>
          <w:r>
            <w:tab/>
          </w:r>
          <w:r>
            <w:rPr>
              <w:rFonts w:hint="default"/>
              <w:lang w:val="en-IN"/>
            </w:rPr>
            <w:t>5</w:t>
          </w:r>
        </w:p>
        <w:p>
          <w:pPr>
            <w:pStyle w:val="12"/>
            <w:jc w:val="both"/>
          </w:pPr>
          <w:r>
            <w:t>CHAPTER</w:t>
          </w:r>
          <w:r>
            <w:rPr>
              <w:spacing w:val="-14"/>
            </w:rPr>
            <w:t xml:space="preserve"> </w:t>
          </w:r>
          <w:r>
            <w:t>2:</w:t>
          </w:r>
          <w:r>
            <w:rPr>
              <w:spacing w:val="-12"/>
            </w:rPr>
            <w:t xml:space="preserve"> </w:t>
          </w:r>
          <w:r>
            <w:t>SYSTEM</w:t>
          </w:r>
          <w:r>
            <w:rPr>
              <w:spacing w:val="-9"/>
            </w:rPr>
            <w:t xml:space="preserve"> </w:t>
          </w:r>
          <w:r>
            <w:t>ANALYSIS</w:t>
          </w:r>
          <w:r>
            <w:rPr>
              <w:spacing w:val="-15"/>
            </w:rPr>
            <w:t xml:space="preserve"> </w:t>
          </w:r>
          <w:r>
            <w:t>AND</w:t>
          </w:r>
          <w:r>
            <w:rPr>
              <w:spacing w:val="-9"/>
            </w:rPr>
            <w:t xml:space="preserve"> </w:t>
          </w:r>
          <w:r>
            <w:rPr>
              <w:spacing w:val="-2"/>
            </w:rPr>
            <w:t>DESIGN</w:t>
          </w:r>
        </w:p>
        <w:p>
          <w:pPr>
            <w:pStyle w:val="13"/>
            <w:numPr>
              <w:ilvl w:val="1"/>
              <w:numId w:val="4"/>
            </w:numPr>
            <w:tabs>
              <w:tab w:val="left" w:pos="2400"/>
              <w:tab w:val="right" w:pos="9339"/>
            </w:tabs>
            <w:spacing w:before="153" w:after="0" w:line="240" w:lineRule="auto"/>
            <w:ind w:left="2400" w:right="0" w:hanging="417"/>
            <w:jc w:val="both"/>
          </w:pPr>
          <w:r>
            <w:fldChar w:fldCharType="begin"/>
          </w:r>
          <w:r>
            <w:instrText xml:space="preserve"> HYPERLINK \l "_bookmark1" </w:instrText>
          </w:r>
          <w:r>
            <w:fldChar w:fldCharType="separate"/>
          </w:r>
          <w:r>
            <w:rPr>
              <w:spacing w:val="-2"/>
            </w:rPr>
            <w:t>SOFTWARE</w:t>
          </w:r>
          <w:r>
            <w:rPr>
              <w:spacing w:val="-10"/>
            </w:rPr>
            <w:t xml:space="preserve"> </w:t>
          </w:r>
          <w:r>
            <w:rPr>
              <w:spacing w:val="-2"/>
            </w:rPr>
            <w:t>REQUIREMENT</w:t>
          </w:r>
          <w:r>
            <w:rPr>
              <w:spacing w:val="-8"/>
            </w:rPr>
            <w:t xml:space="preserve"> </w:t>
          </w:r>
          <w:r>
            <w:rPr>
              <w:spacing w:val="-2"/>
            </w:rPr>
            <w:t>SPECIFICATION</w:t>
          </w:r>
          <w:r>
            <w:tab/>
          </w:r>
          <w:r>
            <w:rPr>
              <w:spacing w:val="-10"/>
            </w:rPr>
            <w:fldChar w:fldCharType="end"/>
          </w:r>
          <w:r>
            <w:rPr>
              <w:rFonts w:hint="default"/>
              <w:spacing w:val="-10"/>
              <w:lang w:val="en-IN"/>
            </w:rPr>
            <w:t>9</w:t>
          </w:r>
        </w:p>
        <w:p>
          <w:pPr>
            <w:pStyle w:val="13"/>
            <w:numPr>
              <w:ilvl w:val="1"/>
              <w:numId w:val="4"/>
            </w:numPr>
            <w:tabs>
              <w:tab w:val="left" w:pos="2400"/>
              <w:tab w:val="right" w:pos="9339"/>
            </w:tabs>
            <w:spacing w:before="163" w:after="0" w:line="240" w:lineRule="auto"/>
            <w:ind w:left="2400" w:right="0" w:hanging="417"/>
            <w:jc w:val="both"/>
          </w:pPr>
          <w:r>
            <w:fldChar w:fldCharType="begin"/>
          </w:r>
          <w:r>
            <w:instrText xml:space="preserve"> HYPERLINK \l "_bookmark2" </w:instrText>
          </w:r>
          <w:r>
            <w:fldChar w:fldCharType="separate"/>
          </w:r>
          <w:r>
            <w:rPr>
              <w:spacing w:val="-2"/>
            </w:rPr>
            <w:t>SOFTWARE</w:t>
          </w:r>
          <w:r>
            <w:rPr>
              <w:spacing w:val="-10"/>
            </w:rPr>
            <w:t xml:space="preserve"> </w:t>
          </w:r>
          <w:r>
            <w:rPr>
              <w:spacing w:val="-2"/>
            </w:rPr>
            <w:t>DESIGN</w:t>
          </w:r>
          <w:r>
            <w:tab/>
          </w:r>
          <w:r>
            <w:rPr>
              <w:rFonts w:hint="default"/>
              <w:lang w:val="en-IN"/>
            </w:rPr>
            <w:t>10</w:t>
          </w:r>
          <w:r>
            <w:rPr>
              <w:spacing w:val="-10"/>
            </w:rPr>
            <w:fldChar w:fldCharType="end"/>
          </w:r>
        </w:p>
        <w:p>
          <w:pPr>
            <w:pStyle w:val="12"/>
            <w:jc w:val="both"/>
          </w:pPr>
          <w:r>
            <w:t>CHAPTER</w:t>
          </w:r>
          <w:r>
            <w:rPr>
              <w:spacing w:val="-12"/>
            </w:rPr>
            <w:t xml:space="preserve"> </w:t>
          </w:r>
          <w:r>
            <w:t>3:</w:t>
          </w:r>
          <w:r>
            <w:rPr>
              <w:spacing w:val="-17"/>
            </w:rPr>
            <w:t xml:space="preserve"> </w:t>
          </w:r>
          <w:r>
            <w:t>SOFTWARE</w:t>
          </w:r>
          <w:r>
            <w:rPr>
              <w:spacing w:val="-10"/>
            </w:rPr>
            <w:t xml:space="preserve"> </w:t>
          </w:r>
          <w:r>
            <w:rPr>
              <w:spacing w:val="-2"/>
            </w:rPr>
            <w:t>ENVIRONMENT</w:t>
          </w:r>
        </w:p>
        <w:p>
          <w:pPr>
            <w:pStyle w:val="13"/>
            <w:numPr>
              <w:ilvl w:val="0"/>
              <w:numId w:val="5"/>
            </w:numPr>
            <w:tabs>
              <w:tab w:val="left" w:pos="2322"/>
              <w:tab w:val="right" w:pos="9469"/>
            </w:tabs>
            <w:spacing w:before="158" w:after="0" w:line="240" w:lineRule="auto"/>
            <w:ind w:left="2322" w:right="0" w:hanging="339"/>
            <w:jc w:val="both"/>
          </w:pPr>
          <w:r>
            <w:fldChar w:fldCharType="begin"/>
          </w:r>
          <w:r>
            <w:instrText xml:space="preserve"> HYPERLINK \l "_bookmark3" </w:instrText>
          </w:r>
          <w:r>
            <w:fldChar w:fldCharType="separate"/>
          </w:r>
          <w:r>
            <w:t>WHAT</w:t>
          </w:r>
          <w:r>
            <w:rPr>
              <w:spacing w:val="-9"/>
            </w:rPr>
            <w:t xml:space="preserve"> </w:t>
          </w:r>
          <w:r>
            <w:t>IS</w:t>
          </w:r>
          <w:r>
            <w:rPr>
              <w:spacing w:val="-8"/>
            </w:rPr>
            <w:t xml:space="preserve"> </w:t>
          </w:r>
          <w:r>
            <w:rPr>
              <w:spacing w:val="-2"/>
            </w:rPr>
            <w:t>PYTHON</w:t>
          </w:r>
          <w:r>
            <w:tab/>
          </w:r>
          <w:r>
            <w:rPr>
              <w:rFonts w:hint="default"/>
              <w:lang w:val="en-IN"/>
            </w:rPr>
            <w:t>2</w:t>
          </w:r>
          <w:r>
            <w:rPr>
              <w:spacing w:val="-5"/>
            </w:rPr>
            <w:t>1</w:t>
          </w:r>
          <w:r>
            <w:rPr>
              <w:spacing w:val="-5"/>
            </w:rPr>
            <w:fldChar w:fldCharType="end"/>
          </w:r>
        </w:p>
        <w:p>
          <w:pPr>
            <w:pStyle w:val="13"/>
            <w:numPr>
              <w:ilvl w:val="0"/>
              <w:numId w:val="5"/>
            </w:numPr>
            <w:tabs>
              <w:tab w:val="left" w:pos="2308"/>
              <w:tab w:val="right" w:pos="9469"/>
            </w:tabs>
            <w:spacing w:before="163" w:after="0" w:line="240" w:lineRule="auto"/>
            <w:ind w:left="2308" w:right="0" w:hanging="325"/>
            <w:jc w:val="both"/>
          </w:pPr>
          <w:r>
            <w:fldChar w:fldCharType="begin"/>
          </w:r>
          <w:r>
            <w:instrText xml:space="preserve"> HYPERLINK \l "_bookmark4" </w:instrText>
          </w:r>
          <w:r>
            <w:fldChar w:fldCharType="separate"/>
          </w:r>
          <w:r>
            <w:t>WHAT</w:t>
          </w:r>
          <w:r>
            <w:rPr>
              <w:spacing w:val="-12"/>
            </w:rPr>
            <w:t xml:space="preserve"> </w:t>
          </w:r>
          <w:r>
            <w:t>IS</w:t>
          </w:r>
          <w:r>
            <w:rPr>
              <w:spacing w:val="-11"/>
            </w:rPr>
            <w:t xml:space="preserve"> </w:t>
          </w:r>
          <w:r>
            <w:t>MACHINE</w:t>
          </w:r>
          <w:r>
            <w:rPr>
              <w:spacing w:val="-7"/>
            </w:rPr>
            <w:t xml:space="preserve"> </w:t>
          </w:r>
          <w:r>
            <w:rPr>
              <w:spacing w:val="-2"/>
            </w:rPr>
            <w:t>LEARNING</w:t>
          </w:r>
          <w:r>
            <w:tab/>
          </w:r>
          <w:r>
            <w:rPr>
              <w:rFonts w:hint="default"/>
              <w:lang w:val="en-IN"/>
            </w:rPr>
            <w:t>26</w:t>
          </w:r>
          <w:r>
            <w:rPr>
              <w:spacing w:val="-5"/>
            </w:rPr>
            <w:fldChar w:fldCharType="end"/>
          </w:r>
        </w:p>
        <w:p>
          <w:pPr>
            <w:pStyle w:val="13"/>
            <w:numPr>
              <w:ilvl w:val="0"/>
              <w:numId w:val="5"/>
            </w:numPr>
            <w:tabs>
              <w:tab w:val="left" w:pos="2309"/>
              <w:tab w:val="right" w:pos="9469"/>
            </w:tabs>
            <w:spacing w:before="163" w:after="0" w:line="240" w:lineRule="auto"/>
            <w:ind w:left="2309" w:right="0" w:hanging="326"/>
            <w:jc w:val="both"/>
          </w:pPr>
          <w:r>
            <w:fldChar w:fldCharType="begin"/>
          </w:r>
          <w:r>
            <w:instrText xml:space="preserve"> HYPERLINK \l "_bookmark5" </w:instrText>
          </w:r>
          <w:r>
            <w:fldChar w:fldCharType="separate"/>
          </w:r>
          <w:r>
            <w:t>NEED</w:t>
          </w:r>
          <w:r>
            <w:rPr>
              <w:spacing w:val="-10"/>
            </w:rPr>
            <w:t xml:space="preserve"> </w:t>
          </w:r>
          <w:r>
            <w:t>FOR</w:t>
          </w:r>
          <w:r>
            <w:rPr>
              <w:spacing w:val="-12"/>
            </w:rPr>
            <w:t xml:space="preserve"> </w:t>
          </w:r>
          <w:r>
            <w:t>MACHINE</w:t>
          </w:r>
          <w:r>
            <w:rPr>
              <w:spacing w:val="-14"/>
            </w:rPr>
            <w:t xml:space="preserve"> </w:t>
          </w:r>
          <w:r>
            <w:rPr>
              <w:spacing w:val="-2"/>
            </w:rPr>
            <w:t>LEARNING</w:t>
          </w:r>
          <w:r>
            <w:tab/>
          </w:r>
          <w:r>
            <w:rPr>
              <w:rFonts w:hint="default"/>
              <w:lang w:val="en-IN"/>
            </w:rPr>
            <w:t>27</w:t>
          </w:r>
          <w:r>
            <w:rPr>
              <w:spacing w:val="-5"/>
            </w:rPr>
            <w:fldChar w:fldCharType="end"/>
          </w:r>
        </w:p>
        <w:p>
          <w:pPr>
            <w:pStyle w:val="13"/>
            <w:numPr>
              <w:ilvl w:val="0"/>
              <w:numId w:val="5"/>
            </w:numPr>
            <w:tabs>
              <w:tab w:val="left" w:pos="2322"/>
              <w:tab w:val="right" w:pos="9469"/>
            </w:tabs>
            <w:spacing w:before="158" w:after="0" w:line="240" w:lineRule="auto"/>
            <w:ind w:left="2322" w:right="0" w:hanging="339"/>
            <w:jc w:val="both"/>
          </w:pPr>
          <w:r>
            <w:fldChar w:fldCharType="begin"/>
          </w:r>
          <w:r>
            <w:instrText xml:space="preserve"> HYPERLINK \l "_bookmark6" </w:instrText>
          </w:r>
          <w:r>
            <w:fldChar w:fldCharType="separate"/>
          </w:r>
          <w:r>
            <w:t>PYTHON</w:t>
          </w:r>
          <w:r>
            <w:rPr>
              <w:spacing w:val="-18"/>
            </w:rPr>
            <w:t xml:space="preserve"> </w:t>
          </w:r>
          <w:r>
            <w:rPr>
              <w:spacing w:val="-2"/>
            </w:rPr>
            <w:t>PACKAGES</w:t>
          </w:r>
          <w:r>
            <w:tab/>
          </w:r>
          <w:r>
            <w:rPr>
              <w:rFonts w:hint="default"/>
              <w:lang w:val="en-IN"/>
            </w:rPr>
            <w:t>36</w:t>
          </w:r>
          <w:r>
            <w:rPr>
              <w:spacing w:val="-5"/>
            </w:rPr>
            <w:fldChar w:fldCharType="end"/>
          </w:r>
        </w:p>
        <w:p>
          <w:pPr>
            <w:pStyle w:val="13"/>
            <w:numPr>
              <w:ilvl w:val="0"/>
              <w:numId w:val="5"/>
            </w:numPr>
            <w:tabs>
              <w:tab w:val="left" w:pos="2293"/>
              <w:tab w:val="right" w:pos="9469"/>
            </w:tabs>
            <w:spacing w:before="163" w:after="0" w:line="240" w:lineRule="auto"/>
            <w:ind w:left="2293" w:right="0" w:hanging="310"/>
            <w:jc w:val="both"/>
          </w:pPr>
          <w:r>
            <w:t>HOW</w:t>
          </w:r>
          <w:r>
            <w:rPr>
              <w:spacing w:val="-10"/>
            </w:rPr>
            <w:t xml:space="preserve"> </w:t>
          </w:r>
          <w:r>
            <w:t>TO</w:t>
          </w:r>
          <w:r>
            <w:rPr>
              <w:spacing w:val="-10"/>
            </w:rPr>
            <w:t xml:space="preserve"> </w:t>
          </w:r>
          <w:r>
            <w:t>INSTALL</w:t>
          </w:r>
          <w:r>
            <w:rPr>
              <w:spacing w:val="-13"/>
            </w:rPr>
            <w:t xml:space="preserve"> </w:t>
          </w:r>
          <w:r>
            <w:rPr>
              <w:spacing w:val="-2"/>
            </w:rPr>
            <w:t>PYTHON</w:t>
          </w:r>
          <w:r>
            <w:tab/>
          </w:r>
          <w:r>
            <w:rPr>
              <w:rFonts w:hint="default"/>
              <w:lang w:val="en-IN"/>
            </w:rPr>
            <w:t>38</w:t>
          </w:r>
        </w:p>
        <w:p>
          <w:pPr>
            <w:pStyle w:val="12"/>
            <w:tabs>
              <w:tab w:val="right" w:pos="9469"/>
            </w:tabs>
            <w:jc w:val="both"/>
          </w:pPr>
          <w:r>
            <w:t>CHAPTER</w:t>
          </w:r>
          <w:r>
            <w:rPr>
              <w:spacing w:val="-9"/>
            </w:rPr>
            <w:t xml:space="preserve"> </w:t>
          </w:r>
          <w:r>
            <w:t>4:</w:t>
          </w:r>
          <w:r>
            <w:rPr>
              <w:spacing w:val="-13"/>
            </w:rPr>
            <w:t xml:space="preserve"> </w:t>
          </w:r>
          <w:r>
            <w:t>SYSTEM</w:t>
          </w:r>
          <w:r>
            <w:rPr>
              <w:spacing w:val="-9"/>
            </w:rPr>
            <w:t xml:space="preserve"> </w:t>
          </w:r>
          <w:r>
            <w:rPr>
              <w:spacing w:val="-2"/>
            </w:rPr>
            <w:t>TESTING</w:t>
          </w:r>
          <w:r>
            <w:tab/>
          </w:r>
          <w:r>
            <w:rPr>
              <w:rFonts w:hint="default"/>
              <w:lang w:val="en-IN"/>
            </w:rPr>
            <w:t>47</w:t>
          </w:r>
        </w:p>
        <w:p>
          <w:pPr>
            <w:pStyle w:val="12"/>
            <w:tabs>
              <w:tab w:val="right" w:pos="9469"/>
            </w:tabs>
            <w:spacing w:before="643"/>
            <w:jc w:val="both"/>
          </w:pPr>
          <w:r>
            <w:t>CHAPTER</w:t>
          </w:r>
          <w:r>
            <w:rPr>
              <w:spacing w:val="-12"/>
            </w:rPr>
            <w:t xml:space="preserve"> </w:t>
          </w:r>
          <w:r>
            <w:t>5:</w:t>
          </w:r>
          <w:r>
            <w:rPr>
              <w:spacing w:val="-11"/>
            </w:rPr>
            <w:t xml:space="preserve"> </w:t>
          </w:r>
          <w:r>
            <w:rPr>
              <w:spacing w:val="-4"/>
            </w:rPr>
            <w:t>CODE</w:t>
          </w:r>
          <w:r>
            <w:tab/>
          </w:r>
          <w:r>
            <w:rPr>
              <w:rFonts w:hint="default"/>
              <w:lang w:val="en-IN"/>
            </w:rPr>
            <w:t>52</w:t>
          </w:r>
        </w:p>
        <w:p>
          <w:pPr>
            <w:pStyle w:val="12"/>
            <w:tabs>
              <w:tab w:val="right" w:pos="9469"/>
            </w:tabs>
            <w:spacing w:before="643"/>
            <w:jc w:val="both"/>
          </w:pPr>
          <w:r>
            <w:t>CHAPTER</w:t>
          </w:r>
          <w:r>
            <w:rPr>
              <w:spacing w:val="-5"/>
            </w:rPr>
            <w:t xml:space="preserve"> </w:t>
          </w:r>
          <w:r>
            <w:t>6:</w:t>
          </w:r>
          <w:r>
            <w:rPr>
              <w:spacing w:val="54"/>
            </w:rPr>
            <w:t xml:space="preserve"> </w:t>
          </w:r>
          <w:r>
            <w:rPr>
              <w:spacing w:val="-2"/>
            </w:rPr>
            <w:t>SCREENS</w:t>
          </w:r>
          <w:r>
            <w:tab/>
          </w:r>
          <w:r>
            <w:rPr>
              <w:rFonts w:hint="default"/>
              <w:lang w:val="en-IN"/>
            </w:rPr>
            <w:t>57</w:t>
          </w:r>
        </w:p>
        <w:p>
          <w:pPr>
            <w:pStyle w:val="12"/>
            <w:tabs>
              <w:tab w:val="right" w:pos="9469"/>
            </w:tabs>
            <w:jc w:val="both"/>
          </w:pPr>
          <w:r>
            <w:t>CHAPTER</w:t>
          </w:r>
          <w:r>
            <w:rPr>
              <w:spacing w:val="-7"/>
            </w:rPr>
            <w:t xml:space="preserve"> </w:t>
          </w:r>
          <w:r>
            <w:t>7:</w:t>
          </w:r>
          <w:r>
            <w:rPr>
              <w:spacing w:val="-11"/>
            </w:rPr>
            <w:t xml:space="preserve"> </w:t>
          </w:r>
          <w:r>
            <w:rPr>
              <w:spacing w:val="-2"/>
            </w:rPr>
            <w:t>CONCLUSION</w:t>
          </w:r>
          <w:r>
            <w:tab/>
          </w:r>
          <w:r>
            <w:rPr>
              <w:rFonts w:hint="default"/>
              <w:lang w:val="en-IN"/>
            </w:rPr>
            <w:t>60</w:t>
          </w:r>
        </w:p>
        <w:p>
          <w:pPr>
            <w:pStyle w:val="12"/>
            <w:tabs>
              <w:tab w:val="right" w:pos="9469"/>
            </w:tabs>
            <w:spacing w:before="643"/>
            <w:jc w:val="both"/>
          </w:pPr>
          <w:r>
            <w:t>CHAPTER</w:t>
          </w:r>
          <w:r>
            <w:rPr>
              <w:spacing w:val="-8"/>
            </w:rPr>
            <w:t xml:space="preserve"> </w:t>
          </w:r>
          <w:r>
            <w:t>8:</w:t>
          </w:r>
          <w:r>
            <w:rPr>
              <w:spacing w:val="-16"/>
            </w:rPr>
            <w:t xml:space="preserve"> </w:t>
          </w:r>
          <w:r>
            <w:t>FUTURE</w:t>
          </w:r>
          <w:r>
            <w:rPr>
              <w:spacing w:val="-8"/>
            </w:rPr>
            <w:t xml:space="preserve"> </w:t>
          </w:r>
          <w:r>
            <w:rPr>
              <w:spacing w:val="-4"/>
            </w:rPr>
            <w:t>SCOPE</w:t>
          </w:r>
          <w:r>
            <w:tab/>
          </w:r>
          <w:r>
            <w:rPr>
              <w:rFonts w:hint="default"/>
              <w:lang w:val="en-IN"/>
            </w:rPr>
            <w:t>63</w:t>
          </w:r>
        </w:p>
        <w:p>
          <w:pPr>
            <w:pStyle w:val="12"/>
            <w:tabs>
              <w:tab w:val="right" w:pos="9454"/>
            </w:tabs>
            <w:jc w:val="both"/>
          </w:pPr>
          <w:r>
            <w:t>CHAPTER</w:t>
          </w:r>
          <w:r>
            <w:rPr>
              <w:spacing w:val="-7"/>
            </w:rPr>
            <w:t xml:space="preserve"> </w:t>
          </w:r>
          <w:r>
            <w:t>9:</w:t>
          </w:r>
          <w:r>
            <w:rPr>
              <w:spacing w:val="-11"/>
            </w:rPr>
            <w:t xml:space="preserve"> </w:t>
          </w:r>
          <w:r>
            <w:rPr>
              <w:spacing w:val="-2"/>
            </w:rPr>
            <w:t>REFERENCES</w:t>
          </w:r>
          <w:r>
            <w:tab/>
          </w:r>
          <w:r>
            <w:rPr>
              <w:rFonts w:hint="default"/>
              <w:lang w:val="en-IN"/>
            </w:rPr>
            <w:t>66</w:t>
          </w:r>
        </w:p>
      </w:sdtContent>
    </w:sdt>
    <w:p>
      <w:pPr>
        <w:tabs>
          <w:tab w:val="left" w:pos="4567"/>
        </w:tabs>
        <w:spacing w:before="75"/>
        <w:ind w:left="720"/>
        <w:rPr>
          <w:b/>
          <w:sz w:val="56"/>
          <w:szCs w:val="56"/>
        </w:rPr>
        <w:sectPr>
          <w:headerReference r:id="rId6" w:type="default"/>
          <w:footerReference r:id="rId7" w:type="default"/>
          <w:pgSz w:w="11900" w:h="16838"/>
          <w:pgMar w:top="1338" w:right="743" w:bottom="278" w:left="720" w:header="720" w:footer="720" w:gutter="0"/>
          <w:pgNumType w:fmt="decimal"/>
          <w:cols w:space="0" w:num="1"/>
          <w:rtlGutter w:val="0"/>
          <w:docGrid w:linePitch="0" w:charSpace="0"/>
        </w:sectPr>
      </w:pPr>
    </w:p>
    <w:p>
      <w:pPr>
        <w:tabs>
          <w:tab w:val="left" w:pos="4567"/>
        </w:tabs>
        <w:spacing w:before="75"/>
        <w:ind w:left="720"/>
        <w:rPr>
          <w:b/>
          <w:sz w:val="56"/>
          <w:szCs w:val="56"/>
        </w:rPr>
      </w:pPr>
    </w:p>
    <w:p>
      <w:pPr>
        <w:tabs>
          <w:tab w:val="left" w:pos="4567"/>
        </w:tabs>
        <w:spacing w:before="75"/>
        <w:ind w:left="720"/>
        <w:rPr>
          <w:b/>
          <w:sz w:val="56"/>
          <w:szCs w:val="56"/>
        </w:rPr>
      </w:pPr>
    </w:p>
    <w:p>
      <w:pPr>
        <w:tabs>
          <w:tab w:val="left" w:pos="4567"/>
        </w:tabs>
        <w:spacing w:before="75"/>
        <w:ind w:left="720"/>
        <w:rPr>
          <w:b/>
          <w:sz w:val="56"/>
          <w:szCs w:val="56"/>
        </w:rPr>
      </w:pPr>
    </w:p>
    <w:p>
      <w:pPr>
        <w:tabs>
          <w:tab w:val="left" w:pos="4567"/>
        </w:tabs>
        <w:spacing w:before="75"/>
        <w:ind w:left="720"/>
        <w:rPr>
          <w:b/>
          <w:sz w:val="56"/>
          <w:szCs w:val="56"/>
        </w:rPr>
      </w:pPr>
    </w:p>
    <w:p>
      <w:pPr>
        <w:tabs>
          <w:tab w:val="left" w:pos="4567"/>
        </w:tabs>
        <w:spacing w:before="75"/>
        <w:ind w:left="720"/>
        <w:rPr>
          <w:b/>
          <w:sz w:val="56"/>
          <w:szCs w:val="56"/>
        </w:rPr>
      </w:pPr>
    </w:p>
    <w:p>
      <w:pPr>
        <w:tabs>
          <w:tab w:val="left" w:pos="4567"/>
        </w:tabs>
        <w:spacing w:before="75"/>
        <w:ind w:left="720"/>
        <w:rPr>
          <w:b/>
          <w:sz w:val="56"/>
          <w:szCs w:val="56"/>
        </w:rPr>
      </w:pPr>
    </w:p>
    <w:p>
      <w:pPr>
        <w:tabs>
          <w:tab w:val="left" w:pos="4567"/>
        </w:tabs>
        <w:spacing w:before="75"/>
        <w:ind w:left="720"/>
        <w:rPr>
          <w:b/>
          <w:sz w:val="56"/>
          <w:szCs w:val="56"/>
        </w:rPr>
      </w:pPr>
    </w:p>
    <w:p>
      <w:pPr>
        <w:tabs>
          <w:tab w:val="left" w:pos="4567"/>
        </w:tabs>
        <w:spacing w:before="75"/>
        <w:ind w:left="720"/>
        <w:rPr>
          <w:b/>
          <w:sz w:val="56"/>
          <w:szCs w:val="56"/>
        </w:rPr>
      </w:pPr>
    </w:p>
    <w:p>
      <w:pPr>
        <w:tabs>
          <w:tab w:val="left" w:pos="4567"/>
        </w:tabs>
        <w:spacing w:before="75"/>
        <w:ind w:left="720"/>
        <w:rPr>
          <w:b/>
          <w:sz w:val="56"/>
          <w:szCs w:val="56"/>
        </w:rPr>
      </w:pPr>
    </w:p>
    <w:p>
      <w:pPr>
        <w:tabs>
          <w:tab w:val="left" w:pos="4567"/>
        </w:tabs>
        <w:spacing w:before="75"/>
        <w:ind w:left="720"/>
        <w:jc w:val="center"/>
        <w:rPr>
          <w:b/>
          <w:sz w:val="56"/>
          <w:szCs w:val="56"/>
        </w:rPr>
      </w:pPr>
      <w:r>
        <w:rPr>
          <w:b/>
          <w:sz w:val="56"/>
          <w:szCs w:val="56"/>
        </w:rPr>
        <w:t>CHAPTER 1:</w:t>
      </w:r>
    </w:p>
    <w:p>
      <w:pPr>
        <w:tabs>
          <w:tab w:val="left" w:pos="4567"/>
        </w:tabs>
        <w:spacing w:before="75"/>
        <w:ind w:left="720"/>
        <w:jc w:val="center"/>
        <w:rPr>
          <w:b/>
          <w:sz w:val="56"/>
          <w:szCs w:val="56"/>
        </w:rPr>
      </w:pPr>
      <w:r>
        <w:rPr>
          <w:b/>
          <w:sz w:val="56"/>
          <w:szCs w:val="56"/>
        </w:rPr>
        <w:t>INTRODUCTION</w:t>
      </w: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tabs>
          <w:tab w:val="left" w:pos="4567"/>
        </w:tabs>
        <w:spacing w:before="75"/>
        <w:jc w:val="center"/>
        <w:rPr>
          <w:b/>
          <w:sz w:val="28"/>
          <w:szCs w:val="28"/>
        </w:rPr>
      </w:pPr>
    </w:p>
    <w:p>
      <w:pPr>
        <w:spacing w:after="0"/>
        <w:sectPr>
          <w:footerReference r:id="rId8" w:type="default"/>
          <w:pgSz w:w="11900" w:h="16838"/>
          <w:pgMar w:top="1338" w:right="743" w:bottom="278" w:left="720" w:header="720" w:footer="720" w:gutter="0"/>
          <w:pgNumType w:fmt="decimal" w:start="1"/>
          <w:cols w:space="0" w:num="1"/>
          <w:rtlGutter w:val="0"/>
          <w:docGrid w:linePitch="0" w:charSpace="0"/>
        </w:sectPr>
      </w:pPr>
    </w:p>
    <w:p>
      <w:pPr>
        <w:pStyle w:val="14"/>
        <w:numPr>
          <w:ilvl w:val="1"/>
          <w:numId w:val="5"/>
        </w:numPr>
        <w:tabs>
          <w:tab w:val="left" w:pos="4567"/>
        </w:tabs>
        <w:spacing w:before="75" w:after="0" w:line="240" w:lineRule="auto"/>
        <w:ind w:left="4567" w:right="0" w:hanging="423"/>
        <w:jc w:val="left"/>
        <w:rPr>
          <w:b/>
          <w:sz w:val="28"/>
        </w:rPr>
      </w:pPr>
      <w:r>
        <w:rPr>
          <w:b/>
          <w:spacing w:val="-2"/>
          <w:sz w:val="28"/>
        </w:rPr>
        <w:t>INTRODUCTION</w:t>
      </w:r>
    </w:p>
    <w:p>
      <w:pPr>
        <w:pStyle w:val="8"/>
        <w:spacing w:before="254"/>
        <w:rPr>
          <w:b/>
          <w:sz w:val="28"/>
        </w:rPr>
      </w:pPr>
    </w:p>
    <w:p>
      <w:pPr>
        <w:pStyle w:val="3"/>
        <w:numPr>
          <w:ilvl w:val="2"/>
          <w:numId w:val="5"/>
        </w:numPr>
        <w:tabs>
          <w:tab w:val="left" w:pos="1800"/>
        </w:tabs>
        <w:spacing w:before="0" w:after="0" w:line="240" w:lineRule="auto"/>
        <w:ind w:left="1800" w:right="0" w:hanging="537"/>
        <w:jc w:val="left"/>
      </w:pPr>
      <w:bookmarkStart w:id="8" w:name="_bookmark0"/>
      <w:bookmarkEnd w:id="8"/>
      <w:r>
        <w:t>OBJECTIVE</w:t>
      </w:r>
      <w:r>
        <w:rPr>
          <w:spacing w:val="46"/>
        </w:rPr>
        <w:t xml:space="preserve"> </w:t>
      </w:r>
      <w:r>
        <w:t>OF</w:t>
      </w:r>
      <w:r>
        <w:rPr>
          <w:spacing w:val="49"/>
        </w:rPr>
        <w:t xml:space="preserve"> </w:t>
      </w:r>
      <w:r>
        <w:t>THE</w:t>
      </w:r>
      <w:r>
        <w:rPr>
          <w:spacing w:val="44"/>
        </w:rPr>
        <w:t xml:space="preserve"> </w:t>
      </w:r>
      <w:r>
        <w:rPr>
          <w:spacing w:val="-2"/>
        </w:rPr>
        <w:t>PROJECT</w:t>
      </w:r>
    </w:p>
    <w:p>
      <w:pPr>
        <w:pStyle w:val="8"/>
        <w:keepNext w:val="0"/>
        <w:keepLines w:val="0"/>
        <w:pageBreakBefore w:val="0"/>
        <w:widowControl w:val="0"/>
        <w:kinsoku/>
        <w:wordWrap/>
        <w:overflowPunct/>
        <w:topLinePunct w:val="0"/>
        <w:autoSpaceDE w:val="0"/>
        <w:autoSpaceDN w:val="0"/>
        <w:bidi w:val="0"/>
        <w:adjustRightInd/>
        <w:snapToGrid/>
        <w:spacing w:before="157" w:line="360" w:lineRule="auto"/>
        <w:ind w:left="1984" w:right="697" w:firstLine="720"/>
        <w:jc w:val="both"/>
        <w:textAlignment w:val="auto"/>
        <w:rPr>
          <w:rFonts w:hint="default"/>
        </w:rPr>
      </w:pPr>
      <w:r>
        <w:rPr>
          <w:rFonts w:hint="default"/>
        </w:rPr>
        <w:t>The primary objective of the project is to develop an automated stress detection system utilizing Machine Learning classifiers and EEG signals. The selection of EEG was based on its ability to highlight altered electrical activity within the brain, making it a suitable candidate for stress detection. Additionally, the study aims to investigate the feasibility of reducing the number of electrodes used during data collection, as this can result in faster and more cost-effective recordings. Through exploring the possibility of using a reduced number of electrodes, the study will also aim to determine the optimal placement of electrodes for accurate stress detection, as well as the effectiveness of different feature extraction methods and classification algorithms. By addressing these issues, the study aims to contribute to the development of a reliable and practical stress detection system, which can be used in various contexts, including clinical, research, and industrial settings.</w:t>
      </w:r>
    </w:p>
    <w:p>
      <w:pPr>
        <w:pStyle w:val="8"/>
        <w:keepNext w:val="0"/>
        <w:keepLines w:val="0"/>
        <w:pageBreakBefore w:val="0"/>
        <w:widowControl w:val="0"/>
        <w:kinsoku/>
        <w:wordWrap/>
        <w:overflowPunct/>
        <w:topLinePunct w:val="0"/>
        <w:autoSpaceDE w:val="0"/>
        <w:autoSpaceDN w:val="0"/>
        <w:bidi w:val="0"/>
        <w:adjustRightInd/>
        <w:snapToGrid/>
        <w:spacing w:before="157" w:line="360" w:lineRule="auto"/>
        <w:ind w:left="1984" w:right="697" w:firstLine="720"/>
        <w:jc w:val="both"/>
        <w:textAlignment w:val="auto"/>
        <w:rPr>
          <w:rFonts w:hint="default"/>
        </w:rPr>
      </w:pPr>
    </w:p>
    <w:p>
      <w:pPr>
        <w:pStyle w:val="8"/>
        <w:keepNext w:val="0"/>
        <w:keepLines w:val="0"/>
        <w:pageBreakBefore w:val="0"/>
        <w:widowControl w:val="0"/>
        <w:kinsoku/>
        <w:wordWrap/>
        <w:overflowPunct/>
        <w:topLinePunct w:val="0"/>
        <w:autoSpaceDE w:val="0"/>
        <w:autoSpaceDN w:val="0"/>
        <w:bidi w:val="0"/>
        <w:adjustRightInd/>
        <w:snapToGrid/>
        <w:spacing w:before="157" w:line="360" w:lineRule="auto"/>
        <w:ind w:left="1984" w:right="697" w:firstLine="720"/>
        <w:jc w:val="both"/>
        <w:textAlignment w:val="auto"/>
        <w:rPr>
          <w:rFonts w:hint="default"/>
        </w:rPr>
      </w:pPr>
      <w:r>
        <w:rPr>
          <w:rFonts w:hint="default"/>
        </w:rPr>
        <w:t>The dataset collected will consist of stressed state data from a group of students experiencing mental stress symptoms during their exam period, and baseline data recorded after the winter holidays. The subjects will give a statement regarding their stress level during recording, commonly called a Stress Scale (SS). Furthermore, each participant will complete the psychological inventory questionnaire called the State Trait Anxiety Inventory for Adults Form Y-1 and Y-2 (STAI-Y). The stress levels will be compared and analyzed along with the data. The raw EEG data requires pre-processing in the form of signal decomposition and processing techniques to de-noise the signal and extract the data’s features. Then, the EEG data will be fed to several Machine Learning methods in order to develop a reliable classification model for achieving the aim of a computer-aided stress detection system. The final goal is to complete a program that can assist in the early detection of stress-related mental health disorders.</w:t>
      </w:r>
    </w:p>
    <w:p>
      <w:pPr>
        <w:pStyle w:val="8"/>
        <w:keepNext w:val="0"/>
        <w:keepLines w:val="0"/>
        <w:pageBreakBefore w:val="0"/>
        <w:widowControl w:val="0"/>
        <w:kinsoku/>
        <w:wordWrap/>
        <w:overflowPunct/>
        <w:topLinePunct w:val="0"/>
        <w:autoSpaceDE w:val="0"/>
        <w:autoSpaceDN w:val="0"/>
        <w:bidi w:val="0"/>
        <w:adjustRightInd/>
        <w:snapToGrid/>
        <w:spacing w:before="157" w:line="360" w:lineRule="auto"/>
        <w:ind w:left="1984" w:right="697" w:firstLine="720"/>
        <w:jc w:val="both"/>
        <w:textAlignment w:val="auto"/>
        <w:rPr>
          <w:rFonts w:hint="default"/>
        </w:rPr>
      </w:pPr>
    </w:p>
    <w:p>
      <w:pPr>
        <w:pStyle w:val="8"/>
        <w:keepNext w:val="0"/>
        <w:keepLines w:val="0"/>
        <w:pageBreakBefore w:val="0"/>
        <w:widowControl w:val="0"/>
        <w:kinsoku/>
        <w:wordWrap/>
        <w:overflowPunct/>
        <w:topLinePunct w:val="0"/>
        <w:autoSpaceDE w:val="0"/>
        <w:autoSpaceDN w:val="0"/>
        <w:bidi w:val="0"/>
        <w:adjustRightInd/>
        <w:snapToGrid/>
        <w:spacing w:before="157" w:line="360" w:lineRule="auto"/>
        <w:ind w:left="1984" w:right="697" w:firstLine="720"/>
        <w:jc w:val="both"/>
        <w:textAlignment w:val="auto"/>
        <w:rPr>
          <w:rFonts w:hint="default"/>
        </w:rPr>
      </w:pPr>
    </w:p>
    <w:p>
      <w:pPr>
        <w:pStyle w:val="3"/>
        <w:numPr>
          <w:ilvl w:val="2"/>
          <w:numId w:val="5"/>
        </w:numPr>
        <w:tabs>
          <w:tab w:val="left" w:pos="1752"/>
        </w:tabs>
        <w:spacing w:before="0" w:after="0" w:line="240" w:lineRule="auto"/>
        <w:ind w:left="1752" w:right="0" w:hanging="489"/>
        <w:jc w:val="left"/>
      </w:pPr>
      <w:r>
        <w:t>THE</w:t>
      </w:r>
      <w:r>
        <w:rPr>
          <w:spacing w:val="-14"/>
        </w:rPr>
        <w:t xml:space="preserve"> </w:t>
      </w:r>
      <w:r>
        <w:t>EXISTING</w:t>
      </w:r>
      <w:r>
        <w:rPr>
          <w:spacing w:val="-10"/>
        </w:rPr>
        <w:t xml:space="preserve"> </w:t>
      </w:r>
      <w:r>
        <w:rPr>
          <w:spacing w:val="-2"/>
        </w:rPr>
        <w:t>SYSTEM</w:t>
      </w:r>
    </w:p>
    <w:p>
      <w:pPr>
        <w:pStyle w:val="14"/>
        <w:numPr>
          <w:ilvl w:val="0"/>
          <w:numId w:val="0"/>
        </w:numPr>
        <w:tabs>
          <w:tab w:val="left" w:pos="1983"/>
        </w:tabs>
        <w:spacing w:before="156" w:after="0" w:line="357" w:lineRule="auto"/>
        <w:ind w:left="1623" w:leftChars="0" w:right="1285" w:rightChars="0"/>
        <w:jc w:val="both"/>
        <w:rPr>
          <w:sz w:val="24"/>
        </w:rPr>
      </w:pPr>
      <w:r>
        <w:rPr>
          <w:rFonts w:hint="default"/>
          <w:sz w:val="24"/>
        </w:rPr>
        <w:t>The existing systems for stress detection and management primarily rely on traditional methods such as self-reporting, clinical assessments, and physiological measurements. While these methods have been valuable, they often suffer from limitations in accuracy, scalability, and cost-effectiveness.</w:t>
      </w:r>
    </w:p>
    <w:p>
      <w:pPr>
        <w:pStyle w:val="14"/>
        <w:numPr>
          <w:ilvl w:val="0"/>
          <w:numId w:val="0"/>
        </w:numPr>
        <w:tabs>
          <w:tab w:val="left" w:pos="1983"/>
        </w:tabs>
        <w:spacing w:before="156" w:after="0" w:line="357" w:lineRule="auto"/>
        <w:ind w:left="1623" w:leftChars="0" w:right="1285" w:rightChars="0"/>
        <w:jc w:val="both"/>
        <w:rPr>
          <w:rFonts w:hint="default"/>
          <w:sz w:val="24"/>
        </w:rPr>
      </w:pPr>
      <w:r>
        <w:rPr>
          <w:rFonts w:hint="default"/>
          <w:sz w:val="24"/>
        </w:rPr>
        <w:t>Self-reporting, a common method, involves individuals subjectively assessing their own stress levels through questionnaires or surveys. However, this approach is prone to bias and may not always accurately reflect the individual's true stress levels. Moreover, self-reporting relies heavily on the individual's awareness and willingness to report accurately, which can vary significantly from person to person.</w:t>
      </w:r>
    </w:p>
    <w:p>
      <w:pPr>
        <w:pStyle w:val="14"/>
        <w:numPr>
          <w:ilvl w:val="0"/>
          <w:numId w:val="0"/>
        </w:numPr>
        <w:tabs>
          <w:tab w:val="left" w:pos="1983"/>
        </w:tabs>
        <w:spacing w:before="156" w:after="0" w:line="357" w:lineRule="auto"/>
        <w:ind w:left="1623" w:leftChars="0" w:right="1285" w:rightChars="0"/>
        <w:jc w:val="both"/>
        <w:rPr>
          <w:rFonts w:hint="default"/>
          <w:sz w:val="24"/>
        </w:rPr>
      </w:pPr>
      <w:r>
        <w:rPr>
          <w:rFonts w:hint="default"/>
          <w:sz w:val="24"/>
        </w:rPr>
        <w:t>Clinical assessments conducted by mental health professionals offer a more objective evaluation of stress levels through structured interviews, observation, and standardized tests. While these assessments provide valuable insights, they can be time-consuming, expensive, and require specialized training to administer and interpret accurately. Additionally, access to mental health professionals may be limited, especially in remote or underserved areas.</w:t>
      </w:r>
    </w:p>
    <w:p>
      <w:pPr>
        <w:pStyle w:val="14"/>
        <w:numPr>
          <w:ilvl w:val="0"/>
          <w:numId w:val="0"/>
        </w:numPr>
        <w:tabs>
          <w:tab w:val="left" w:pos="1983"/>
        </w:tabs>
        <w:spacing w:before="156" w:after="0" w:line="357" w:lineRule="auto"/>
        <w:ind w:left="1623" w:leftChars="0" w:right="1285" w:rightChars="0"/>
        <w:jc w:val="both"/>
        <w:rPr>
          <w:rFonts w:hint="default"/>
          <w:sz w:val="24"/>
        </w:rPr>
      </w:pPr>
      <w:r>
        <w:rPr>
          <w:rFonts w:hint="default"/>
          <w:sz w:val="24"/>
        </w:rPr>
        <w:t>Physiological measurements, including heart rate variability (HRV), skin conductance, and cortisol levels, offer objective indicators of stress. These measurements are often obtained through wearable devices or laboratory tests. While physiological measurements provide valuable data, they may not capture the full complexity of stress responses and can be intrusive or inconvenient for individuals to use regularly.</w:t>
      </w:r>
    </w:p>
    <w:p>
      <w:pPr>
        <w:pStyle w:val="14"/>
        <w:numPr>
          <w:ilvl w:val="0"/>
          <w:numId w:val="0"/>
        </w:numPr>
        <w:tabs>
          <w:tab w:val="left" w:pos="1983"/>
        </w:tabs>
        <w:spacing w:before="156" w:after="0" w:line="357" w:lineRule="auto"/>
        <w:ind w:left="1623" w:leftChars="0" w:right="1285" w:rightChars="0"/>
        <w:jc w:val="both"/>
        <w:rPr>
          <w:rFonts w:hint="default"/>
          <w:sz w:val="24"/>
        </w:rPr>
      </w:pPr>
      <w:r>
        <w:rPr>
          <w:rFonts w:hint="default"/>
          <w:sz w:val="24"/>
        </w:rPr>
        <w:t>Despite these limitations, existing systems have made significant contributions to stress management and prevention. Self-reporting and clinical assessments play crucial roles in identifying individuals at risk of stress-related disorders and guiding treatment interventions. Physiological measurements provide valuable biomarkers for understanding the physiological mechanisms underlying stress and its impact on health.</w:t>
      </w:r>
    </w:p>
    <w:p>
      <w:pPr>
        <w:pStyle w:val="14"/>
        <w:numPr>
          <w:ilvl w:val="0"/>
          <w:numId w:val="0"/>
        </w:numPr>
        <w:tabs>
          <w:tab w:val="left" w:pos="1983"/>
        </w:tabs>
        <w:spacing w:before="156" w:after="0" w:line="357" w:lineRule="auto"/>
        <w:ind w:left="1623" w:leftChars="0" w:right="1285" w:rightChars="0"/>
        <w:jc w:val="both"/>
        <w:rPr>
          <w:rFonts w:hint="default"/>
          <w:sz w:val="24"/>
        </w:rPr>
      </w:pPr>
      <w:r>
        <w:rPr>
          <w:rFonts w:hint="default"/>
          <w:sz w:val="24"/>
        </w:rPr>
        <w:t>However, there is a growing recognition of the need for more advanced and technology-driven approaches to stress detection and management. With the rise of digital health technologies and artificial intelligence (AI), there is an opportunity to develop more accurate, scalable, and accessible solutions for stress detection and management.</w:t>
      </w:r>
    </w:p>
    <w:p>
      <w:pPr>
        <w:pStyle w:val="14"/>
        <w:numPr>
          <w:ilvl w:val="0"/>
          <w:numId w:val="0"/>
        </w:numPr>
        <w:tabs>
          <w:tab w:val="left" w:pos="1983"/>
        </w:tabs>
        <w:spacing w:before="156" w:after="0" w:line="357" w:lineRule="auto"/>
        <w:ind w:left="1623" w:leftChars="0" w:right="1285" w:rightChars="0"/>
        <w:jc w:val="both"/>
        <w:rPr>
          <w:rFonts w:hint="default"/>
          <w:sz w:val="24"/>
        </w:rPr>
      </w:pPr>
      <w:r>
        <w:rPr>
          <w:rFonts w:hint="default"/>
          <w:sz w:val="24"/>
        </w:rPr>
        <w:t>Emerging technologies such as machine learning and wearable sensors hold promise for revolutionizing stress detection and management. Machine learning algorithms can analyze vast amounts of data to identify patterns and predict stress levels with high accuracy. Wearable sensors, integrated into everyday devices such as smartwatches and smartphones, offer continuous monitoring of physiological signals in real-time, providing valuable insights into individuals' stress levels and triggers.</w:t>
      </w:r>
    </w:p>
    <w:p>
      <w:pPr>
        <w:pStyle w:val="14"/>
        <w:numPr>
          <w:ilvl w:val="0"/>
          <w:numId w:val="0"/>
        </w:numPr>
        <w:tabs>
          <w:tab w:val="left" w:pos="1983"/>
        </w:tabs>
        <w:spacing w:before="156" w:after="0" w:line="357" w:lineRule="auto"/>
        <w:ind w:left="1623" w:leftChars="0" w:right="1285" w:rightChars="0"/>
        <w:jc w:val="both"/>
        <w:rPr>
          <w:rFonts w:hint="default"/>
          <w:sz w:val="24"/>
        </w:rPr>
      </w:pPr>
      <w:r>
        <w:rPr>
          <w:rFonts w:hint="default"/>
          <w:sz w:val="24"/>
        </w:rPr>
        <w:t>Additionally, digital health platforms and mobile applications can leverage machine learning algorithms to deliver personalized interventions for stress management. These interventions may include cognitive-behavioral therapy (CBT), mindfulness meditation, stress-reduction techniques, and lifestyle modifications tailored to individuals' specific needs and preferences.</w:t>
      </w:r>
    </w:p>
    <w:p>
      <w:pPr>
        <w:pStyle w:val="14"/>
        <w:numPr>
          <w:ilvl w:val="0"/>
          <w:numId w:val="0"/>
        </w:numPr>
        <w:tabs>
          <w:tab w:val="left" w:pos="1983"/>
        </w:tabs>
        <w:spacing w:before="156" w:after="0" w:line="357" w:lineRule="auto"/>
        <w:ind w:left="1623" w:leftChars="0" w:right="1285" w:rightChars="0"/>
        <w:jc w:val="both"/>
        <w:rPr>
          <w:rFonts w:hint="default"/>
          <w:sz w:val="24"/>
        </w:rPr>
      </w:pPr>
      <w:r>
        <w:rPr>
          <w:rFonts w:hint="default"/>
          <w:sz w:val="24"/>
        </w:rPr>
        <w:t>Overall, while existing systems for stress detection and management have played a critical role in addressing this global health challenge, there is a clear need for more advanced and technology-driven approaches. By leveraging the power of machine learning, wearable sensors, and digital health platforms, we can develop more accurate, scalable, and personalized solutions for stress detection and management, ultimately improving outcomes for individuals and populations worldwide.</w:t>
      </w:r>
    </w:p>
    <w:p>
      <w:pPr>
        <w:pStyle w:val="14"/>
        <w:numPr>
          <w:ilvl w:val="3"/>
          <w:numId w:val="5"/>
        </w:numPr>
        <w:tabs>
          <w:tab w:val="left" w:pos="1983"/>
        </w:tabs>
        <w:spacing w:before="213" w:after="0" w:line="288" w:lineRule="auto"/>
        <w:ind w:left="1983" w:right="6830" w:hanging="360"/>
        <w:jc w:val="left"/>
        <w:rPr>
          <w:sz w:val="24"/>
        </w:rPr>
      </w:pPr>
      <w:r>
        <w:rPr>
          <w:b/>
          <w:bCs/>
          <w:spacing w:val="-2"/>
          <w:sz w:val="24"/>
        </w:rPr>
        <w:t>Dis</w:t>
      </w:r>
      <w:r>
        <w:rPr>
          <w:rFonts w:hint="default"/>
          <w:b/>
          <w:bCs/>
          <w:spacing w:val="-2"/>
          <w:sz w:val="24"/>
          <w:lang w:val="en-IN"/>
        </w:rPr>
        <w:t>a</w:t>
      </w:r>
      <w:r>
        <w:rPr>
          <w:b/>
          <w:bCs/>
          <w:spacing w:val="-2"/>
          <w:sz w:val="24"/>
        </w:rPr>
        <w:t>dvantages</w:t>
      </w:r>
      <w:r>
        <w:rPr>
          <w:b/>
          <w:bCs/>
          <w:spacing w:val="-13"/>
          <w:sz w:val="24"/>
        </w:rPr>
        <w:t xml:space="preserve"> </w:t>
      </w:r>
      <w:r>
        <w:rPr>
          <w:b/>
          <w:bCs/>
          <w:spacing w:val="-2"/>
          <w:sz w:val="24"/>
        </w:rPr>
        <w:t xml:space="preserve">: </w:t>
      </w:r>
    </w:p>
    <w:p>
      <w:pPr>
        <w:pStyle w:val="14"/>
        <w:keepNext w:val="0"/>
        <w:keepLines w:val="0"/>
        <w:pageBreakBefore w:val="0"/>
        <w:widowControl w:val="0"/>
        <w:numPr>
          <w:ilvl w:val="3"/>
          <w:numId w:val="5"/>
        </w:numPr>
        <w:tabs>
          <w:tab w:val="left" w:pos="1983"/>
        </w:tabs>
        <w:kinsoku/>
        <w:wordWrap/>
        <w:overflowPunct/>
        <w:topLinePunct w:val="0"/>
        <w:autoSpaceDE w:val="0"/>
        <w:autoSpaceDN w:val="0"/>
        <w:bidi w:val="0"/>
        <w:adjustRightInd/>
        <w:snapToGrid/>
        <w:spacing w:before="157" w:after="0" w:line="360" w:lineRule="auto"/>
        <w:ind w:left="1984" w:right="697" w:firstLine="303" w:firstLineChars="126"/>
        <w:jc w:val="both"/>
        <w:textAlignment w:val="auto"/>
        <w:rPr>
          <w:sz w:val="24"/>
        </w:rPr>
      </w:pPr>
      <w:r>
        <w:rPr>
          <w:b/>
          <w:bCs/>
          <w:sz w:val="24"/>
        </w:rPr>
        <w:t>Subjectivity:</w:t>
      </w:r>
      <w:r>
        <w:rPr>
          <w:sz w:val="24"/>
        </w:rPr>
        <w:t xml:space="preserve"> Existing methods, such as self-reporting and clinical assessments, rely heavily on subjective interpretations, leading to potential biases and inaccuracies in identifying stress levels.</w:t>
      </w:r>
    </w:p>
    <w:p>
      <w:pPr>
        <w:pStyle w:val="14"/>
        <w:keepNext w:val="0"/>
        <w:keepLines w:val="0"/>
        <w:pageBreakBefore w:val="0"/>
        <w:widowControl w:val="0"/>
        <w:numPr>
          <w:ilvl w:val="3"/>
          <w:numId w:val="5"/>
        </w:numPr>
        <w:tabs>
          <w:tab w:val="left" w:pos="1983"/>
        </w:tabs>
        <w:kinsoku/>
        <w:wordWrap/>
        <w:overflowPunct/>
        <w:topLinePunct w:val="0"/>
        <w:autoSpaceDE w:val="0"/>
        <w:autoSpaceDN w:val="0"/>
        <w:bidi w:val="0"/>
        <w:adjustRightInd/>
        <w:snapToGrid/>
        <w:spacing w:before="157" w:after="0" w:line="360" w:lineRule="auto"/>
        <w:ind w:left="1984" w:right="697" w:firstLine="303" w:firstLineChars="126"/>
        <w:jc w:val="both"/>
        <w:textAlignment w:val="auto"/>
        <w:rPr>
          <w:sz w:val="24"/>
        </w:rPr>
      </w:pPr>
      <w:r>
        <w:rPr>
          <w:rFonts w:hint="default"/>
          <w:b/>
          <w:bCs/>
          <w:sz w:val="24"/>
        </w:rPr>
        <w:t>Cost and Accessibility:</w:t>
      </w:r>
      <w:r>
        <w:rPr>
          <w:rFonts w:hint="default"/>
          <w:sz w:val="24"/>
        </w:rPr>
        <w:t xml:space="preserve"> Clinical assessments and physiological measurements can be expensive and require specialized equipment or trained professionals, limiting access to stress detection and management services, particularly in underserved areas.</w:t>
      </w:r>
    </w:p>
    <w:p>
      <w:pPr>
        <w:pStyle w:val="14"/>
        <w:keepNext w:val="0"/>
        <w:keepLines w:val="0"/>
        <w:pageBreakBefore w:val="0"/>
        <w:widowControl w:val="0"/>
        <w:numPr>
          <w:ilvl w:val="3"/>
          <w:numId w:val="5"/>
        </w:numPr>
        <w:tabs>
          <w:tab w:val="left" w:pos="1983"/>
        </w:tabs>
        <w:kinsoku/>
        <w:wordWrap/>
        <w:overflowPunct/>
        <w:topLinePunct w:val="0"/>
        <w:autoSpaceDE w:val="0"/>
        <w:autoSpaceDN w:val="0"/>
        <w:bidi w:val="0"/>
        <w:adjustRightInd/>
        <w:snapToGrid/>
        <w:spacing w:before="157" w:after="0" w:line="360" w:lineRule="auto"/>
        <w:ind w:left="1984" w:right="697" w:firstLine="303" w:firstLineChars="126"/>
        <w:jc w:val="both"/>
        <w:textAlignment w:val="auto"/>
      </w:pPr>
      <w:r>
        <w:rPr>
          <w:rFonts w:hint="default"/>
          <w:b/>
          <w:bCs/>
          <w:sz w:val="24"/>
        </w:rPr>
        <w:t>Intrusiveness:</w:t>
      </w:r>
      <w:r>
        <w:rPr>
          <w:rFonts w:hint="default"/>
          <w:sz w:val="24"/>
        </w:rPr>
        <w:t xml:space="preserve"> Some physiological measurements, such as wearing sensors or undergoing laboratory tests, can be intrusive and inconvenient for individuals, hindering long-term adherence to stress monitoring protocols.</w:t>
      </w:r>
    </w:p>
    <w:p>
      <w:pPr>
        <w:pStyle w:val="14"/>
        <w:keepNext w:val="0"/>
        <w:keepLines w:val="0"/>
        <w:pageBreakBefore w:val="0"/>
        <w:widowControl w:val="0"/>
        <w:numPr>
          <w:ilvl w:val="0"/>
          <w:numId w:val="0"/>
        </w:numPr>
        <w:tabs>
          <w:tab w:val="left" w:pos="1983"/>
        </w:tabs>
        <w:kinsoku/>
        <w:wordWrap/>
        <w:overflowPunct/>
        <w:topLinePunct w:val="0"/>
        <w:autoSpaceDE w:val="0"/>
        <w:autoSpaceDN w:val="0"/>
        <w:bidi w:val="0"/>
        <w:adjustRightInd/>
        <w:snapToGrid/>
        <w:spacing w:before="157" w:after="0" w:line="360" w:lineRule="auto"/>
        <w:ind w:leftChars="126" w:right="697" w:rightChars="0"/>
        <w:jc w:val="both"/>
        <w:textAlignment w:val="auto"/>
      </w:pPr>
    </w:p>
    <w:p>
      <w:pPr>
        <w:pStyle w:val="14"/>
        <w:keepNext w:val="0"/>
        <w:keepLines w:val="0"/>
        <w:pageBreakBefore w:val="0"/>
        <w:widowControl w:val="0"/>
        <w:numPr>
          <w:ilvl w:val="0"/>
          <w:numId w:val="0"/>
        </w:numPr>
        <w:tabs>
          <w:tab w:val="left" w:pos="1983"/>
        </w:tabs>
        <w:kinsoku/>
        <w:wordWrap/>
        <w:overflowPunct/>
        <w:topLinePunct w:val="0"/>
        <w:autoSpaceDE w:val="0"/>
        <w:autoSpaceDN w:val="0"/>
        <w:bidi w:val="0"/>
        <w:adjustRightInd/>
        <w:snapToGrid/>
        <w:spacing w:before="157" w:after="0" w:line="360" w:lineRule="auto"/>
        <w:ind w:leftChars="126" w:right="697" w:rightChars="0"/>
        <w:jc w:val="both"/>
        <w:textAlignment w:val="auto"/>
      </w:pPr>
    </w:p>
    <w:p>
      <w:pPr>
        <w:pStyle w:val="14"/>
        <w:keepNext w:val="0"/>
        <w:keepLines w:val="0"/>
        <w:pageBreakBefore w:val="0"/>
        <w:widowControl w:val="0"/>
        <w:numPr>
          <w:ilvl w:val="0"/>
          <w:numId w:val="0"/>
        </w:numPr>
        <w:tabs>
          <w:tab w:val="left" w:pos="1983"/>
        </w:tabs>
        <w:kinsoku/>
        <w:wordWrap/>
        <w:overflowPunct/>
        <w:topLinePunct w:val="0"/>
        <w:autoSpaceDE w:val="0"/>
        <w:autoSpaceDN w:val="0"/>
        <w:bidi w:val="0"/>
        <w:adjustRightInd/>
        <w:snapToGrid/>
        <w:spacing w:before="157" w:after="0" w:line="360" w:lineRule="auto"/>
        <w:ind w:leftChars="126" w:right="697" w:rightChars="0"/>
        <w:jc w:val="both"/>
        <w:textAlignment w:val="auto"/>
      </w:pPr>
    </w:p>
    <w:p>
      <w:pPr>
        <w:pStyle w:val="3"/>
        <w:numPr>
          <w:ilvl w:val="2"/>
          <w:numId w:val="5"/>
        </w:numPr>
        <w:tabs>
          <w:tab w:val="left" w:pos="1752"/>
        </w:tabs>
        <w:spacing w:before="0" w:after="0" w:line="240" w:lineRule="auto"/>
        <w:ind w:left="1752" w:right="0" w:hanging="489"/>
        <w:jc w:val="left"/>
      </w:pPr>
      <w:r>
        <w:t>THE</w:t>
      </w:r>
      <w:r>
        <w:rPr>
          <w:spacing w:val="-15"/>
        </w:rPr>
        <w:t xml:space="preserve"> </w:t>
      </w:r>
      <w:r>
        <w:t>PROPOSED</w:t>
      </w:r>
      <w:r>
        <w:rPr>
          <w:spacing w:val="-15"/>
        </w:rPr>
        <w:t xml:space="preserve"> </w:t>
      </w:r>
      <w:r>
        <w:rPr>
          <w:spacing w:val="-2"/>
        </w:rPr>
        <w:t>SYSTEM</w:t>
      </w:r>
    </w:p>
    <w:p>
      <w:pPr>
        <w:pStyle w:val="14"/>
        <w:numPr>
          <w:ilvl w:val="0"/>
          <w:numId w:val="0"/>
        </w:numPr>
        <w:tabs>
          <w:tab w:val="left" w:pos="1983"/>
        </w:tabs>
        <w:spacing w:before="276" w:after="0" w:line="357" w:lineRule="auto"/>
        <w:ind w:left="1623" w:leftChars="0" w:right="1440" w:rightChars="0"/>
        <w:jc w:val="left"/>
        <w:rPr>
          <w:sz w:val="24"/>
        </w:rPr>
      </w:pPr>
      <w:r>
        <w:rPr>
          <w:rFonts w:hint="default"/>
          <w:sz w:val="24"/>
        </w:rPr>
        <w:t>The proposed system aims to revolutionize stress detection and management by leveraging advanced technology, including machine learning algorithms, wearable sensors, and digital health platforms. This system addresses the limitations of existing approaches by providing more accurate, scalable, and personalized solutions for identifying and managing stress.</w:t>
      </w:r>
    </w:p>
    <w:p>
      <w:pPr>
        <w:pStyle w:val="14"/>
        <w:numPr>
          <w:ilvl w:val="0"/>
          <w:numId w:val="0"/>
        </w:numPr>
        <w:tabs>
          <w:tab w:val="left" w:pos="1983"/>
        </w:tabs>
        <w:spacing w:before="276" w:after="0" w:line="357" w:lineRule="auto"/>
        <w:ind w:left="1623" w:leftChars="0" w:right="1440" w:rightChars="0"/>
        <w:jc w:val="left"/>
        <w:rPr>
          <w:rFonts w:hint="default"/>
          <w:sz w:val="24"/>
        </w:rPr>
      </w:pPr>
      <w:r>
        <w:rPr>
          <w:rFonts w:hint="default"/>
          <w:sz w:val="24"/>
        </w:rPr>
        <w:t>At the core of the proposed system is the integration of machine learning algorithms for stress detection. These algorithms analyze a wide range of data sources, including physiological signals, behavioral patterns, and environmental factors, to identify patterns and predict stress levels with high accuracy. By leveraging machine learning, the system can continuously learn and adapt to individual differences, improving its performance over time.</w:t>
      </w:r>
    </w:p>
    <w:p>
      <w:pPr>
        <w:pStyle w:val="14"/>
        <w:numPr>
          <w:ilvl w:val="0"/>
          <w:numId w:val="0"/>
        </w:numPr>
        <w:tabs>
          <w:tab w:val="left" w:pos="1983"/>
        </w:tabs>
        <w:spacing w:before="276" w:after="0" w:line="357" w:lineRule="auto"/>
        <w:ind w:left="1623" w:leftChars="0" w:right="1440" w:rightChars="0"/>
        <w:jc w:val="left"/>
        <w:rPr>
          <w:rFonts w:hint="default"/>
          <w:sz w:val="24"/>
        </w:rPr>
      </w:pPr>
      <w:r>
        <w:rPr>
          <w:rFonts w:hint="default"/>
          <w:sz w:val="24"/>
        </w:rPr>
        <w:t>Wearable sensors play a crucial role in the proposed system, providing continuous monitoring of physiological signals in real-time. These sensors are integrated into everyday devices such as smartwatches and smartphones, making stress monitoring seamless and non-intrusive for individuals. By capturing data such as heart rate variability, skin conductance, and movement patterns, wearable sensors provide valuable insights into individuals' stress levels and triggers.</w:t>
      </w:r>
    </w:p>
    <w:p>
      <w:pPr>
        <w:pStyle w:val="14"/>
        <w:numPr>
          <w:ilvl w:val="0"/>
          <w:numId w:val="0"/>
        </w:numPr>
        <w:tabs>
          <w:tab w:val="left" w:pos="1983"/>
        </w:tabs>
        <w:spacing w:before="276" w:after="0" w:line="357" w:lineRule="auto"/>
        <w:ind w:left="1623" w:leftChars="0" w:right="1440" w:rightChars="0"/>
        <w:jc w:val="left"/>
        <w:rPr>
          <w:rFonts w:hint="default"/>
          <w:sz w:val="24"/>
        </w:rPr>
      </w:pPr>
      <w:r>
        <w:rPr>
          <w:rFonts w:hint="default"/>
          <w:sz w:val="24"/>
        </w:rPr>
        <w:t>Digital health platforms and mobile applications serve as the interface for the proposed system, allowing individuals to access personalized interventions for stress management. These platforms deliver evidence-based interventions, including cognitive-behavioral therapy (CBT), mindfulness meditation, stress-reduction techniques, and lifestyle modifications, tailored to individuals' specific needs and preferences. By providing access to these interventions anytime, anywhere, the system empowers individuals to take an active role in managing their stress.</w:t>
      </w:r>
    </w:p>
    <w:p>
      <w:pPr>
        <w:pStyle w:val="14"/>
        <w:numPr>
          <w:ilvl w:val="0"/>
          <w:numId w:val="0"/>
        </w:numPr>
        <w:tabs>
          <w:tab w:val="left" w:pos="1983"/>
        </w:tabs>
        <w:spacing w:before="276" w:after="0" w:line="357" w:lineRule="auto"/>
        <w:ind w:left="1623" w:leftChars="0" w:right="1440" w:rightChars="0"/>
        <w:jc w:val="left"/>
        <w:rPr>
          <w:rFonts w:hint="default"/>
          <w:sz w:val="24"/>
        </w:rPr>
      </w:pPr>
      <w:r>
        <w:rPr>
          <w:rFonts w:hint="default"/>
          <w:sz w:val="24"/>
        </w:rPr>
        <w:t>One of the key innovations of the proposed system is its ability to adapt interventions based on real-time feedback and data insights. Machine learning algorithms continuously analyze individuals' responses to interventions and adjust the treatment plan accordingly, maximizing effectiveness and engagement. Additionally, the system leverages advanced data analytics techniques to identify trends and patterns in stress data, enabling proactive intervention and prevention strategies.</w:t>
      </w:r>
    </w:p>
    <w:p>
      <w:pPr>
        <w:pStyle w:val="14"/>
        <w:numPr>
          <w:ilvl w:val="0"/>
          <w:numId w:val="0"/>
        </w:numPr>
        <w:tabs>
          <w:tab w:val="left" w:pos="1983"/>
        </w:tabs>
        <w:spacing w:before="276" w:after="0" w:line="357" w:lineRule="auto"/>
        <w:ind w:left="1623" w:leftChars="0" w:right="1440" w:rightChars="0"/>
        <w:jc w:val="left"/>
        <w:rPr>
          <w:rFonts w:hint="default"/>
          <w:sz w:val="24"/>
        </w:rPr>
      </w:pPr>
      <w:r>
        <w:rPr>
          <w:rFonts w:hint="default"/>
          <w:sz w:val="24"/>
        </w:rPr>
        <w:t>The proposed system also emphasizes the importance of personalized and proactive stress management. By analyzing individuals' unique physiological and behavioral profiles, the system can identify early warning signs of stress and intervene before symptoms escalate. This proactive approach not only improves outcomes for individuals but also reduces the burden on healthcare systems by preventing stress-related disorders.</w:t>
      </w:r>
    </w:p>
    <w:p>
      <w:pPr>
        <w:pStyle w:val="14"/>
        <w:numPr>
          <w:ilvl w:val="0"/>
          <w:numId w:val="0"/>
        </w:numPr>
        <w:tabs>
          <w:tab w:val="left" w:pos="1983"/>
        </w:tabs>
        <w:spacing w:before="276" w:after="0" w:line="357" w:lineRule="auto"/>
        <w:ind w:left="1623" w:leftChars="0" w:right="1440" w:rightChars="0"/>
        <w:jc w:val="left"/>
        <w:rPr>
          <w:rFonts w:hint="default"/>
          <w:sz w:val="24"/>
        </w:rPr>
      </w:pPr>
      <w:r>
        <w:rPr>
          <w:rFonts w:hint="default"/>
          <w:sz w:val="24"/>
        </w:rPr>
        <w:t>Furthermore, the proposed system prioritizes privacy and data security, ensuring that individuals' sensitive health information is protected at all times. Data encryption, anonymization techniques, and strict access controls are implemented to safeguard individuals' privacy rights and comply with regulatory requirements.</w:t>
      </w:r>
    </w:p>
    <w:p>
      <w:pPr>
        <w:pStyle w:val="14"/>
        <w:numPr>
          <w:ilvl w:val="0"/>
          <w:numId w:val="0"/>
        </w:numPr>
        <w:tabs>
          <w:tab w:val="left" w:pos="1983"/>
        </w:tabs>
        <w:spacing w:before="276" w:after="0" w:line="357" w:lineRule="auto"/>
        <w:ind w:left="1623" w:leftChars="0" w:right="1440" w:rightChars="0"/>
        <w:jc w:val="left"/>
        <w:rPr>
          <w:rFonts w:ascii="Arial MT" w:hAnsi="Arial MT"/>
          <w:sz w:val="24"/>
        </w:rPr>
      </w:pPr>
      <w:r>
        <w:rPr>
          <w:rFonts w:hint="default"/>
          <w:sz w:val="24"/>
        </w:rPr>
        <w:t>In summary, the proposed system represents a paradigm shift in stress detection and management, offering more accurate, scalable, and personalized solutions for individuals and populations worldwide. By leveraging advanced technology, including machine learning algorithms, wearable sensors, and digital health platforms, the system empowers individuals to take control of their stress and lead healthier, happier lives.</w:t>
      </w:r>
    </w:p>
    <w:p>
      <w:pPr>
        <w:pStyle w:val="14"/>
        <w:numPr>
          <w:ilvl w:val="3"/>
          <w:numId w:val="5"/>
        </w:numPr>
        <w:tabs>
          <w:tab w:val="left" w:pos="1983"/>
        </w:tabs>
        <w:spacing w:before="204" w:after="0" w:line="240" w:lineRule="auto"/>
        <w:ind w:left="1983" w:right="0" w:hanging="360"/>
        <w:jc w:val="left"/>
        <w:rPr>
          <w:rFonts w:ascii="Arial MT" w:hAnsi="Arial MT"/>
          <w:sz w:val="24"/>
        </w:rPr>
      </w:pPr>
      <w:r>
        <w:rPr>
          <w:b/>
          <w:bCs/>
          <w:sz w:val="24"/>
        </w:rPr>
        <w:t>Advantages</w:t>
      </w:r>
      <w:r>
        <w:rPr>
          <w:b/>
          <w:bCs/>
          <w:spacing w:val="-10"/>
          <w:sz w:val="24"/>
        </w:rPr>
        <w:t xml:space="preserve"> </w:t>
      </w:r>
      <w:r>
        <w:rPr>
          <w:b/>
          <w:bCs/>
          <w:spacing w:val="-12"/>
          <w:sz w:val="24"/>
        </w:rPr>
        <w:t>:</w:t>
      </w:r>
    </w:p>
    <w:p>
      <w:pPr>
        <w:pStyle w:val="8"/>
        <w:spacing w:line="360" w:lineRule="auto"/>
        <w:ind w:right="662"/>
      </w:pPr>
    </w:p>
    <w:p>
      <w:pPr>
        <w:pStyle w:val="8"/>
        <w:spacing w:line="360" w:lineRule="auto"/>
        <w:ind w:left="1983" w:right="662"/>
      </w:pPr>
      <w:r>
        <w:rPr>
          <w:b/>
          <w:bCs/>
        </w:rPr>
        <w:t>Accuracy and Personalization</w:t>
      </w:r>
      <w:r>
        <w:t>: The proposed system utilizes machine learning algorithms to provide accurate and personalized stress detection and management solutions, adapting interventions based on real-time feedback and individual data insights.</w:t>
      </w:r>
    </w:p>
    <w:p>
      <w:pPr>
        <w:pStyle w:val="8"/>
        <w:spacing w:line="360" w:lineRule="auto"/>
        <w:ind w:left="1983" w:right="662"/>
      </w:pPr>
    </w:p>
    <w:p>
      <w:pPr>
        <w:pStyle w:val="8"/>
        <w:spacing w:line="360" w:lineRule="auto"/>
        <w:ind w:left="1983" w:right="662"/>
        <w:rPr>
          <w:rFonts w:hint="default"/>
        </w:rPr>
      </w:pPr>
      <w:r>
        <w:rPr>
          <w:rFonts w:hint="default"/>
          <w:b/>
          <w:bCs/>
        </w:rPr>
        <w:t>Accessibility and Convenience</w:t>
      </w:r>
      <w:r>
        <w:rPr>
          <w:rFonts w:hint="default"/>
        </w:rPr>
        <w:t>: With wearable sensors integrated into everyday devices and digital health platforms accessible via mobile applications, the proposed system offers convenient and non-intrusive stress monitoring and intervention options, empowering individuals to manage their stress anytime, anywhere.</w:t>
      </w:r>
    </w:p>
    <w:p>
      <w:pPr>
        <w:pStyle w:val="8"/>
        <w:spacing w:line="360" w:lineRule="auto"/>
        <w:ind w:left="1983" w:right="662"/>
        <w:rPr>
          <w:rFonts w:hint="default"/>
        </w:rPr>
      </w:pPr>
    </w:p>
    <w:p>
      <w:pPr>
        <w:pStyle w:val="8"/>
        <w:spacing w:line="360" w:lineRule="auto"/>
        <w:ind w:left="1983" w:right="662"/>
        <w:rPr>
          <w:rFonts w:hint="default"/>
        </w:rPr>
        <w:sectPr>
          <w:footerReference r:id="rId9" w:type="default"/>
          <w:pgSz w:w="11900" w:h="16838"/>
          <w:pgMar w:top="1338" w:right="743" w:bottom="278" w:left="720" w:header="720" w:footer="720" w:gutter="0"/>
          <w:pgNumType w:fmt="decimal"/>
          <w:cols w:space="0" w:num="1"/>
          <w:rtlGutter w:val="0"/>
          <w:docGrid w:linePitch="0" w:charSpace="0"/>
        </w:sectPr>
      </w:pPr>
      <w:r>
        <w:rPr>
          <w:rFonts w:hint="default"/>
          <w:b/>
          <w:bCs/>
        </w:rPr>
        <w:t>Proactive Intervention:</w:t>
      </w:r>
      <w:r>
        <w:rPr>
          <w:rFonts w:hint="default"/>
        </w:rPr>
        <w:t xml:space="preserve"> By analyzing individuals' unique physiological and behavioral profiles, the proposed system can identify early warning signs of stress and intervene before symptoms escalate, leading to better outcomes and reducing the burden on healthcare systems.</w:t>
      </w: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rPr>
          <w:b/>
          <w:sz w:val="32"/>
          <w:szCs w:val="32"/>
        </w:rPr>
      </w:pPr>
    </w:p>
    <w:p>
      <w:pPr>
        <w:tabs>
          <w:tab w:val="left" w:pos="4567"/>
        </w:tabs>
        <w:spacing w:before="75"/>
        <w:ind w:left="720"/>
        <w:jc w:val="center"/>
        <w:rPr>
          <w:b/>
          <w:sz w:val="56"/>
          <w:szCs w:val="56"/>
        </w:rPr>
      </w:pPr>
      <w:r>
        <w:rPr>
          <w:b/>
          <w:sz w:val="56"/>
          <w:szCs w:val="56"/>
        </w:rPr>
        <w:t>CHAPTER 2:</w:t>
      </w:r>
    </w:p>
    <w:p>
      <w:pPr>
        <w:tabs>
          <w:tab w:val="left" w:pos="4567"/>
        </w:tabs>
        <w:spacing w:before="75"/>
        <w:ind w:left="720"/>
        <w:jc w:val="center"/>
        <w:rPr>
          <w:b/>
          <w:sz w:val="56"/>
          <w:szCs w:val="56"/>
        </w:rPr>
      </w:pPr>
      <w:r>
        <w:rPr>
          <w:b/>
          <w:sz w:val="56"/>
          <w:szCs w:val="56"/>
        </w:rPr>
        <w:t>SYSTEM ANALYSIS AND DESIGN</w:t>
      </w:r>
    </w:p>
    <w:p>
      <w:pPr>
        <w:tabs>
          <w:tab w:val="left" w:pos="4567"/>
        </w:tabs>
        <w:spacing w:before="75" w:line="120" w:lineRule="auto"/>
        <w:ind w:left="720"/>
        <w:jc w:val="center"/>
        <w:rPr>
          <w:b/>
          <w:sz w:val="25"/>
          <w:szCs w:val="25"/>
        </w:rPr>
      </w:pPr>
    </w:p>
    <w:p>
      <w:pPr>
        <w:tabs>
          <w:tab w:val="left" w:pos="4567"/>
        </w:tabs>
        <w:spacing w:before="75" w:line="120" w:lineRule="auto"/>
        <w:ind w:left="720"/>
        <w:jc w:val="center"/>
        <w:rPr>
          <w:b/>
          <w:sz w:val="25"/>
          <w:szCs w:val="25"/>
        </w:rPr>
      </w:pPr>
    </w:p>
    <w:p>
      <w:pPr>
        <w:tabs>
          <w:tab w:val="left" w:pos="4567"/>
        </w:tabs>
        <w:spacing w:before="75" w:line="120" w:lineRule="auto"/>
        <w:ind w:left="720"/>
        <w:jc w:val="center"/>
        <w:rPr>
          <w:b/>
          <w:sz w:val="25"/>
          <w:szCs w:val="25"/>
        </w:rPr>
      </w:pPr>
    </w:p>
    <w:p>
      <w:pPr>
        <w:pStyle w:val="8"/>
        <w:spacing w:line="360" w:lineRule="auto"/>
        <w:ind w:left="1983" w:right="662"/>
        <w:rPr>
          <w:rFonts w:hint="default"/>
        </w:rPr>
        <w:sectPr>
          <w:pgSz w:w="11900" w:h="16838"/>
          <w:pgMar w:top="1338" w:right="743" w:bottom="278" w:left="720" w:header="720" w:footer="720" w:gutter="0"/>
          <w:pgNumType w:fmt="decimal"/>
          <w:cols w:space="0" w:num="1"/>
          <w:rtlGutter w:val="0"/>
          <w:docGrid w:linePitch="0" w:charSpace="0"/>
        </w:sectPr>
      </w:pPr>
    </w:p>
    <w:p>
      <w:pPr>
        <w:pStyle w:val="2"/>
        <w:numPr>
          <w:ilvl w:val="1"/>
          <w:numId w:val="5"/>
        </w:numPr>
        <w:tabs>
          <w:tab w:val="left" w:pos="2996"/>
        </w:tabs>
        <w:spacing w:before="76" w:after="0" w:line="240" w:lineRule="auto"/>
        <w:ind w:left="2996" w:right="0" w:hanging="321"/>
        <w:jc w:val="left"/>
      </w:pPr>
      <w:r>
        <w:t>SYSTEM</w:t>
      </w:r>
      <w:r>
        <w:rPr>
          <w:spacing w:val="60"/>
        </w:rPr>
        <w:t xml:space="preserve"> </w:t>
      </w:r>
      <w:r>
        <w:t>ANALYSIS</w:t>
      </w:r>
      <w:r>
        <w:rPr>
          <w:spacing w:val="66"/>
        </w:rPr>
        <w:t xml:space="preserve"> </w:t>
      </w:r>
      <w:r>
        <w:t>AND</w:t>
      </w:r>
      <w:r>
        <w:rPr>
          <w:spacing w:val="60"/>
        </w:rPr>
        <w:t xml:space="preserve"> </w:t>
      </w:r>
      <w:r>
        <w:rPr>
          <w:spacing w:val="-2"/>
        </w:rPr>
        <w:t>DESIGN</w:t>
      </w:r>
    </w:p>
    <w:p>
      <w:pPr>
        <w:pStyle w:val="8"/>
        <w:spacing w:before="347"/>
        <w:rPr>
          <w:b/>
          <w:sz w:val="32"/>
        </w:rPr>
      </w:pPr>
    </w:p>
    <w:p>
      <w:pPr>
        <w:pStyle w:val="8"/>
        <w:spacing w:line="360" w:lineRule="auto"/>
        <w:ind w:left="1263" w:right="662"/>
      </w:pPr>
      <w:r>
        <w:t>System</w:t>
      </w:r>
      <w:r>
        <w:rPr>
          <w:spacing w:val="-8"/>
        </w:rPr>
        <w:t xml:space="preserve"> </w:t>
      </w:r>
      <w:r>
        <w:t>analysis is</w:t>
      </w:r>
      <w:r>
        <w:rPr>
          <w:spacing w:val="-6"/>
        </w:rPr>
        <w:t xml:space="preserve"> </w:t>
      </w:r>
      <w:r>
        <w:t>the</w:t>
      </w:r>
      <w:r>
        <w:rPr>
          <w:spacing w:val="-5"/>
        </w:rPr>
        <w:t xml:space="preserve"> </w:t>
      </w:r>
      <w:r>
        <w:t>performance management and documentation</w:t>
      </w:r>
      <w:r>
        <w:rPr>
          <w:spacing w:val="-3"/>
        </w:rPr>
        <w:t xml:space="preserve"> </w:t>
      </w:r>
      <w:r>
        <w:t>of</w:t>
      </w:r>
      <w:r>
        <w:rPr>
          <w:spacing w:val="-12"/>
        </w:rPr>
        <w:t xml:space="preserve"> </w:t>
      </w:r>
      <w:r>
        <w:t>activities</w:t>
      </w:r>
      <w:r>
        <w:rPr>
          <w:spacing w:val="-5"/>
        </w:rPr>
        <w:t xml:space="preserve"> </w:t>
      </w:r>
      <w:r>
        <w:t>related to the life cycle phases of any software namely</w:t>
      </w:r>
    </w:p>
    <w:p>
      <w:pPr>
        <w:pStyle w:val="14"/>
        <w:numPr>
          <w:ilvl w:val="4"/>
          <w:numId w:val="5"/>
        </w:numPr>
        <w:tabs>
          <w:tab w:val="left" w:pos="2703"/>
        </w:tabs>
        <w:spacing w:before="0" w:after="0" w:line="294" w:lineRule="exact"/>
        <w:ind w:left="2703" w:right="0" w:hanging="360"/>
        <w:jc w:val="left"/>
        <w:rPr>
          <w:sz w:val="24"/>
        </w:rPr>
      </w:pPr>
      <w:r>
        <w:rPr>
          <w:sz w:val="24"/>
        </w:rPr>
        <w:t>The</w:t>
      </w:r>
      <w:r>
        <w:rPr>
          <w:spacing w:val="1"/>
          <w:sz w:val="24"/>
        </w:rPr>
        <w:t xml:space="preserve"> </w:t>
      </w:r>
      <w:r>
        <w:rPr>
          <w:sz w:val="24"/>
        </w:rPr>
        <w:t>Study</w:t>
      </w:r>
      <w:r>
        <w:rPr>
          <w:spacing w:val="-10"/>
          <w:sz w:val="24"/>
        </w:rPr>
        <w:t xml:space="preserve"> </w:t>
      </w:r>
      <w:r>
        <w:rPr>
          <w:spacing w:val="-2"/>
          <w:sz w:val="24"/>
        </w:rPr>
        <w:t>Phase</w:t>
      </w:r>
    </w:p>
    <w:p>
      <w:pPr>
        <w:pStyle w:val="14"/>
        <w:numPr>
          <w:ilvl w:val="4"/>
          <w:numId w:val="5"/>
        </w:numPr>
        <w:tabs>
          <w:tab w:val="left" w:pos="2703"/>
        </w:tabs>
        <w:spacing w:before="138" w:after="0" w:line="240" w:lineRule="auto"/>
        <w:ind w:left="2703" w:right="0" w:hanging="360"/>
        <w:jc w:val="left"/>
        <w:rPr>
          <w:sz w:val="24"/>
        </w:rPr>
      </w:pPr>
      <w:r>
        <w:rPr>
          <w:sz w:val="24"/>
        </w:rPr>
        <w:t>The</w:t>
      </w:r>
      <w:r>
        <w:rPr>
          <w:spacing w:val="-7"/>
          <w:sz w:val="24"/>
        </w:rPr>
        <w:t xml:space="preserve"> </w:t>
      </w:r>
      <w:r>
        <w:rPr>
          <w:sz w:val="24"/>
        </w:rPr>
        <w:t>Design</w:t>
      </w:r>
      <w:r>
        <w:rPr>
          <w:spacing w:val="-11"/>
          <w:sz w:val="24"/>
        </w:rPr>
        <w:t xml:space="preserve"> </w:t>
      </w:r>
      <w:r>
        <w:rPr>
          <w:spacing w:val="-4"/>
          <w:sz w:val="24"/>
        </w:rPr>
        <w:t>Phase</w:t>
      </w:r>
    </w:p>
    <w:p>
      <w:pPr>
        <w:pStyle w:val="14"/>
        <w:numPr>
          <w:ilvl w:val="4"/>
          <w:numId w:val="5"/>
        </w:numPr>
        <w:tabs>
          <w:tab w:val="left" w:pos="2703"/>
        </w:tabs>
        <w:spacing w:before="138" w:after="0" w:line="240" w:lineRule="auto"/>
        <w:ind w:left="2703" w:right="0" w:hanging="360"/>
        <w:jc w:val="left"/>
        <w:rPr>
          <w:sz w:val="24"/>
        </w:rPr>
      </w:pPr>
      <w:r>
        <w:rPr>
          <w:sz w:val="24"/>
        </w:rPr>
        <w:t>The</w:t>
      </w:r>
      <w:r>
        <w:rPr>
          <w:spacing w:val="-12"/>
          <w:sz w:val="24"/>
        </w:rPr>
        <w:t xml:space="preserve"> </w:t>
      </w:r>
      <w:r>
        <w:rPr>
          <w:sz w:val="24"/>
        </w:rPr>
        <w:t>Development</w:t>
      </w:r>
      <w:r>
        <w:rPr>
          <w:spacing w:val="3"/>
          <w:sz w:val="24"/>
        </w:rPr>
        <w:t xml:space="preserve"> </w:t>
      </w:r>
      <w:r>
        <w:rPr>
          <w:spacing w:val="-4"/>
          <w:sz w:val="24"/>
        </w:rPr>
        <w:t>Phase</w:t>
      </w:r>
    </w:p>
    <w:p>
      <w:pPr>
        <w:pStyle w:val="14"/>
        <w:numPr>
          <w:ilvl w:val="4"/>
          <w:numId w:val="5"/>
        </w:numPr>
        <w:tabs>
          <w:tab w:val="left" w:pos="2703"/>
        </w:tabs>
        <w:spacing w:before="134" w:after="0" w:line="240" w:lineRule="auto"/>
        <w:ind w:left="2703" w:right="0" w:hanging="360"/>
        <w:jc w:val="left"/>
        <w:rPr>
          <w:sz w:val="24"/>
        </w:rPr>
      </w:pPr>
      <w:r>
        <w:rPr>
          <w:sz w:val="24"/>
        </w:rPr>
        <w:t>The</w:t>
      </w:r>
      <w:r>
        <w:rPr>
          <w:spacing w:val="-9"/>
          <w:sz w:val="24"/>
        </w:rPr>
        <w:t xml:space="preserve"> </w:t>
      </w:r>
      <w:r>
        <w:rPr>
          <w:sz w:val="24"/>
        </w:rPr>
        <w:t>Implementation</w:t>
      </w:r>
      <w:r>
        <w:rPr>
          <w:spacing w:val="-5"/>
          <w:sz w:val="24"/>
        </w:rPr>
        <w:t xml:space="preserve"> </w:t>
      </w:r>
      <w:r>
        <w:rPr>
          <w:spacing w:val="-4"/>
          <w:sz w:val="24"/>
        </w:rPr>
        <w:t>Phase</w:t>
      </w:r>
    </w:p>
    <w:p>
      <w:pPr>
        <w:pStyle w:val="14"/>
        <w:numPr>
          <w:ilvl w:val="4"/>
          <w:numId w:val="5"/>
        </w:numPr>
        <w:tabs>
          <w:tab w:val="left" w:pos="2703"/>
        </w:tabs>
        <w:spacing w:before="138" w:after="0" w:line="240" w:lineRule="auto"/>
        <w:ind w:left="2703" w:right="0" w:hanging="360"/>
        <w:jc w:val="left"/>
        <w:rPr>
          <w:sz w:val="24"/>
        </w:rPr>
      </w:pPr>
      <w:r>
        <w:rPr>
          <w:sz w:val="24"/>
        </w:rPr>
        <w:t>The</w:t>
      </w:r>
      <w:r>
        <w:rPr>
          <w:spacing w:val="-5"/>
          <w:sz w:val="24"/>
        </w:rPr>
        <w:t xml:space="preserve"> </w:t>
      </w:r>
      <w:r>
        <w:rPr>
          <w:sz w:val="24"/>
        </w:rPr>
        <w:t>Testing</w:t>
      </w:r>
      <w:r>
        <w:rPr>
          <w:spacing w:val="-3"/>
          <w:sz w:val="24"/>
        </w:rPr>
        <w:t xml:space="preserve"> </w:t>
      </w:r>
      <w:r>
        <w:rPr>
          <w:spacing w:val="-4"/>
          <w:sz w:val="24"/>
        </w:rPr>
        <w:t>Phase</w:t>
      </w:r>
    </w:p>
    <w:p>
      <w:pPr>
        <w:pStyle w:val="8"/>
        <w:spacing w:before="136"/>
        <w:ind w:left="1263"/>
        <w:jc w:val="both"/>
      </w:pPr>
      <w:r>
        <w:t>Software</w:t>
      </w:r>
      <w:r>
        <w:rPr>
          <w:spacing w:val="-8"/>
        </w:rPr>
        <w:t xml:space="preserve"> </w:t>
      </w:r>
      <w:r>
        <w:t>Analysis</w:t>
      </w:r>
      <w:r>
        <w:rPr>
          <w:spacing w:val="-6"/>
        </w:rPr>
        <w:t xml:space="preserve"> </w:t>
      </w:r>
      <w:r>
        <w:t>starts</w:t>
      </w:r>
      <w:r>
        <w:rPr>
          <w:spacing w:val="-6"/>
        </w:rPr>
        <w:t xml:space="preserve"> </w:t>
      </w:r>
      <w:r>
        <w:t>with</w:t>
      </w:r>
      <w:r>
        <w:rPr>
          <w:spacing w:val="-9"/>
        </w:rPr>
        <w:t xml:space="preserve"> </w:t>
      </w:r>
      <w:r>
        <w:t>a</w:t>
      </w:r>
      <w:r>
        <w:rPr>
          <w:spacing w:val="-6"/>
        </w:rPr>
        <w:t xml:space="preserve"> </w:t>
      </w:r>
      <w:r>
        <w:t>preliminary</w:t>
      </w:r>
      <w:r>
        <w:rPr>
          <w:spacing w:val="-13"/>
        </w:rPr>
        <w:t xml:space="preserve"> </w:t>
      </w:r>
      <w:r>
        <w:t>analysis</w:t>
      </w:r>
      <w:r>
        <w:rPr>
          <w:spacing w:val="-6"/>
        </w:rPr>
        <w:t xml:space="preserve"> </w:t>
      </w:r>
      <w:r>
        <w:t>and</w:t>
      </w:r>
      <w:r>
        <w:rPr>
          <w:spacing w:val="5"/>
        </w:rPr>
        <w:t xml:space="preserve"> </w:t>
      </w:r>
      <w:r>
        <w:t>later</w:t>
      </w:r>
      <w:r>
        <w:rPr>
          <w:spacing w:val="-2"/>
        </w:rPr>
        <w:t xml:space="preserve"> switches</w:t>
      </w:r>
    </w:p>
    <w:p>
      <w:pPr>
        <w:pStyle w:val="8"/>
        <w:spacing w:before="137" w:line="360" w:lineRule="auto"/>
        <w:ind w:left="1263" w:right="705"/>
        <w:jc w:val="both"/>
      </w:pPr>
      <w:r>
        <w:t>on to a detailed one. During the preliminary analysis the Analyst takes a quick look at what is needed and whether the cost benefits. Detailed analysis studies in depth all the cornered factors, which builds and strengthens the software.</w:t>
      </w:r>
    </w:p>
    <w:p>
      <w:pPr>
        <w:pStyle w:val="8"/>
        <w:spacing w:before="211"/>
      </w:pPr>
    </w:p>
    <w:p>
      <w:pPr>
        <w:pStyle w:val="4"/>
        <w:numPr>
          <w:ilvl w:val="1"/>
          <w:numId w:val="6"/>
        </w:numPr>
        <w:tabs>
          <w:tab w:val="left" w:pos="1824"/>
        </w:tabs>
        <w:spacing w:before="1" w:after="0" w:line="240" w:lineRule="auto"/>
        <w:ind w:left="1824" w:right="0" w:hanging="561"/>
        <w:jc w:val="left"/>
      </w:pPr>
      <w:bookmarkStart w:id="9" w:name="_bookmark1"/>
      <w:bookmarkEnd w:id="9"/>
      <w:r>
        <w:rPr>
          <w:spacing w:val="-2"/>
        </w:rPr>
        <w:t>Software Requirement Specification</w:t>
      </w:r>
    </w:p>
    <w:p>
      <w:pPr>
        <w:pStyle w:val="8"/>
        <w:spacing w:before="157" w:line="360" w:lineRule="auto"/>
        <w:ind w:left="1263" w:right="705"/>
        <w:jc w:val="both"/>
      </w:pPr>
      <w:r>
        <w:t>Software</w:t>
      </w:r>
      <w:r>
        <w:rPr>
          <w:spacing w:val="-15"/>
        </w:rPr>
        <w:t xml:space="preserve"> </w:t>
      </w:r>
      <w:r>
        <w:t>Requirement</w:t>
      </w:r>
      <w:r>
        <w:rPr>
          <w:spacing w:val="-13"/>
        </w:rPr>
        <w:t xml:space="preserve"> </w:t>
      </w:r>
      <w:r>
        <w:t>Specification</w:t>
      </w:r>
      <w:r>
        <w:rPr>
          <w:spacing w:val="-15"/>
        </w:rPr>
        <w:t xml:space="preserve"> </w:t>
      </w:r>
      <w:r>
        <w:t>(SRS)</w:t>
      </w:r>
      <w:r>
        <w:rPr>
          <w:spacing w:val="-7"/>
        </w:rPr>
        <w:t xml:space="preserve"> </w:t>
      </w:r>
      <w:r>
        <w:t>is</w:t>
      </w:r>
      <w:r>
        <w:rPr>
          <w:spacing w:val="-15"/>
        </w:rPr>
        <w:t xml:space="preserve"> </w:t>
      </w:r>
      <w:r>
        <w:t>a</w:t>
      </w:r>
      <w:r>
        <w:rPr>
          <w:spacing w:val="-15"/>
        </w:rPr>
        <w:t xml:space="preserve"> </w:t>
      </w:r>
      <w:r>
        <w:t>document</w:t>
      </w:r>
      <w:r>
        <w:rPr>
          <w:spacing w:val="-9"/>
        </w:rPr>
        <w:t xml:space="preserve"> </w:t>
      </w:r>
      <w:r>
        <w:t>that</w:t>
      </w:r>
      <w:r>
        <w:rPr>
          <w:spacing w:val="-9"/>
        </w:rPr>
        <w:t xml:space="preserve"> </w:t>
      </w:r>
      <w:r>
        <w:t>completely</w:t>
      </w:r>
      <w:r>
        <w:rPr>
          <w:spacing w:val="-15"/>
        </w:rPr>
        <w:t xml:space="preserve"> </w:t>
      </w:r>
      <w:r>
        <w:t>describes</w:t>
      </w:r>
      <w:r>
        <w:rPr>
          <w:spacing w:val="-15"/>
        </w:rPr>
        <w:t xml:space="preserve"> </w:t>
      </w:r>
      <w:r>
        <w:t>what the proposed should do, without describing how the software does it.</w:t>
      </w:r>
    </w:p>
    <w:p>
      <w:pPr>
        <w:pStyle w:val="8"/>
      </w:pPr>
    </w:p>
    <w:p>
      <w:pPr>
        <w:pStyle w:val="8"/>
        <w:spacing w:before="56"/>
      </w:pPr>
    </w:p>
    <w:p>
      <w:pPr>
        <w:pStyle w:val="4"/>
        <w:numPr>
          <w:ilvl w:val="2"/>
          <w:numId w:val="6"/>
        </w:numPr>
        <w:tabs>
          <w:tab w:val="left" w:pos="2036"/>
        </w:tabs>
        <w:spacing w:before="0" w:after="0" w:line="240" w:lineRule="auto"/>
        <w:ind w:left="2036" w:right="0" w:hanging="773"/>
        <w:jc w:val="left"/>
      </w:pPr>
      <w:r>
        <w:rPr>
          <w:spacing w:val="-2"/>
        </w:rPr>
        <w:t>Performance</w:t>
      </w:r>
      <w:r>
        <w:rPr>
          <w:spacing w:val="-3"/>
        </w:rPr>
        <w:t xml:space="preserve"> </w:t>
      </w:r>
      <w:r>
        <w:rPr>
          <w:spacing w:val="-2"/>
        </w:rPr>
        <w:t>Requirements</w:t>
      </w:r>
    </w:p>
    <w:p>
      <w:pPr>
        <w:pStyle w:val="14"/>
        <w:numPr>
          <w:ilvl w:val="0"/>
          <w:numId w:val="7"/>
        </w:numPr>
        <w:tabs>
          <w:tab w:val="left" w:pos="1503"/>
        </w:tabs>
        <w:spacing w:before="277" w:after="0" w:line="240" w:lineRule="auto"/>
        <w:ind w:left="1503" w:right="0" w:hanging="240"/>
        <w:jc w:val="left"/>
        <w:rPr>
          <w:sz w:val="24"/>
        </w:rPr>
      </w:pPr>
      <w:r>
        <w:rPr>
          <w:sz w:val="24"/>
        </w:rPr>
        <w:t>The</w:t>
      </w:r>
      <w:r>
        <w:rPr>
          <w:spacing w:val="-6"/>
          <w:sz w:val="24"/>
        </w:rPr>
        <w:t xml:space="preserve"> </w:t>
      </w:r>
      <w:r>
        <w:rPr>
          <w:sz w:val="24"/>
        </w:rPr>
        <w:t>operation</w:t>
      </w:r>
      <w:r>
        <w:rPr>
          <w:spacing w:val="-6"/>
          <w:sz w:val="24"/>
        </w:rPr>
        <w:t xml:space="preserve"> </w:t>
      </w:r>
      <w:r>
        <w:rPr>
          <w:sz w:val="24"/>
        </w:rPr>
        <w:t>time</w:t>
      </w:r>
      <w:r>
        <w:rPr>
          <w:spacing w:val="-8"/>
          <w:sz w:val="24"/>
        </w:rPr>
        <w:t xml:space="preserve"> </w:t>
      </w:r>
      <w:r>
        <w:rPr>
          <w:sz w:val="24"/>
        </w:rPr>
        <w:t>should</w:t>
      </w:r>
      <w:r>
        <w:rPr>
          <w:spacing w:val="-2"/>
          <w:sz w:val="24"/>
        </w:rPr>
        <w:t xml:space="preserve"> </w:t>
      </w:r>
      <w:r>
        <w:rPr>
          <w:sz w:val="24"/>
        </w:rPr>
        <w:t>be</w:t>
      </w:r>
      <w:r>
        <w:rPr>
          <w:spacing w:val="-4"/>
          <w:sz w:val="24"/>
        </w:rPr>
        <w:t xml:space="preserve"> </w:t>
      </w:r>
      <w:r>
        <w:rPr>
          <w:sz w:val="24"/>
        </w:rPr>
        <w:t>small</w:t>
      </w:r>
      <w:r>
        <w:rPr>
          <w:spacing w:val="-6"/>
          <w:sz w:val="24"/>
        </w:rPr>
        <w:t xml:space="preserve"> </w:t>
      </w:r>
      <w:r>
        <w:rPr>
          <w:sz w:val="24"/>
        </w:rPr>
        <w:t>and</w:t>
      </w:r>
      <w:r>
        <w:rPr>
          <w:spacing w:val="-3"/>
          <w:sz w:val="24"/>
        </w:rPr>
        <w:t xml:space="preserve"> </w:t>
      </w:r>
      <w:r>
        <w:rPr>
          <w:sz w:val="24"/>
        </w:rPr>
        <w:t>the</w:t>
      </w:r>
      <w:r>
        <w:rPr>
          <w:spacing w:val="-8"/>
          <w:sz w:val="24"/>
        </w:rPr>
        <w:t xml:space="preserve"> </w:t>
      </w:r>
      <w:r>
        <w:rPr>
          <w:sz w:val="24"/>
        </w:rPr>
        <w:t>throughput</w:t>
      </w:r>
      <w:r>
        <w:rPr>
          <w:spacing w:val="-2"/>
          <w:sz w:val="24"/>
        </w:rPr>
        <w:t xml:space="preserve"> </w:t>
      </w:r>
      <w:r>
        <w:rPr>
          <w:sz w:val="24"/>
        </w:rPr>
        <w:t>should</w:t>
      </w:r>
      <w:r>
        <w:rPr>
          <w:spacing w:val="-3"/>
          <w:sz w:val="24"/>
        </w:rPr>
        <w:t xml:space="preserve"> </w:t>
      </w:r>
      <w:r>
        <w:rPr>
          <w:sz w:val="24"/>
        </w:rPr>
        <w:t>be</w:t>
      </w:r>
      <w:r>
        <w:rPr>
          <w:spacing w:val="-3"/>
          <w:sz w:val="24"/>
        </w:rPr>
        <w:t xml:space="preserve"> </w:t>
      </w:r>
      <w:r>
        <w:rPr>
          <w:spacing w:val="-2"/>
          <w:sz w:val="24"/>
        </w:rPr>
        <w:t>high..</w:t>
      </w:r>
    </w:p>
    <w:p>
      <w:pPr>
        <w:pStyle w:val="14"/>
        <w:numPr>
          <w:ilvl w:val="0"/>
          <w:numId w:val="7"/>
        </w:numPr>
        <w:tabs>
          <w:tab w:val="left" w:pos="1536"/>
        </w:tabs>
        <w:spacing w:before="239" w:after="0" w:line="240" w:lineRule="auto"/>
        <w:ind w:left="1536" w:right="0" w:hanging="273"/>
        <w:jc w:val="left"/>
        <w:rPr>
          <w:sz w:val="24"/>
        </w:rPr>
      </w:pPr>
      <w:r>
        <w:rPr>
          <w:sz w:val="24"/>
        </w:rPr>
        <w:t>It</w:t>
      </w:r>
      <w:r>
        <w:rPr>
          <w:spacing w:val="57"/>
          <w:sz w:val="24"/>
        </w:rPr>
        <w:t xml:space="preserve"> </w:t>
      </w:r>
      <w:r>
        <w:rPr>
          <w:sz w:val="24"/>
        </w:rPr>
        <w:t>should</w:t>
      </w:r>
      <w:r>
        <w:rPr>
          <w:spacing w:val="57"/>
          <w:sz w:val="24"/>
        </w:rPr>
        <w:t xml:space="preserve"> </w:t>
      </w:r>
      <w:r>
        <w:rPr>
          <w:sz w:val="24"/>
        </w:rPr>
        <w:t>produce</w:t>
      </w:r>
      <w:r>
        <w:rPr>
          <w:spacing w:val="63"/>
          <w:sz w:val="24"/>
        </w:rPr>
        <w:t xml:space="preserve"> </w:t>
      </w:r>
      <w:r>
        <w:rPr>
          <w:sz w:val="24"/>
        </w:rPr>
        <w:t>timely</w:t>
      </w:r>
      <w:r>
        <w:rPr>
          <w:spacing w:val="57"/>
          <w:sz w:val="24"/>
        </w:rPr>
        <w:t xml:space="preserve"> </w:t>
      </w:r>
      <w:r>
        <w:rPr>
          <w:sz w:val="24"/>
        </w:rPr>
        <w:t>and</w:t>
      </w:r>
      <w:r>
        <w:rPr>
          <w:spacing w:val="62"/>
          <w:sz w:val="24"/>
        </w:rPr>
        <w:t xml:space="preserve"> </w:t>
      </w:r>
      <w:r>
        <w:rPr>
          <w:sz w:val="24"/>
        </w:rPr>
        <w:t>accurate</w:t>
      </w:r>
      <w:r>
        <w:rPr>
          <w:spacing w:val="62"/>
          <w:sz w:val="24"/>
        </w:rPr>
        <w:t xml:space="preserve"> </w:t>
      </w:r>
      <w:r>
        <w:rPr>
          <w:spacing w:val="-2"/>
          <w:sz w:val="24"/>
        </w:rPr>
        <w:t>result.</w:t>
      </w:r>
    </w:p>
    <w:p>
      <w:pPr>
        <w:pStyle w:val="8"/>
      </w:pPr>
    </w:p>
    <w:p>
      <w:pPr>
        <w:pStyle w:val="8"/>
      </w:pPr>
    </w:p>
    <w:p>
      <w:pPr>
        <w:pStyle w:val="8"/>
      </w:pPr>
    </w:p>
    <w:p>
      <w:pPr>
        <w:pStyle w:val="8"/>
      </w:pPr>
    </w:p>
    <w:p>
      <w:pPr>
        <w:pStyle w:val="8"/>
        <w:spacing w:before="68"/>
      </w:pPr>
    </w:p>
    <w:p>
      <w:pPr>
        <w:pStyle w:val="4"/>
        <w:numPr>
          <w:ilvl w:val="2"/>
          <w:numId w:val="6"/>
        </w:numPr>
        <w:tabs>
          <w:tab w:val="left" w:pos="2117"/>
        </w:tabs>
        <w:spacing w:before="0" w:after="0" w:line="240" w:lineRule="auto"/>
        <w:ind w:left="2117" w:right="0" w:hanging="854"/>
        <w:jc w:val="left"/>
      </w:pPr>
      <w:r>
        <w:t>Software</w:t>
      </w:r>
      <w:r>
        <w:rPr>
          <w:spacing w:val="63"/>
        </w:rPr>
        <w:t xml:space="preserve"> </w:t>
      </w:r>
      <w:r>
        <w:t>Quality</w:t>
      </w:r>
      <w:r>
        <w:rPr>
          <w:spacing w:val="72"/>
        </w:rPr>
        <w:t xml:space="preserve"> </w:t>
      </w:r>
      <w:r>
        <w:rPr>
          <w:spacing w:val="-2"/>
        </w:rPr>
        <w:t>Attributes</w:t>
      </w:r>
    </w:p>
    <w:p>
      <w:pPr>
        <w:pStyle w:val="14"/>
        <w:numPr>
          <w:ilvl w:val="0"/>
          <w:numId w:val="8"/>
        </w:numPr>
        <w:tabs>
          <w:tab w:val="left" w:pos="1551"/>
        </w:tabs>
        <w:spacing w:before="277" w:after="0" w:line="360" w:lineRule="auto"/>
        <w:ind w:left="1263" w:right="746" w:firstLine="0"/>
        <w:jc w:val="left"/>
        <w:rPr>
          <w:sz w:val="24"/>
        </w:rPr>
      </w:pPr>
      <w:r>
        <w:rPr>
          <w:b/>
          <w:sz w:val="24"/>
        </w:rPr>
        <w:t>Maintainability</w:t>
      </w:r>
      <w:r>
        <w:rPr>
          <w:b/>
          <w:spacing w:val="80"/>
          <w:sz w:val="24"/>
        </w:rPr>
        <w:t xml:space="preserve"> </w:t>
      </w:r>
      <w:r>
        <w:rPr>
          <w:sz w:val="24"/>
        </w:rPr>
        <w:t>–</w:t>
      </w:r>
      <w:r>
        <w:rPr>
          <w:spacing w:val="69"/>
          <w:sz w:val="24"/>
        </w:rPr>
        <w:t xml:space="preserve"> </w:t>
      </w:r>
      <w:r>
        <w:rPr>
          <w:sz w:val="24"/>
        </w:rPr>
        <w:t>Since</w:t>
      </w:r>
      <w:r>
        <w:rPr>
          <w:spacing w:val="80"/>
          <w:sz w:val="24"/>
        </w:rPr>
        <w:t xml:space="preserve"> </w:t>
      </w:r>
      <w:r>
        <w:rPr>
          <w:sz w:val="24"/>
        </w:rPr>
        <w:t>it</w:t>
      </w:r>
      <w:r>
        <w:rPr>
          <w:spacing w:val="80"/>
          <w:sz w:val="24"/>
        </w:rPr>
        <w:t xml:space="preserve"> </w:t>
      </w:r>
      <w:r>
        <w:rPr>
          <w:sz w:val="24"/>
        </w:rPr>
        <w:t>is</w:t>
      </w:r>
      <w:r>
        <w:rPr>
          <w:spacing w:val="77"/>
          <w:sz w:val="24"/>
        </w:rPr>
        <w:t xml:space="preserve"> </w:t>
      </w:r>
      <w:r>
        <w:rPr>
          <w:sz w:val="24"/>
        </w:rPr>
        <w:t>directly</w:t>
      </w:r>
      <w:r>
        <w:rPr>
          <w:spacing w:val="71"/>
          <w:sz w:val="24"/>
        </w:rPr>
        <w:t xml:space="preserve"> </w:t>
      </w:r>
      <w:r>
        <w:rPr>
          <w:sz w:val="24"/>
        </w:rPr>
        <w:t>associated</w:t>
      </w:r>
      <w:r>
        <w:rPr>
          <w:spacing w:val="75"/>
          <w:sz w:val="24"/>
        </w:rPr>
        <w:t xml:space="preserve"> </w:t>
      </w:r>
      <w:r>
        <w:rPr>
          <w:sz w:val="24"/>
        </w:rPr>
        <w:t>with</w:t>
      </w:r>
      <w:r>
        <w:rPr>
          <w:spacing w:val="75"/>
          <w:sz w:val="24"/>
        </w:rPr>
        <w:t xml:space="preserve"> </w:t>
      </w:r>
      <w:r>
        <w:rPr>
          <w:sz w:val="24"/>
        </w:rPr>
        <w:t>the</w:t>
      </w:r>
      <w:r>
        <w:rPr>
          <w:spacing w:val="79"/>
          <w:sz w:val="24"/>
        </w:rPr>
        <w:t xml:space="preserve"> </w:t>
      </w:r>
      <w:r>
        <w:rPr>
          <w:sz w:val="24"/>
        </w:rPr>
        <w:t>database,</w:t>
      </w:r>
      <w:r>
        <w:rPr>
          <w:spacing w:val="80"/>
          <w:sz w:val="24"/>
        </w:rPr>
        <w:t xml:space="preserve"> </w:t>
      </w:r>
      <w:r>
        <w:rPr>
          <w:sz w:val="24"/>
        </w:rPr>
        <w:t>so</w:t>
      </w:r>
      <w:r>
        <w:rPr>
          <w:spacing w:val="80"/>
          <w:sz w:val="24"/>
        </w:rPr>
        <w:t xml:space="preserve"> </w:t>
      </w:r>
      <w:r>
        <w:rPr>
          <w:sz w:val="24"/>
        </w:rPr>
        <w:t>there is</w:t>
      </w:r>
      <w:r>
        <w:rPr>
          <w:spacing w:val="40"/>
          <w:sz w:val="24"/>
        </w:rPr>
        <w:t xml:space="preserve"> </w:t>
      </w:r>
      <w:r>
        <w:rPr>
          <w:sz w:val="24"/>
        </w:rPr>
        <w:t>very</w:t>
      </w:r>
      <w:r>
        <w:rPr>
          <w:spacing w:val="40"/>
          <w:sz w:val="24"/>
        </w:rPr>
        <w:t xml:space="preserve"> </w:t>
      </w:r>
      <w:r>
        <w:rPr>
          <w:sz w:val="24"/>
        </w:rPr>
        <w:t>little</w:t>
      </w:r>
      <w:r>
        <w:rPr>
          <w:spacing w:val="40"/>
          <w:sz w:val="24"/>
        </w:rPr>
        <w:t xml:space="preserve"> </w:t>
      </w:r>
      <w:r>
        <w:rPr>
          <w:sz w:val="24"/>
        </w:rPr>
        <w:t>maintainability</w:t>
      </w:r>
      <w:r>
        <w:rPr>
          <w:spacing w:val="40"/>
          <w:sz w:val="24"/>
        </w:rPr>
        <w:t xml:space="preserve"> </w:t>
      </w:r>
      <w:r>
        <w:rPr>
          <w:sz w:val="24"/>
        </w:rPr>
        <w:t>problem</w:t>
      </w:r>
      <w:r>
        <w:rPr>
          <w:spacing w:val="40"/>
          <w:sz w:val="24"/>
        </w:rPr>
        <w:t xml:space="preserve"> </w:t>
      </w:r>
      <w:r>
        <w:rPr>
          <w:sz w:val="24"/>
        </w:rPr>
        <w:t>with</w:t>
      </w:r>
      <w:r>
        <w:rPr>
          <w:spacing w:val="40"/>
          <w:sz w:val="24"/>
        </w:rPr>
        <w:t xml:space="preserve"> </w:t>
      </w:r>
      <w:r>
        <w:rPr>
          <w:sz w:val="24"/>
        </w:rPr>
        <w:t>this</w:t>
      </w:r>
      <w:r>
        <w:rPr>
          <w:spacing w:val="40"/>
          <w:sz w:val="24"/>
        </w:rPr>
        <w:t xml:space="preserve"> </w:t>
      </w:r>
      <w:r>
        <w:rPr>
          <w:sz w:val="24"/>
        </w:rPr>
        <w:t>application.</w:t>
      </w:r>
    </w:p>
    <w:p>
      <w:pPr>
        <w:pStyle w:val="14"/>
        <w:numPr>
          <w:ilvl w:val="0"/>
          <w:numId w:val="8"/>
        </w:numPr>
        <w:tabs>
          <w:tab w:val="left" w:pos="1565"/>
        </w:tabs>
        <w:spacing w:before="0" w:after="0" w:line="360" w:lineRule="auto"/>
        <w:ind w:left="1263" w:right="821" w:firstLine="0"/>
        <w:jc w:val="left"/>
        <w:rPr>
          <w:sz w:val="24"/>
        </w:rPr>
      </w:pPr>
      <w:r>
        <w:rPr>
          <w:b/>
          <w:sz w:val="24"/>
        </w:rPr>
        <w:t>Easy</w:t>
      </w:r>
      <w:r>
        <w:rPr>
          <w:b/>
          <w:spacing w:val="78"/>
          <w:sz w:val="24"/>
        </w:rPr>
        <w:t xml:space="preserve"> </w:t>
      </w:r>
      <w:r>
        <w:rPr>
          <w:b/>
          <w:sz w:val="24"/>
        </w:rPr>
        <w:t>to</w:t>
      </w:r>
      <w:r>
        <w:rPr>
          <w:b/>
          <w:spacing w:val="78"/>
          <w:sz w:val="24"/>
        </w:rPr>
        <w:t xml:space="preserve"> </w:t>
      </w:r>
      <w:r>
        <w:rPr>
          <w:b/>
          <w:sz w:val="24"/>
        </w:rPr>
        <w:t>Learn</w:t>
      </w:r>
      <w:r>
        <w:rPr>
          <w:b/>
          <w:spacing w:val="79"/>
          <w:sz w:val="24"/>
        </w:rPr>
        <w:t xml:space="preserve"> </w:t>
      </w:r>
      <w:r>
        <w:rPr>
          <w:b/>
          <w:sz w:val="24"/>
        </w:rPr>
        <w:t>–</w:t>
      </w:r>
      <w:r>
        <w:rPr>
          <w:b/>
          <w:spacing w:val="73"/>
          <w:sz w:val="24"/>
        </w:rPr>
        <w:t xml:space="preserve"> </w:t>
      </w:r>
      <w:r>
        <w:rPr>
          <w:sz w:val="24"/>
        </w:rPr>
        <w:t>Since</w:t>
      </w:r>
      <w:r>
        <w:rPr>
          <w:spacing w:val="77"/>
          <w:sz w:val="24"/>
        </w:rPr>
        <w:t xml:space="preserve"> </w:t>
      </w:r>
      <w:r>
        <w:rPr>
          <w:sz w:val="24"/>
        </w:rPr>
        <w:t>there</w:t>
      </w:r>
      <w:r>
        <w:rPr>
          <w:spacing w:val="78"/>
          <w:sz w:val="24"/>
        </w:rPr>
        <w:t xml:space="preserve"> </w:t>
      </w:r>
      <w:r>
        <w:rPr>
          <w:sz w:val="24"/>
        </w:rPr>
        <w:t>are</w:t>
      </w:r>
      <w:r>
        <w:rPr>
          <w:spacing w:val="73"/>
          <w:sz w:val="24"/>
        </w:rPr>
        <w:t xml:space="preserve"> </w:t>
      </w:r>
      <w:r>
        <w:rPr>
          <w:sz w:val="24"/>
        </w:rPr>
        <w:t>less</w:t>
      </w:r>
      <w:r>
        <w:rPr>
          <w:spacing w:val="76"/>
          <w:sz w:val="24"/>
        </w:rPr>
        <w:t xml:space="preserve"> </w:t>
      </w:r>
      <w:r>
        <w:rPr>
          <w:sz w:val="24"/>
        </w:rPr>
        <w:t>number</w:t>
      </w:r>
      <w:r>
        <w:rPr>
          <w:spacing w:val="75"/>
          <w:sz w:val="24"/>
        </w:rPr>
        <w:t xml:space="preserve"> </w:t>
      </w:r>
      <w:r>
        <w:rPr>
          <w:sz w:val="24"/>
        </w:rPr>
        <w:t>of</w:t>
      </w:r>
      <w:r>
        <w:rPr>
          <w:spacing w:val="71"/>
          <w:sz w:val="24"/>
        </w:rPr>
        <w:t xml:space="preserve"> </w:t>
      </w:r>
      <w:r>
        <w:rPr>
          <w:sz w:val="24"/>
        </w:rPr>
        <w:t>forms,</w:t>
      </w:r>
      <w:r>
        <w:rPr>
          <w:spacing w:val="80"/>
          <w:sz w:val="24"/>
        </w:rPr>
        <w:t xml:space="preserve"> </w:t>
      </w:r>
      <w:r>
        <w:rPr>
          <w:sz w:val="24"/>
        </w:rPr>
        <w:t>this</w:t>
      </w:r>
      <w:r>
        <w:rPr>
          <w:spacing w:val="76"/>
          <w:sz w:val="24"/>
        </w:rPr>
        <w:t xml:space="preserve"> </w:t>
      </w:r>
      <w:r>
        <w:rPr>
          <w:sz w:val="24"/>
        </w:rPr>
        <w:t>application</w:t>
      </w:r>
      <w:r>
        <w:rPr>
          <w:spacing w:val="79"/>
          <w:sz w:val="24"/>
        </w:rPr>
        <w:t xml:space="preserve"> </w:t>
      </w:r>
      <w:r>
        <w:rPr>
          <w:sz w:val="24"/>
        </w:rPr>
        <w:t>is very</w:t>
      </w:r>
      <w:r>
        <w:rPr>
          <w:spacing w:val="40"/>
          <w:sz w:val="24"/>
        </w:rPr>
        <w:t xml:space="preserve"> </w:t>
      </w:r>
      <w:r>
        <w:rPr>
          <w:sz w:val="24"/>
        </w:rPr>
        <w:t>easy</w:t>
      </w:r>
      <w:r>
        <w:rPr>
          <w:spacing w:val="40"/>
          <w:sz w:val="24"/>
        </w:rPr>
        <w:t xml:space="preserve"> </w:t>
      </w:r>
      <w:r>
        <w:rPr>
          <w:sz w:val="24"/>
        </w:rPr>
        <w:t>to</w:t>
      </w:r>
      <w:r>
        <w:rPr>
          <w:spacing w:val="40"/>
          <w:sz w:val="24"/>
        </w:rPr>
        <w:t xml:space="preserve"> </w:t>
      </w:r>
      <w:r>
        <w:rPr>
          <w:sz w:val="24"/>
        </w:rPr>
        <w:t>learn</w:t>
      </w:r>
      <w:r>
        <w:rPr>
          <w:spacing w:val="40"/>
          <w:sz w:val="24"/>
        </w:rPr>
        <w:t xml:space="preserve"> </w:t>
      </w:r>
      <w:r>
        <w:rPr>
          <w:sz w:val="24"/>
        </w:rPr>
        <w:t>with</w:t>
      </w:r>
      <w:r>
        <w:rPr>
          <w:spacing w:val="40"/>
          <w:sz w:val="24"/>
        </w:rPr>
        <w:t xml:space="preserve"> </w:t>
      </w:r>
      <w:r>
        <w:rPr>
          <w:sz w:val="24"/>
        </w:rPr>
        <w:t>user-friendly</w:t>
      </w:r>
      <w:r>
        <w:rPr>
          <w:spacing w:val="40"/>
          <w:sz w:val="24"/>
        </w:rPr>
        <w:t xml:space="preserve"> </w:t>
      </w:r>
      <w:r>
        <w:rPr>
          <w:sz w:val="24"/>
        </w:rPr>
        <w:t>screens.</w:t>
      </w:r>
    </w:p>
    <w:p>
      <w:pPr>
        <w:pStyle w:val="14"/>
        <w:numPr>
          <w:ilvl w:val="0"/>
          <w:numId w:val="8"/>
        </w:numPr>
        <w:tabs>
          <w:tab w:val="left" w:pos="1575"/>
        </w:tabs>
        <w:spacing w:before="1" w:after="0" w:line="240" w:lineRule="auto"/>
        <w:ind w:left="1575" w:right="0" w:hanging="312"/>
        <w:jc w:val="left"/>
        <w:rPr>
          <w:sz w:val="24"/>
        </w:rPr>
      </w:pPr>
      <w:r>
        <w:rPr>
          <w:b/>
          <w:sz w:val="24"/>
        </w:rPr>
        <w:t>Flexibility</w:t>
      </w:r>
      <w:r>
        <w:rPr>
          <w:b/>
          <w:spacing w:val="55"/>
          <w:sz w:val="24"/>
        </w:rPr>
        <w:t xml:space="preserve"> </w:t>
      </w:r>
      <w:r>
        <w:rPr>
          <w:sz w:val="24"/>
        </w:rPr>
        <w:t>–</w:t>
      </w:r>
      <w:r>
        <w:rPr>
          <w:spacing w:val="56"/>
          <w:sz w:val="24"/>
        </w:rPr>
        <w:t xml:space="preserve"> </w:t>
      </w:r>
      <w:r>
        <w:rPr>
          <w:sz w:val="24"/>
        </w:rPr>
        <w:t>This</w:t>
      </w:r>
      <w:r>
        <w:rPr>
          <w:spacing w:val="54"/>
          <w:sz w:val="24"/>
        </w:rPr>
        <w:t xml:space="preserve"> </w:t>
      </w:r>
      <w:r>
        <w:rPr>
          <w:sz w:val="24"/>
        </w:rPr>
        <w:t>application</w:t>
      </w:r>
      <w:r>
        <w:rPr>
          <w:spacing w:val="62"/>
          <w:sz w:val="24"/>
        </w:rPr>
        <w:t xml:space="preserve"> </w:t>
      </w:r>
      <w:r>
        <w:rPr>
          <w:sz w:val="24"/>
        </w:rPr>
        <w:t>is</w:t>
      </w:r>
      <w:r>
        <w:rPr>
          <w:spacing w:val="58"/>
          <w:sz w:val="24"/>
        </w:rPr>
        <w:t xml:space="preserve"> </w:t>
      </w:r>
      <w:r>
        <w:rPr>
          <w:sz w:val="24"/>
        </w:rPr>
        <w:t>very</w:t>
      </w:r>
      <w:r>
        <w:rPr>
          <w:spacing w:val="61"/>
          <w:sz w:val="24"/>
        </w:rPr>
        <w:t xml:space="preserve"> </w:t>
      </w:r>
      <w:r>
        <w:rPr>
          <w:sz w:val="24"/>
        </w:rPr>
        <w:t>much</w:t>
      </w:r>
      <w:r>
        <w:rPr>
          <w:spacing w:val="56"/>
          <w:sz w:val="24"/>
        </w:rPr>
        <w:t xml:space="preserve"> </w:t>
      </w:r>
      <w:r>
        <w:rPr>
          <w:sz w:val="24"/>
        </w:rPr>
        <w:t>flexible</w:t>
      </w:r>
      <w:r>
        <w:rPr>
          <w:spacing w:val="65"/>
          <w:sz w:val="24"/>
        </w:rPr>
        <w:t xml:space="preserve"> </w:t>
      </w:r>
      <w:r>
        <w:rPr>
          <w:sz w:val="24"/>
        </w:rPr>
        <w:t>for</w:t>
      </w:r>
      <w:r>
        <w:rPr>
          <w:spacing w:val="67"/>
          <w:sz w:val="24"/>
        </w:rPr>
        <w:t xml:space="preserve"> </w:t>
      </w:r>
      <w:r>
        <w:rPr>
          <w:sz w:val="24"/>
        </w:rPr>
        <w:t>future</w:t>
      </w:r>
      <w:r>
        <w:rPr>
          <w:spacing w:val="60"/>
          <w:sz w:val="24"/>
        </w:rPr>
        <w:t xml:space="preserve"> </w:t>
      </w:r>
      <w:r>
        <w:rPr>
          <w:spacing w:val="-2"/>
          <w:sz w:val="24"/>
        </w:rPr>
        <w:t>enhancements.</w:t>
      </w:r>
    </w:p>
    <w:p>
      <w:pPr>
        <w:spacing w:after="0" w:line="240" w:lineRule="auto"/>
        <w:jc w:val="left"/>
        <w:rPr>
          <w:sz w:val="24"/>
        </w:rPr>
        <w:sectPr>
          <w:pgSz w:w="11900" w:h="16838"/>
          <w:pgMar w:top="1338" w:right="743" w:bottom="278" w:left="720" w:header="720" w:footer="720" w:gutter="0"/>
          <w:pgNumType w:fmt="decimal"/>
          <w:cols w:space="0" w:num="1"/>
          <w:rtlGutter w:val="0"/>
          <w:docGrid w:linePitch="0" w:charSpace="0"/>
        </w:sectPr>
      </w:pPr>
    </w:p>
    <w:p>
      <w:pPr>
        <w:pStyle w:val="4"/>
        <w:numPr>
          <w:ilvl w:val="2"/>
          <w:numId w:val="6"/>
        </w:numPr>
        <w:tabs>
          <w:tab w:val="left" w:pos="1962"/>
        </w:tabs>
        <w:spacing w:before="75" w:after="0" w:line="240" w:lineRule="auto"/>
        <w:ind w:left="1962" w:right="0" w:hanging="699"/>
        <w:jc w:val="left"/>
      </w:pPr>
      <w:r>
        <w:rPr>
          <w:spacing w:val="-2"/>
        </w:rPr>
        <w:t>Hardware</w:t>
      </w:r>
      <w:r>
        <w:rPr>
          <w:spacing w:val="-5"/>
        </w:rPr>
        <w:t xml:space="preserve"> </w:t>
      </w:r>
      <w:r>
        <w:rPr>
          <w:spacing w:val="-2"/>
        </w:rPr>
        <w:t>Requirements</w:t>
      </w:r>
    </w:p>
    <w:p>
      <w:pPr>
        <w:pStyle w:val="14"/>
        <w:numPr>
          <w:ilvl w:val="0"/>
          <w:numId w:val="9"/>
        </w:numPr>
        <w:tabs>
          <w:tab w:val="left" w:pos="1983"/>
          <w:tab w:val="left" w:pos="4206"/>
        </w:tabs>
        <w:spacing w:before="277" w:after="0" w:line="240" w:lineRule="auto"/>
        <w:ind w:left="1983" w:right="0" w:hanging="360"/>
        <w:jc w:val="left"/>
        <w:rPr>
          <w:sz w:val="24"/>
        </w:rPr>
      </w:pPr>
      <w:r>
        <w:rPr>
          <w:spacing w:val="-2"/>
          <w:sz w:val="24"/>
        </w:rPr>
        <w:t>System</w:t>
      </w:r>
      <w:r>
        <w:rPr>
          <w:sz w:val="24"/>
        </w:rPr>
        <w:tab/>
      </w:r>
      <w:r>
        <w:rPr>
          <w:sz w:val="24"/>
        </w:rPr>
        <w:t>:</w:t>
      </w:r>
      <w:r>
        <w:rPr>
          <w:spacing w:val="58"/>
          <w:sz w:val="24"/>
        </w:rPr>
        <w:t xml:space="preserve"> </w:t>
      </w:r>
      <w:r>
        <w:rPr>
          <w:sz w:val="24"/>
        </w:rPr>
        <w:t>Pentium</w:t>
      </w:r>
      <w:r>
        <w:rPr>
          <w:spacing w:val="-7"/>
          <w:sz w:val="24"/>
        </w:rPr>
        <w:t xml:space="preserve"> </w:t>
      </w:r>
      <w:r>
        <w:rPr>
          <w:sz w:val="24"/>
        </w:rPr>
        <w:t>IV 2.4</w:t>
      </w:r>
      <w:r>
        <w:rPr>
          <w:spacing w:val="3"/>
          <w:sz w:val="24"/>
        </w:rPr>
        <w:t xml:space="preserve"> </w:t>
      </w:r>
      <w:r>
        <w:rPr>
          <w:spacing w:val="-4"/>
          <w:sz w:val="24"/>
        </w:rPr>
        <w:t>GHz.</w:t>
      </w:r>
    </w:p>
    <w:p>
      <w:pPr>
        <w:pStyle w:val="14"/>
        <w:numPr>
          <w:ilvl w:val="0"/>
          <w:numId w:val="9"/>
        </w:numPr>
        <w:tabs>
          <w:tab w:val="left" w:pos="1983"/>
          <w:tab w:val="left" w:pos="4206"/>
        </w:tabs>
        <w:spacing w:before="142" w:after="0" w:line="240" w:lineRule="auto"/>
        <w:ind w:left="1983" w:right="0" w:hanging="360"/>
        <w:jc w:val="left"/>
        <w:rPr>
          <w:sz w:val="24"/>
        </w:rPr>
      </w:pPr>
      <w:r>
        <w:rPr>
          <w:sz w:val="24"/>
        </w:rPr>
        <w:t>Hard</w:t>
      </w:r>
      <w:r>
        <w:rPr>
          <w:spacing w:val="-5"/>
          <w:sz w:val="24"/>
        </w:rPr>
        <w:t xml:space="preserve"> </w:t>
      </w:r>
      <w:r>
        <w:rPr>
          <w:spacing w:val="-4"/>
          <w:sz w:val="24"/>
        </w:rPr>
        <w:t>Disk</w:t>
      </w:r>
      <w:r>
        <w:rPr>
          <w:sz w:val="24"/>
        </w:rPr>
        <w:tab/>
      </w:r>
      <w:r>
        <w:rPr>
          <w:sz w:val="24"/>
        </w:rPr>
        <w:t>:</w:t>
      </w:r>
      <w:r>
        <w:rPr>
          <w:spacing w:val="65"/>
          <w:sz w:val="24"/>
        </w:rPr>
        <w:t xml:space="preserve"> </w:t>
      </w:r>
      <w:r>
        <w:rPr>
          <w:sz w:val="24"/>
        </w:rPr>
        <w:t>40</w:t>
      </w:r>
      <w:r>
        <w:rPr>
          <w:spacing w:val="-2"/>
          <w:sz w:val="24"/>
        </w:rPr>
        <w:t xml:space="preserve"> </w:t>
      </w:r>
      <w:r>
        <w:rPr>
          <w:spacing w:val="-5"/>
          <w:sz w:val="24"/>
        </w:rPr>
        <w:t>GB.</w:t>
      </w:r>
    </w:p>
    <w:p>
      <w:pPr>
        <w:pStyle w:val="14"/>
        <w:numPr>
          <w:ilvl w:val="0"/>
          <w:numId w:val="9"/>
        </w:numPr>
        <w:tabs>
          <w:tab w:val="left" w:pos="1982"/>
          <w:tab w:val="left" w:pos="4206"/>
        </w:tabs>
        <w:spacing w:before="138" w:after="0" w:line="240" w:lineRule="auto"/>
        <w:ind w:left="1982" w:right="0" w:hanging="359"/>
        <w:jc w:val="left"/>
        <w:rPr>
          <w:sz w:val="28"/>
        </w:rPr>
      </w:pPr>
      <w:r>
        <w:rPr>
          <w:spacing w:val="-5"/>
          <w:sz w:val="24"/>
        </w:rPr>
        <w:t>Ram</w:t>
      </w:r>
      <w:r>
        <w:rPr>
          <w:sz w:val="24"/>
        </w:rPr>
        <w:tab/>
      </w:r>
      <w:r>
        <w:rPr>
          <w:sz w:val="24"/>
        </w:rPr>
        <w:t>:</w:t>
      </w:r>
      <w:r>
        <w:rPr>
          <w:spacing w:val="65"/>
          <w:sz w:val="24"/>
        </w:rPr>
        <w:t xml:space="preserve"> </w:t>
      </w:r>
      <w:r>
        <w:rPr>
          <w:sz w:val="24"/>
        </w:rPr>
        <w:t>512</w:t>
      </w:r>
      <w:r>
        <w:rPr>
          <w:spacing w:val="-2"/>
          <w:sz w:val="24"/>
        </w:rPr>
        <w:t xml:space="preserve"> </w:t>
      </w:r>
      <w:r>
        <w:rPr>
          <w:spacing w:val="-5"/>
          <w:sz w:val="24"/>
        </w:rPr>
        <w:t>Mb.</w:t>
      </w:r>
    </w:p>
    <w:p>
      <w:pPr>
        <w:pStyle w:val="8"/>
      </w:pPr>
    </w:p>
    <w:p>
      <w:pPr>
        <w:pStyle w:val="8"/>
        <w:spacing w:before="57"/>
      </w:pPr>
    </w:p>
    <w:p>
      <w:pPr>
        <w:pStyle w:val="4"/>
        <w:numPr>
          <w:ilvl w:val="2"/>
          <w:numId w:val="6"/>
        </w:numPr>
        <w:tabs>
          <w:tab w:val="left" w:pos="2036"/>
        </w:tabs>
        <w:spacing w:before="0" w:after="0" w:line="240" w:lineRule="auto"/>
        <w:ind w:left="2036" w:right="0" w:hanging="773"/>
        <w:jc w:val="left"/>
      </w:pPr>
      <w:r>
        <w:t>Software</w:t>
      </w:r>
      <w:r>
        <w:rPr>
          <w:spacing w:val="-13"/>
        </w:rPr>
        <w:t xml:space="preserve"> </w:t>
      </w:r>
      <w:r>
        <w:rPr>
          <w:spacing w:val="-2"/>
        </w:rPr>
        <w:t>Requirements</w:t>
      </w:r>
    </w:p>
    <w:p>
      <w:pPr>
        <w:pStyle w:val="14"/>
        <w:numPr>
          <w:ilvl w:val="0"/>
          <w:numId w:val="10"/>
        </w:numPr>
        <w:tabs>
          <w:tab w:val="left" w:pos="1983"/>
          <w:tab w:val="left" w:pos="4144"/>
        </w:tabs>
        <w:spacing w:before="277" w:after="0" w:line="240" w:lineRule="auto"/>
        <w:ind w:left="1983" w:right="0" w:hanging="360"/>
        <w:jc w:val="left"/>
        <w:rPr>
          <w:sz w:val="24"/>
        </w:rPr>
      </w:pPr>
      <w:r>
        <w:rPr>
          <w:sz w:val="24"/>
        </w:rPr>
        <w:t>Operating</w:t>
      </w:r>
      <w:r>
        <w:rPr>
          <w:spacing w:val="-9"/>
          <w:sz w:val="24"/>
        </w:rPr>
        <w:t xml:space="preserve"> </w:t>
      </w:r>
      <w:r>
        <w:rPr>
          <w:spacing w:val="-2"/>
          <w:sz w:val="24"/>
        </w:rPr>
        <w:t>system</w:t>
      </w:r>
      <w:r>
        <w:rPr>
          <w:sz w:val="24"/>
        </w:rPr>
        <w:tab/>
      </w:r>
      <w:r>
        <w:rPr>
          <w:sz w:val="24"/>
        </w:rPr>
        <w:t>:</w:t>
      </w:r>
      <w:r>
        <w:rPr>
          <w:spacing w:val="65"/>
          <w:sz w:val="24"/>
        </w:rPr>
        <w:t xml:space="preserve"> </w:t>
      </w:r>
      <w:r>
        <w:rPr>
          <w:spacing w:val="-2"/>
          <w:sz w:val="24"/>
        </w:rPr>
        <w:t>Windows.</w:t>
      </w:r>
    </w:p>
    <w:p>
      <w:pPr>
        <w:pStyle w:val="14"/>
        <w:numPr>
          <w:ilvl w:val="0"/>
          <w:numId w:val="10"/>
        </w:numPr>
        <w:tabs>
          <w:tab w:val="left" w:pos="1983"/>
          <w:tab w:val="left" w:pos="4144"/>
        </w:tabs>
        <w:spacing w:before="137" w:after="0" w:line="240" w:lineRule="auto"/>
        <w:ind w:left="1983" w:right="0" w:hanging="360"/>
        <w:jc w:val="left"/>
        <w:rPr>
          <w:sz w:val="24"/>
        </w:rPr>
      </w:pPr>
      <w:r>
        <w:rPr>
          <w:sz w:val="24"/>
        </w:rPr>
        <w:t>Coding</w:t>
      </w:r>
      <w:r>
        <w:rPr>
          <w:spacing w:val="-5"/>
          <w:sz w:val="24"/>
        </w:rPr>
        <w:t xml:space="preserve"> </w:t>
      </w:r>
      <w:r>
        <w:rPr>
          <w:spacing w:val="-2"/>
          <w:sz w:val="24"/>
        </w:rPr>
        <w:t>Language</w:t>
      </w:r>
      <w:r>
        <w:rPr>
          <w:sz w:val="24"/>
        </w:rPr>
        <w:tab/>
      </w:r>
      <w:r>
        <w:rPr>
          <w:sz w:val="24"/>
        </w:rPr>
        <w:t>:</w:t>
      </w:r>
      <w:r>
        <w:rPr>
          <w:spacing w:val="60"/>
          <w:sz w:val="24"/>
        </w:rPr>
        <w:t xml:space="preserve"> </w:t>
      </w:r>
      <w:r>
        <w:rPr>
          <w:spacing w:val="-2"/>
          <w:sz w:val="24"/>
        </w:rPr>
        <w:t>Python</w:t>
      </w:r>
    </w:p>
    <w:p>
      <w:pPr>
        <w:pStyle w:val="14"/>
        <w:numPr>
          <w:ilvl w:val="0"/>
          <w:numId w:val="10"/>
        </w:numPr>
        <w:tabs>
          <w:tab w:val="left" w:pos="1983"/>
          <w:tab w:val="left" w:pos="4144"/>
        </w:tabs>
        <w:spacing w:before="137" w:after="0" w:line="240" w:lineRule="auto"/>
        <w:ind w:left="1983" w:right="0" w:hanging="360"/>
        <w:jc w:val="left"/>
        <w:rPr>
          <w:sz w:val="24"/>
        </w:rPr>
      </w:pPr>
      <w:r>
        <w:rPr>
          <w:rFonts w:hint="default"/>
          <w:spacing w:val="-2"/>
          <w:sz w:val="24"/>
          <w:lang w:val="en-IN"/>
        </w:rPr>
        <w:t>IDE : vs code</w:t>
      </w:r>
    </w:p>
    <w:p>
      <w:pPr>
        <w:pStyle w:val="14"/>
        <w:numPr>
          <w:ilvl w:val="0"/>
          <w:numId w:val="10"/>
        </w:numPr>
        <w:tabs>
          <w:tab w:val="left" w:pos="1983"/>
          <w:tab w:val="left" w:pos="4144"/>
        </w:tabs>
        <w:spacing w:before="137" w:after="0" w:line="240" w:lineRule="auto"/>
        <w:ind w:left="1983" w:right="0" w:hanging="360"/>
        <w:jc w:val="left"/>
        <w:rPr>
          <w:sz w:val="24"/>
        </w:rPr>
      </w:pPr>
      <w:r>
        <w:rPr>
          <w:rFonts w:hint="default"/>
          <w:spacing w:val="-2"/>
          <w:sz w:val="24"/>
          <w:lang w:val="en-IN"/>
        </w:rPr>
        <w:t xml:space="preserve">Libraries : flask , sklearn, </w:t>
      </w:r>
    </w:p>
    <w:p>
      <w:pPr>
        <w:pStyle w:val="8"/>
      </w:pPr>
    </w:p>
    <w:p>
      <w:pPr>
        <w:pStyle w:val="8"/>
        <w:spacing w:before="71"/>
      </w:pPr>
    </w:p>
    <w:p>
      <w:pPr>
        <w:pStyle w:val="4"/>
        <w:numPr>
          <w:ilvl w:val="1"/>
          <w:numId w:val="6"/>
        </w:numPr>
        <w:tabs>
          <w:tab w:val="left" w:pos="1824"/>
        </w:tabs>
        <w:spacing w:before="1" w:after="0" w:line="240" w:lineRule="auto"/>
        <w:ind w:left="1824" w:right="0" w:hanging="561"/>
        <w:jc w:val="left"/>
      </w:pPr>
      <w:bookmarkStart w:id="10" w:name="_bookmark2"/>
      <w:bookmarkEnd w:id="10"/>
      <w:r>
        <w:t>Software</w:t>
      </w:r>
      <w:r>
        <w:rPr>
          <w:spacing w:val="-13"/>
        </w:rPr>
        <w:t xml:space="preserve"> </w:t>
      </w:r>
      <w:r>
        <w:rPr>
          <w:spacing w:val="-2"/>
        </w:rPr>
        <w:t>Design</w:t>
      </w:r>
    </w:p>
    <w:p>
      <w:pPr>
        <w:pStyle w:val="8"/>
        <w:spacing w:before="157" w:line="360" w:lineRule="auto"/>
        <w:ind w:left="1263" w:right="662"/>
      </w:pPr>
      <w:r>
        <w:t>System</w:t>
      </w:r>
      <w:r>
        <w:rPr>
          <w:spacing w:val="-8"/>
        </w:rPr>
        <w:t xml:space="preserve"> </w:t>
      </w:r>
      <w:r>
        <w:t>design</w:t>
      </w:r>
      <w:r>
        <w:rPr>
          <w:spacing w:val="-5"/>
        </w:rPr>
        <w:t xml:space="preserve"> </w:t>
      </w:r>
      <w:r>
        <w:t>is</w:t>
      </w:r>
      <w:r>
        <w:rPr>
          <w:spacing w:val="-7"/>
        </w:rPr>
        <w:t xml:space="preserve"> </w:t>
      </w:r>
      <w:r>
        <w:t>the</w:t>
      </w:r>
      <w:r>
        <w:rPr>
          <w:spacing w:val="-6"/>
        </w:rPr>
        <w:t xml:space="preserve"> </w:t>
      </w:r>
      <w:r>
        <w:t>second</w:t>
      </w:r>
      <w:r>
        <w:rPr>
          <w:spacing w:val="-5"/>
        </w:rPr>
        <w:t xml:space="preserve"> </w:t>
      </w:r>
      <w:r>
        <w:t>step</w:t>
      </w:r>
      <w:r>
        <w:rPr>
          <w:spacing w:val="-5"/>
        </w:rPr>
        <w:t xml:space="preserve"> </w:t>
      </w:r>
      <w:r>
        <w:t>in</w:t>
      </w:r>
      <w:r>
        <w:rPr>
          <w:spacing w:val="-9"/>
        </w:rPr>
        <w:t xml:space="preserve"> </w:t>
      </w:r>
      <w:r>
        <w:t>the</w:t>
      </w:r>
      <w:r>
        <w:rPr>
          <w:spacing w:val="-6"/>
        </w:rPr>
        <w:t xml:space="preserve"> </w:t>
      </w:r>
      <w:r>
        <w:t>system</w:t>
      </w:r>
      <w:r>
        <w:rPr>
          <w:spacing w:val="-4"/>
        </w:rPr>
        <w:t xml:space="preserve"> </w:t>
      </w:r>
      <w:r>
        <w:t>life cycle, in</w:t>
      </w:r>
      <w:r>
        <w:rPr>
          <w:spacing w:val="-9"/>
        </w:rPr>
        <w:t xml:space="preserve"> </w:t>
      </w:r>
      <w:r>
        <w:t>which</w:t>
      </w:r>
      <w:r>
        <w:rPr>
          <w:spacing w:val="-5"/>
        </w:rPr>
        <w:t xml:space="preserve"> </w:t>
      </w:r>
      <w:r>
        <w:t>overall</w:t>
      </w:r>
      <w:r>
        <w:rPr>
          <w:spacing w:val="-8"/>
        </w:rPr>
        <w:t xml:space="preserve"> </w:t>
      </w:r>
      <w:r>
        <w:t>design</w:t>
      </w:r>
      <w:r>
        <w:rPr>
          <w:spacing w:val="-9"/>
        </w:rPr>
        <w:t xml:space="preserve"> </w:t>
      </w:r>
      <w:r>
        <w:t>of</w:t>
      </w:r>
      <w:r>
        <w:rPr>
          <w:spacing w:val="-7"/>
        </w:rPr>
        <w:t xml:space="preserve"> </w:t>
      </w:r>
      <w:r>
        <w:t>the system is achieved. The functionalities of the system is designed and studied in this phase.</w:t>
      </w:r>
      <w:r>
        <w:rPr>
          <w:spacing w:val="-1"/>
        </w:rPr>
        <w:t xml:space="preserve"> </w:t>
      </w:r>
      <w:r>
        <w:t>The first step is</w:t>
      </w:r>
      <w:r>
        <w:rPr>
          <w:spacing w:val="-5"/>
        </w:rPr>
        <w:t xml:space="preserve"> </w:t>
      </w:r>
      <w:r>
        <w:t>designing</w:t>
      </w:r>
      <w:r>
        <w:rPr>
          <w:spacing w:val="-3"/>
        </w:rPr>
        <w:t xml:space="preserve"> </w:t>
      </w:r>
      <w:r>
        <w:t>of</w:t>
      </w:r>
      <w:r>
        <w:rPr>
          <w:spacing w:val="-10"/>
        </w:rPr>
        <w:t xml:space="preserve"> </w:t>
      </w:r>
      <w:r>
        <w:t>program</w:t>
      </w:r>
      <w:r>
        <w:rPr>
          <w:spacing w:val="-9"/>
        </w:rPr>
        <w:t xml:space="preserve"> </w:t>
      </w:r>
      <w:r>
        <w:t>specification.</w:t>
      </w:r>
      <w:r>
        <w:rPr>
          <w:spacing w:val="-1"/>
        </w:rPr>
        <w:t xml:space="preserve"> </w:t>
      </w:r>
      <w:r>
        <w:t>This</w:t>
      </w:r>
      <w:r>
        <w:rPr>
          <w:spacing w:val="-5"/>
        </w:rPr>
        <w:t xml:space="preserve"> </w:t>
      </w:r>
      <w:r>
        <w:t>determines</w:t>
      </w:r>
      <w:r>
        <w:rPr>
          <w:spacing w:val="-5"/>
        </w:rPr>
        <w:t xml:space="preserve"> </w:t>
      </w:r>
      <w:r>
        <w:t>the</w:t>
      </w:r>
      <w:r>
        <w:rPr>
          <w:spacing w:val="-4"/>
        </w:rPr>
        <w:t xml:space="preserve"> </w:t>
      </w:r>
      <w:r>
        <w:t>various data inputs to the system, data flow and the format in which output is to be obtained.</w:t>
      </w:r>
    </w:p>
    <w:p>
      <w:pPr>
        <w:pStyle w:val="8"/>
        <w:spacing w:line="360" w:lineRule="auto"/>
        <w:ind w:left="1263" w:right="694" w:firstLine="62"/>
        <w:jc w:val="both"/>
      </w:pPr>
      <w:r>
        <w:t>Design phase is a transmission phase because it is a transition from user oriented document</w:t>
      </w:r>
      <w:r>
        <w:rPr>
          <w:spacing w:val="-8"/>
        </w:rPr>
        <w:t xml:space="preserve"> </w:t>
      </w:r>
      <w:r>
        <w:t>to</w:t>
      </w:r>
      <w:r>
        <w:rPr>
          <w:spacing w:val="-7"/>
        </w:rPr>
        <w:t xml:space="preserve"> </w:t>
      </w:r>
      <w:r>
        <w:t>computer</w:t>
      </w:r>
      <w:r>
        <w:rPr>
          <w:spacing w:val="-6"/>
        </w:rPr>
        <w:t xml:space="preserve"> </w:t>
      </w:r>
      <w:r>
        <w:t>data.</w:t>
      </w:r>
      <w:r>
        <w:rPr>
          <w:spacing w:val="-14"/>
        </w:rPr>
        <w:t xml:space="preserve"> </w:t>
      </w:r>
      <w:r>
        <w:t>The</w:t>
      </w:r>
      <w:r>
        <w:rPr>
          <w:spacing w:val="-9"/>
        </w:rPr>
        <w:t xml:space="preserve"> </w:t>
      </w:r>
      <w:r>
        <w:t>activity</w:t>
      </w:r>
      <w:r>
        <w:rPr>
          <w:spacing w:val="-13"/>
        </w:rPr>
        <w:t xml:space="preserve"> </w:t>
      </w:r>
      <w:r>
        <w:t>in</w:t>
      </w:r>
      <w:r>
        <w:rPr>
          <w:spacing w:val="-13"/>
        </w:rPr>
        <w:t xml:space="preserve"> </w:t>
      </w:r>
      <w:r>
        <w:t>the</w:t>
      </w:r>
      <w:r>
        <w:rPr>
          <w:spacing w:val="-9"/>
        </w:rPr>
        <w:t xml:space="preserve"> </w:t>
      </w:r>
      <w:r>
        <w:t>design</w:t>
      </w:r>
      <w:r>
        <w:rPr>
          <w:spacing w:val="-13"/>
        </w:rPr>
        <w:t xml:space="preserve"> </w:t>
      </w:r>
      <w:r>
        <w:t>phase</w:t>
      </w:r>
      <w:r>
        <w:rPr>
          <w:spacing w:val="-4"/>
        </w:rPr>
        <w:t xml:space="preserve"> </w:t>
      </w:r>
      <w:r>
        <w:t>is</w:t>
      </w:r>
      <w:r>
        <w:rPr>
          <w:spacing w:val="-10"/>
        </w:rPr>
        <w:t xml:space="preserve"> </w:t>
      </w:r>
      <w:r>
        <w:t>the</w:t>
      </w:r>
      <w:r>
        <w:rPr>
          <w:spacing w:val="-9"/>
        </w:rPr>
        <w:t xml:space="preserve"> </w:t>
      </w:r>
      <w:r>
        <w:t>allocation</w:t>
      </w:r>
      <w:r>
        <w:rPr>
          <w:spacing w:val="-13"/>
        </w:rPr>
        <w:t xml:space="preserve"> </w:t>
      </w:r>
      <w:r>
        <w:t>of</w:t>
      </w:r>
      <w:r>
        <w:rPr>
          <w:spacing w:val="-15"/>
        </w:rPr>
        <w:t xml:space="preserve"> </w:t>
      </w:r>
      <w:r>
        <w:t>functions to</w:t>
      </w:r>
      <w:r>
        <w:rPr>
          <w:spacing w:val="-15"/>
        </w:rPr>
        <w:t xml:space="preserve"> </w:t>
      </w:r>
      <w:r>
        <w:t>manual</w:t>
      </w:r>
      <w:r>
        <w:rPr>
          <w:spacing w:val="-15"/>
        </w:rPr>
        <w:t xml:space="preserve"> </w:t>
      </w:r>
      <w:r>
        <w:t>operations,</w:t>
      </w:r>
      <w:r>
        <w:rPr>
          <w:spacing w:val="-11"/>
        </w:rPr>
        <w:t xml:space="preserve"> </w:t>
      </w:r>
      <w:r>
        <w:t>equipment</w:t>
      </w:r>
      <w:r>
        <w:rPr>
          <w:spacing w:val="-8"/>
        </w:rPr>
        <w:t xml:space="preserve"> </w:t>
      </w:r>
      <w:r>
        <w:t>and</w:t>
      </w:r>
      <w:r>
        <w:rPr>
          <w:spacing w:val="-13"/>
        </w:rPr>
        <w:t xml:space="preserve"> </w:t>
      </w:r>
      <w:r>
        <w:t>computer</w:t>
      </w:r>
      <w:r>
        <w:rPr>
          <w:spacing w:val="-11"/>
        </w:rPr>
        <w:t xml:space="preserve"> </w:t>
      </w:r>
      <w:r>
        <w:t>programs.</w:t>
      </w:r>
      <w:r>
        <w:rPr>
          <w:spacing w:val="-11"/>
        </w:rPr>
        <w:t xml:space="preserve"> </w:t>
      </w:r>
      <w:r>
        <w:t>Flow</w:t>
      </w:r>
      <w:r>
        <w:rPr>
          <w:spacing w:val="-13"/>
        </w:rPr>
        <w:t xml:space="preserve"> </w:t>
      </w:r>
      <w:r>
        <w:t>charts</w:t>
      </w:r>
      <w:r>
        <w:rPr>
          <w:spacing w:val="-15"/>
        </w:rPr>
        <w:t xml:space="preserve"> </w:t>
      </w:r>
      <w:r>
        <w:t>are</w:t>
      </w:r>
      <w:r>
        <w:rPr>
          <w:spacing w:val="-5"/>
        </w:rPr>
        <w:t xml:space="preserve"> </w:t>
      </w:r>
      <w:r>
        <w:t>prepared</w:t>
      </w:r>
      <w:r>
        <w:rPr>
          <w:spacing w:val="-13"/>
        </w:rPr>
        <w:t xml:space="preserve"> </w:t>
      </w:r>
      <w:r>
        <w:t>in</w:t>
      </w:r>
      <w:r>
        <w:rPr>
          <w:spacing w:val="-15"/>
        </w:rPr>
        <w:t xml:space="preserve"> </w:t>
      </w:r>
      <w:r>
        <w:t>the study time and is decomposed until all functions in the system perform evidently.</w:t>
      </w:r>
    </w:p>
    <w:p>
      <w:pPr>
        <w:pStyle w:val="8"/>
        <w:spacing w:before="1" w:line="360" w:lineRule="auto"/>
        <w:ind w:left="1263" w:right="662"/>
      </w:pPr>
      <w:r>
        <w:t>Design</w:t>
      </w:r>
      <w:r>
        <w:rPr>
          <w:spacing w:val="40"/>
        </w:rPr>
        <w:t xml:space="preserve"> </w:t>
      </w:r>
      <w:r>
        <w:t>is</w:t>
      </w:r>
      <w:r>
        <w:rPr>
          <w:spacing w:val="39"/>
        </w:rPr>
        <w:t xml:space="preserve"> </w:t>
      </w:r>
      <w:r>
        <w:t>a</w:t>
      </w:r>
      <w:r>
        <w:rPr>
          <w:spacing w:val="40"/>
        </w:rPr>
        <w:t xml:space="preserve"> </w:t>
      </w:r>
      <w:r>
        <w:t>multi-step</w:t>
      </w:r>
      <w:r>
        <w:rPr>
          <w:spacing w:val="40"/>
        </w:rPr>
        <w:t xml:space="preserve"> </w:t>
      </w:r>
      <w:r>
        <w:t>process</w:t>
      </w:r>
      <w:r>
        <w:rPr>
          <w:spacing w:val="34"/>
        </w:rPr>
        <w:t xml:space="preserve"> </w:t>
      </w:r>
      <w:r>
        <w:t>that</w:t>
      </w:r>
      <w:r>
        <w:rPr>
          <w:spacing w:val="40"/>
        </w:rPr>
        <w:t xml:space="preserve"> </w:t>
      </w:r>
      <w:r>
        <w:t>focuses</w:t>
      </w:r>
      <w:r>
        <w:rPr>
          <w:spacing w:val="39"/>
        </w:rPr>
        <w:t xml:space="preserve"> </w:t>
      </w:r>
      <w:r>
        <w:t>on</w:t>
      </w:r>
      <w:r>
        <w:rPr>
          <w:spacing w:val="36"/>
        </w:rPr>
        <w:t xml:space="preserve"> </w:t>
      </w:r>
      <w:r>
        <w:t>data</w:t>
      </w:r>
      <w:r>
        <w:rPr>
          <w:spacing w:val="35"/>
        </w:rPr>
        <w:t xml:space="preserve"> </w:t>
      </w:r>
      <w:r>
        <w:t>structures,</w:t>
      </w:r>
      <w:r>
        <w:rPr>
          <w:spacing w:val="38"/>
        </w:rPr>
        <w:t xml:space="preserve"> </w:t>
      </w:r>
      <w:r>
        <w:t>software</w:t>
      </w:r>
      <w:r>
        <w:rPr>
          <w:spacing w:val="35"/>
        </w:rPr>
        <w:t xml:space="preserve"> </w:t>
      </w:r>
      <w:r>
        <w:t>architecture, procedural details( algorithms etc) and links between the modules. The design process goes</w:t>
      </w:r>
      <w:r>
        <w:rPr>
          <w:spacing w:val="27"/>
        </w:rPr>
        <w:t xml:space="preserve"> </w:t>
      </w:r>
      <w:r>
        <w:t>through</w:t>
      </w:r>
      <w:r>
        <w:rPr>
          <w:spacing w:val="29"/>
        </w:rPr>
        <w:t xml:space="preserve"> </w:t>
      </w:r>
      <w:r>
        <w:t>logical and</w:t>
      </w:r>
      <w:r>
        <w:rPr>
          <w:spacing w:val="34"/>
        </w:rPr>
        <w:t xml:space="preserve"> </w:t>
      </w:r>
      <w:r>
        <w:t>physical stages.</w:t>
      </w:r>
      <w:r>
        <w:rPr>
          <w:spacing w:val="36"/>
        </w:rPr>
        <w:t xml:space="preserve"> </w:t>
      </w:r>
      <w:r>
        <w:t>In</w:t>
      </w:r>
      <w:r>
        <w:rPr>
          <w:spacing w:val="34"/>
        </w:rPr>
        <w:t xml:space="preserve"> </w:t>
      </w:r>
      <w:r>
        <w:t>logical design</w:t>
      </w:r>
      <w:r>
        <w:rPr>
          <w:spacing w:val="29"/>
        </w:rPr>
        <w:t xml:space="preserve"> </w:t>
      </w:r>
      <w:r>
        <w:t>reviews</w:t>
      </w:r>
      <w:r>
        <w:rPr>
          <w:spacing w:val="32"/>
        </w:rPr>
        <w:t xml:space="preserve"> </w:t>
      </w:r>
      <w:r>
        <w:t>are</w:t>
      </w:r>
      <w:r>
        <w:rPr>
          <w:spacing w:val="38"/>
        </w:rPr>
        <w:t xml:space="preserve"> </w:t>
      </w:r>
      <w:r>
        <w:t>made</w:t>
      </w:r>
      <w:r>
        <w:rPr>
          <w:spacing w:val="38"/>
        </w:rPr>
        <w:t xml:space="preserve"> </w:t>
      </w:r>
      <w:r>
        <w:t>linking existing</w:t>
      </w:r>
      <w:r>
        <w:rPr>
          <w:spacing w:val="-7"/>
        </w:rPr>
        <w:t xml:space="preserve"> </w:t>
      </w:r>
      <w:r>
        <w:t>system</w:t>
      </w:r>
      <w:r>
        <w:rPr>
          <w:spacing w:val="-15"/>
        </w:rPr>
        <w:t xml:space="preserve"> </w:t>
      </w:r>
      <w:r>
        <w:t>and</w:t>
      </w:r>
      <w:r>
        <w:rPr>
          <w:spacing w:val="-7"/>
        </w:rPr>
        <w:t xml:space="preserve"> </w:t>
      </w:r>
      <w:r>
        <w:t>specification</w:t>
      </w:r>
      <w:r>
        <w:rPr>
          <w:spacing w:val="-11"/>
        </w:rPr>
        <w:t xml:space="preserve"> </w:t>
      </w:r>
      <w:r>
        <w:t>gathered.</w:t>
      </w:r>
      <w:r>
        <w:rPr>
          <w:spacing w:val="-9"/>
        </w:rPr>
        <w:t xml:space="preserve"> </w:t>
      </w:r>
      <w:r>
        <w:t>The</w:t>
      </w:r>
      <w:r>
        <w:rPr>
          <w:spacing w:val="-8"/>
        </w:rPr>
        <w:t xml:space="preserve"> </w:t>
      </w:r>
      <w:r>
        <w:t>physical</w:t>
      </w:r>
      <w:r>
        <w:rPr>
          <w:spacing w:val="-15"/>
        </w:rPr>
        <w:t xml:space="preserve"> </w:t>
      </w:r>
      <w:r>
        <w:t>plan</w:t>
      </w:r>
      <w:r>
        <w:rPr>
          <w:spacing w:val="-11"/>
        </w:rPr>
        <w:t xml:space="preserve"> </w:t>
      </w:r>
      <w:r>
        <w:t>specifies</w:t>
      </w:r>
      <w:r>
        <w:rPr>
          <w:spacing w:val="-9"/>
        </w:rPr>
        <w:t xml:space="preserve"> </w:t>
      </w:r>
      <w:r>
        <w:t>any</w:t>
      </w:r>
      <w:r>
        <w:rPr>
          <w:spacing w:val="-11"/>
        </w:rPr>
        <w:t xml:space="preserve"> </w:t>
      </w:r>
      <w:r>
        <w:t>hardware</w:t>
      </w:r>
      <w:r>
        <w:rPr>
          <w:spacing w:val="-8"/>
        </w:rPr>
        <w:t xml:space="preserve"> </w:t>
      </w:r>
      <w:r>
        <w:t>and software requirement, which</w:t>
      </w:r>
      <w:r>
        <w:rPr>
          <w:spacing w:val="-2"/>
        </w:rPr>
        <w:t xml:space="preserve"> </w:t>
      </w:r>
      <w:r>
        <w:t>satisfies the local</w:t>
      </w:r>
      <w:r>
        <w:rPr>
          <w:spacing w:val="-7"/>
        </w:rPr>
        <w:t xml:space="preserve"> </w:t>
      </w:r>
      <w:r>
        <w:t>design.Modularization</w:t>
      </w:r>
      <w:r>
        <w:rPr>
          <w:spacing w:val="-2"/>
        </w:rPr>
        <w:t xml:space="preserve"> </w:t>
      </w:r>
      <w:r>
        <w:t>of</w:t>
      </w:r>
      <w:r>
        <w:rPr>
          <w:spacing w:val="-5"/>
        </w:rPr>
        <w:t xml:space="preserve"> </w:t>
      </w:r>
      <w:r>
        <w:t>task</w:t>
      </w:r>
      <w:r>
        <w:rPr>
          <w:spacing w:val="-2"/>
        </w:rPr>
        <w:t xml:space="preserve"> </w:t>
      </w:r>
      <w:r>
        <w:t>is made in this phase. The success of any integrated system depends on the planning of each and</w:t>
      </w:r>
      <w:r>
        <w:rPr>
          <w:spacing w:val="40"/>
        </w:rPr>
        <w:t xml:space="preserve"> </w:t>
      </w:r>
      <w:r>
        <w:t>every fundamental module. Usually a project is revised in step by step sequence. Inter- phase</w:t>
      </w:r>
      <w:r>
        <w:rPr>
          <w:spacing w:val="40"/>
        </w:rPr>
        <w:t xml:space="preserve"> </w:t>
      </w:r>
      <w:r>
        <w:t>management</w:t>
      </w:r>
      <w:r>
        <w:rPr>
          <w:spacing w:val="40"/>
        </w:rPr>
        <w:t xml:space="preserve"> </w:t>
      </w:r>
      <w:r>
        <w:t>of</w:t>
      </w:r>
      <w:r>
        <w:rPr>
          <w:spacing w:val="33"/>
        </w:rPr>
        <w:t xml:space="preserve"> </w:t>
      </w:r>
      <w:r>
        <w:t>such</w:t>
      </w:r>
      <w:r>
        <w:rPr>
          <w:spacing w:val="40"/>
        </w:rPr>
        <w:t xml:space="preserve"> </w:t>
      </w:r>
      <w:r>
        <w:t>module</w:t>
      </w:r>
      <w:r>
        <w:rPr>
          <w:spacing w:val="40"/>
        </w:rPr>
        <w:t xml:space="preserve"> </w:t>
      </w:r>
      <w:r>
        <w:t>is</w:t>
      </w:r>
      <w:r>
        <w:rPr>
          <w:spacing w:val="38"/>
        </w:rPr>
        <w:t xml:space="preserve"> </w:t>
      </w:r>
      <w:r>
        <w:t>also</w:t>
      </w:r>
      <w:r>
        <w:rPr>
          <w:spacing w:val="40"/>
        </w:rPr>
        <w:t xml:space="preserve"> </w:t>
      </w:r>
      <w:r>
        <w:t>important.</w:t>
      </w:r>
      <w:r>
        <w:rPr>
          <w:spacing w:val="40"/>
        </w:rPr>
        <w:t xml:space="preserve"> </w:t>
      </w:r>
      <w:r>
        <w:t>Software</w:t>
      </w:r>
      <w:r>
        <w:rPr>
          <w:spacing w:val="39"/>
        </w:rPr>
        <w:t xml:space="preserve"> </w:t>
      </w:r>
      <w:r>
        <w:t>design</w:t>
      </w:r>
      <w:r>
        <w:rPr>
          <w:spacing w:val="40"/>
        </w:rPr>
        <w:t xml:space="preserve"> </w:t>
      </w:r>
      <w:r>
        <w:t>methodology changes continually as new methods, better analysis and broader understanding evolve. Various</w:t>
      </w:r>
      <w:r>
        <w:rPr>
          <w:spacing w:val="-8"/>
        </w:rPr>
        <w:t xml:space="preserve"> </w:t>
      </w:r>
      <w:r>
        <w:t>techniques</w:t>
      </w:r>
      <w:r>
        <w:rPr>
          <w:spacing w:val="-3"/>
        </w:rPr>
        <w:t xml:space="preserve"> </w:t>
      </w:r>
      <w:r>
        <w:t>for</w:t>
      </w:r>
      <w:r>
        <w:rPr>
          <w:spacing w:val="-4"/>
        </w:rPr>
        <w:t xml:space="preserve"> </w:t>
      </w:r>
      <w:r>
        <w:t>software</w:t>
      </w:r>
      <w:r>
        <w:rPr>
          <w:spacing w:val="-7"/>
        </w:rPr>
        <w:t xml:space="preserve"> </w:t>
      </w:r>
      <w:r>
        <w:t>design</w:t>
      </w:r>
      <w:r>
        <w:rPr>
          <w:spacing w:val="-11"/>
        </w:rPr>
        <w:t xml:space="preserve"> </w:t>
      </w:r>
      <w:r>
        <w:t>do</w:t>
      </w:r>
      <w:r>
        <w:rPr>
          <w:spacing w:val="-1"/>
        </w:rPr>
        <w:t xml:space="preserve"> </w:t>
      </w:r>
      <w:r>
        <w:t>exit</w:t>
      </w:r>
      <w:r>
        <w:rPr>
          <w:spacing w:val="-1"/>
        </w:rPr>
        <w:t xml:space="preserve"> </w:t>
      </w:r>
      <w:r>
        <w:t>with</w:t>
      </w:r>
      <w:r>
        <w:rPr>
          <w:spacing w:val="-11"/>
        </w:rPr>
        <w:t xml:space="preserve"> </w:t>
      </w:r>
      <w:r>
        <w:t>the</w:t>
      </w:r>
      <w:r>
        <w:rPr>
          <w:spacing w:val="-7"/>
        </w:rPr>
        <w:t xml:space="preserve"> </w:t>
      </w:r>
      <w:r>
        <w:t>availability</w:t>
      </w:r>
      <w:r>
        <w:rPr>
          <w:spacing w:val="-14"/>
        </w:rPr>
        <w:t xml:space="preserve"> </w:t>
      </w:r>
      <w:r>
        <w:t>of</w:t>
      </w:r>
      <w:r>
        <w:rPr>
          <w:spacing w:val="-14"/>
        </w:rPr>
        <w:t xml:space="preserve"> </w:t>
      </w:r>
      <w:r>
        <w:t>criteria</w:t>
      </w:r>
      <w:r>
        <w:rPr>
          <w:spacing w:val="-2"/>
        </w:rPr>
        <w:t xml:space="preserve"> </w:t>
      </w:r>
      <w:r>
        <w:t>for</w:t>
      </w:r>
      <w:r>
        <w:rPr>
          <w:spacing w:val="40"/>
        </w:rPr>
        <w:t xml:space="preserve"> </w:t>
      </w:r>
      <w:r>
        <w:t>design quality. Software design leads three technical activities-design, code and test.</w:t>
      </w:r>
    </w:p>
    <w:p>
      <w:pPr>
        <w:spacing w:after="0" w:line="360" w:lineRule="auto"/>
        <w:sectPr>
          <w:pgSz w:w="11900" w:h="16838"/>
          <w:pgMar w:top="1338" w:right="743" w:bottom="278" w:left="720" w:header="720" w:footer="720" w:gutter="0"/>
          <w:pgNumType w:fmt="decimal"/>
          <w:cols w:space="0" w:num="1"/>
          <w:rtlGutter w:val="0"/>
          <w:docGrid w:linePitch="0" w:charSpace="0"/>
        </w:sectPr>
      </w:pPr>
    </w:p>
    <w:p>
      <w:pPr>
        <w:pStyle w:val="8"/>
        <w:spacing w:before="74" w:line="360" w:lineRule="auto"/>
        <w:ind w:left="1263" w:right="662"/>
      </w:pPr>
      <w:r>
        <w:t>Each</w:t>
      </w:r>
      <w:r>
        <w:rPr>
          <w:spacing w:val="-7"/>
        </w:rPr>
        <w:t xml:space="preserve"> </w:t>
      </w:r>
      <w:r>
        <w:t>activity</w:t>
      </w:r>
      <w:r>
        <w:rPr>
          <w:spacing w:val="-12"/>
        </w:rPr>
        <w:t xml:space="preserve"> </w:t>
      </w:r>
      <w:r>
        <w:t>transforms</w:t>
      </w:r>
      <w:r>
        <w:rPr>
          <w:spacing w:val="-1"/>
        </w:rPr>
        <w:t xml:space="preserve"> </w:t>
      </w:r>
      <w:r>
        <w:t>information,</w:t>
      </w:r>
      <w:r>
        <w:rPr>
          <w:spacing w:val="-1"/>
        </w:rPr>
        <w:t xml:space="preserve"> </w:t>
      </w:r>
      <w:r>
        <w:t>which</w:t>
      </w:r>
      <w:r>
        <w:rPr>
          <w:spacing w:val="-3"/>
        </w:rPr>
        <w:t xml:space="preserve"> </w:t>
      </w:r>
      <w:r>
        <w:t>validates</w:t>
      </w:r>
      <w:r>
        <w:rPr>
          <w:spacing w:val="-9"/>
        </w:rPr>
        <w:t xml:space="preserve"> </w:t>
      </w:r>
      <w:r>
        <w:t>the</w:t>
      </w:r>
      <w:r>
        <w:rPr>
          <w:spacing w:val="-4"/>
        </w:rPr>
        <w:t xml:space="preserve"> </w:t>
      </w:r>
      <w:r>
        <w:t>software.</w:t>
      </w:r>
      <w:r>
        <w:rPr>
          <w:spacing w:val="-5"/>
        </w:rPr>
        <w:t xml:space="preserve"> </w:t>
      </w:r>
      <w:r>
        <w:t>The</w:t>
      </w:r>
      <w:r>
        <w:rPr>
          <w:spacing w:val="-4"/>
        </w:rPr>
        <w:t xml:space="preserve"> </w:t>
      </w:r>
      <w:r>
        <w:t>design</w:t>
      </w:r>
      <w:r>
        <w:rPr>
          <w:spacing w:val="-7"/>
        </w:rPr>
        <w:t xml:space="preserve"> </w:t>
      </w:r>
      <w:r>
        <w:t>system converts theoretical solution introduced by the feasibility study into a logical reality.</w:t>
      </w:r>
    </w:p>
    <w:p>
      <w:pPr>
        <w:pStyle w:val="8"/>
        <w:spacing w:before="140"/>
      </w:pPr>
    </w:p>
    <w:p>
      <w:pPr>
        <w:pStyle w:val="4"/>
        <w:spacing w:before="1"/>
        <w:jc w:val="left"/>
      </w:pPr>
      <w:r>
        <w:t>System</w:t>
      </w:r>
      <w:r>
        <w:rPr>
          <w:spacing w:val="-16"/>
        </w:rPr>
        <w:t xml:space="preserve"> </w:t>
      </w:r>
      <w:r>
        <w:rPr>
          <w:spacing w:val="-2"/>
        </w:rPr>
        <w:t>Architecture:-</w:t>
      </w:r>
    </w:p>
    <w:p>
      <w:pPr>
        <w:pStyle w:val="8"/>
        <w:rPr>
          <w:b/>
          <w:sz w:val="20"/>
        </w:rPr>
      </w:pPr>
    </w:p>
    <w:p>
      <w:pPr>
        <w:pStyle w:val="8"/>
        <w:rPr>
          <w:b/>
          <w:sz w:val="20"/>
        </w:rPr>
      </w:pPr>
    </w:p>
    <w:p>
      <w:pPr>
        <w:pStyle w:val="8"/>
        <w:rPr>
          <w:b/>
          <w:sz w:val="20"/>
        </w:rPr>
      </w:pPr>
    </w:p>
    <w:p>
      <w:pPr>
        <w:pStyle w:val="8"/>
        <w:spacing w:before="79"/>
        <w:jc w:val="center"/>
      </w:pPr>
      <w:r>
        <w:drawing>
          <wp:inline distT="0" distB="0" distL="114300" distR="114300">
            <wp:extent cx="5692140" cy="5344795"/>
            <wp:effectExtent l="0" t="0" r="7620" b="4445"/>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6"/>
                    <pic:cNvPicPr>
                      <a:picLocks noChangeAspect="1"/>
                    </pic:cNvPicPr>
                  </pic:nvPicPr>
                  <pic:blipFill>
                    <a:blip r:embed="rId17"/>
                    <a:stretch>
                      <a:fillRect/>
                    </a:stretch>
                  </pic:blipFill>
                  <pic:spPr>
                    <a:xfrm>
                      <a:off x="0" y="0"/>
                      <a:ext cx="5692140" cy="5344795"/>
                    </a:xfrm>
                    <a:prstGeom prst="rect">
                      <a:avLst/>
                    </a:prstGeom>
                    <a:noFill/>
                    <a:ln>
                      <a:noFill/>
                    </a:ln>
                  </pic:spPr>
                </pic:pic>
              </a:graphicData>
            </a:graphic>
          </wp:inline>
        </w:drawing>
      </w:r>
    </w:p>
    <w:p>
      <w:pPr>
        <w:pStyle w:val="8"/>
        <w:spacing w:before="79"/>
        <w:jc w:val="center"/>
      </w:pPr>
    </w:p>
    <w:p>
      <w:pPr>
        <w:pStyle w:val="8"/>
        <w:spacing w:before="79"/>
        <w:jc w:val="center"/>
        <w:sectPr>
          <w:pgSz w:w="11900" w:h="16838"/>
          <w:pgMar w:top="1338" w:right="743" w:bottom="278" w:left="720" w:header="720" w:footer="720" w:gutter="0"/>
          <w:pgNumType w:fmt="decimal"/>
          <w:cols w:space="0" w:num="1"/>
          <w:rtlGutter w:val="0"/>
          <w:docGrid w:linePitch="0" w:charSpace="0"/>
        </w:sectPr>
      </w:pPr>
    </w:p>
    <w:p>
      <w:pPr>
        <w:pStyle w:val="14"/>
        <w:numPr>
          <w:ilvl w:val="2"/>
          <w:numId w:val="6"/>
        </w:numPr>
        <w:tabs>
          <w:tab w:val="left" w:pos="2029"/>
        </w:tabs>
        <w:spacing w:before="75" w:after="0" w:line="240" w:lineRule="auto"/>
        <w:ind w:left="2029" w:right="0" w:hanging="766"/>
        <w:jc w:val="both"/>
        <w:rPr>
          <w:b/>
          <w:sz w:val="28"/>
        </w:rPr>
      </w:pPr>
      <w:r>
        <w:rPr>
          <w:b/>
          <w:sz w:val="28"/>
        </w:rPr>
        <w:t>UML</w:t>
      </w:r>
      <w:r>
        <w:rPr>
          <w:b/>
          <w:spacing w:val="-2"/>
          <w:sz w:val="28"/>
        </w:rPr>
        <w:t xml:space="preserve"> Diagrams</w:t>
      </w:r>
    </w:p>
    <w:p>
      <w:pPr>
        <w:pStyle w:val="8"/>
        <w:spacing w:before="157" w:line="360" w:lineRule="auto"/>
        <w:ind w:left="1263" w:right="693" w:firstLine="48"/>
        <w:jc w:val="both"/>
        <w:rPr>
          <w:sz w:val="18"/>
        </w:rPr>
      </w:pPr>
      <w:r>
        <w:t xml:space="preserve">UML stands for </w:t>
      </w:r>
      <w:r>
        <w:rPr>
          <w:b/>
        </w:rPr>
        <w:t>Unified Modeling Language</w:t>
      </w:r>
      <w:r>
        <w:t>. This object-oriented system</w:t>
      </w:r>
      <w:r>
        <w:rPr>
          <w:spacing w:val="-3"/>
        </w:rPr>
        <w:t xml:space="preserve"> </w:t>
      </w:r>
      <w:r>
        <w:t>of</w:t>
      </w:r>
      <w:r>
        <w:rPr>
          <w:spacing w:val="-2"/>
        </w:rPr>
        <w:t xml:space="preserve"> </w:t>
      </w:r>
      <w:r>
        <w:t>notation has</w:t>
      </w:r>
      <w:r>
        <w:rPr>
          <w:spacing w:val="40"/>
        </w:rPr>
        <w:t xml:space="preserve"> </w:t>
      </w:r>
      <w:r>
        <w:t>evolved</w:t>
      </w:r>
      <w:r>
        <w:rPr>
          <w:spacing w:val="40"/>
        </w:rPr>
        <w:t xml:space="preserve"> </w:t>
      </w:r>
      <w:r>
        <w:t>from</w:t>
      </w:r>
      <w:r>
        <w:rPr>
          <w:spacing w:val="37"/>
        </w:rPr>
        <w:t xml:space="preserve"> </w:t>
      </w:r>
      <w:r>
        <w:t>the</w:t>
      </w:r>
      <w:r>
        <w:rPr>
          <w:spacing w:val="40"/>
        </w:rPr>
        <w:t xml:space="preserve"> </w:t>
      </w:r>
      <w:r>
        <w:t>work</w:t>
      </w:r>
      <w:r>
        <w:rPr>
          <w:spacing w:val="40"/>
        </w:rPr>
        <w:t xml:space="preserve"> </w:t>
      </w:r>
      <w:r>
        <w:t>of</w:t>
      </w:r>
      <w:r>
        <w:rPr>
          <w:spacing w:val="38"/>
        </w:rPr>
        <w:t xml:space="preserve"> </w:t>
      </w:r>
      <w:r>
        <w:t>Grady</w:t>
      </w:r>
      <w:r>
        <w:rPr>
          <w:spacing w:val="37"/>
        </w:rPr>
        <w:t xml:space="preserve"> </w:t>
      </w:r>
      <w:r>
        <w:t>Booch,</w:t>
      </w:r>
      <w:r>
        <w:rPr>
          <w:spacing w:val="40"/>
        </w:rPr>
        <w:t xml:space="preserve"> </w:t>
      </w:r>
      <w:r>
        <w:t>James</w:t>
      </w:r>
      <w:r>
        <w:rPr>
          <w:spacing w:val="40"/>
        </w:rPr>
        <w:t xml:space="preserve"> </w:t>
      </w:r>
      <w:r>
        <w:t>Rumbaugh,</w:t>
      </w:r>
      <w:r>
        <w:rPr>
          <w:spacing w:val="40"/>
        </w:rPr>
        <w:t xml:space="preserve"> </w:t>
      </w:r>
      <w:r>
        <w:t>Ivar</w:t>
      </w:r>
      <w:r>
        <w:rPr>
          <w:spacing w:val="40"/>
        </w:rPr>
        <w:t xml:space="preserve"> </w:t>
      </w:r>
      <w:r>
        <w:t>Jacobson,</w:t>
      </w:r>
      <w:r>
        <w:rPr>
          <w:spacing w:val="40"/>
        </w:rPr>
        <w:t xml:space="preserve"> </w:t>
      </w:r>
      <w:r>
        <w:t xml:space="preserve">and the Rational Software Corporation. These renowned computer scientists fused their respective technologies into a single, standardized model. Today, UML is accepted by the Object Management Group (OMG) as the standard for modeling object oriented </w:t>
      </w:r>
      <w:r>
        <w:rPr>
          <w:spacing w:val="-2"/>
        </w:rPr>
        <w:t>programs</w:t>
      </w:r>
      <w:r>
        <w:rPr>
          <w:color w:val="313131"/>
          <w:spacing w:val="-2"/>
          <w:sz w:val="18"/>
        </w:rPr>
        <w:t>.</w:t>
      </w:r>
    </w:p>
    <w:p>
      <w:pPr>
        <w:pStyle w:val="8"/>
        <w:spacing w:before="6"/>
      </w:pPr>
    </w:p>
    <w:p>
      <w:pPr>
        <w:pStyle w:val="8"/>
        <w:ind w:left="1263"/>
        <w:jc w:val="both"/>
      </w:pPr>
      <w:r>
        <w:t>There</w:t>
      </w:r>
      <w:r>
        <w:rPr>
          <w:spacing w:val="-6"/>
        </w:rPr>
        <w:t xml:space="preserve"> </w:t>
      </w:r>
      <w:r>
        <w:t>are</w:t>
      </w:r>
      <w:r>
        <w:rPr>
          <w:spacing w:val="-5"/>
        </w:rPr>
        <w:t xml:space="preserve"> </w:t>
      </w:r>
      <w:r>
        <w:t>three</w:t>
      </w:r>
      <w:r>
        <w:rPr>
          <w:spacing w:val="-5"/>
        </w:rPr>
        <w:t xml:space="preserve"> </w:t>
      </w:r>
      <w:r>
        <w:t>classifications</w:t>
      </w:r>
      <w:r>
        <w:rPr>
          <w:spacing w:val="-5"/>
        </w:rPr>
        <w:t xml:space="preserve"> </w:t>
      </w:r>
      <w:r>
        <w:t>of</w:t>
      </w:r>
      <w:r>
        <w:rPr>
          <w:spacing w:val="-12"/>
        </w:rPr>
        <w:t xml:space="preserve"> </w:t>
      </w:r>
      <w:r>
        <w:t>UML</w:t>
      </w:r>
      <w:r>
        <w:rPr>
          <w:spacing w:val="-2"/>
        </w:rPr>
        <w:t xml:space="preserve"> diagrams:</w:t>
      </w:r>
    </w:p>
    <w:p>
      <w:pPr>
        <w:pStyle w:val="8"/>
        <w:spacing w:before="144"/>
      </w:pPr>
    </w:p>
    <w:p>
      <w:pPr>
        <w:pStyle w:val="8"/>
        <w:spacing w:line="360" w:lineRule="auto"/>
        <w:ind w:left="1263" w:right="699"/>
        <w:jc w:val="both"/>
      </w:pPr>
      <w:r>
        <w:rPr>
          <w:b/>
        </w:rPr>
        <w:t>Behavior diagrams</w:t>
      </w:r>
      <w:r>
        <w:t>.</w:t>
      </w:r>
      <w:r>
        <w:rPr>
          <w:spacing w:val="40"/>
        </w:rPr>
        <w:t xml:space="preserve"> </w:t>
      </w:r>
      <w:r>
        <w:t>A type of diagram that depicts behavioral features of a system or business</w:t>
      </w:r>
      <w:r>
        <w:rPr>
          <w:spacing w:val="-9"/>
        </w:rPr>
        <w:t xml:space="preserve"> </w:t>
      </w:r>
      <w:r>
        <w:t>process.</w:t>
      </w:r>
      <w:r>
        <w:rPr>
          <w:spacing w:val="40"/>
        </w:rPr>
        <w:t xml:space="preserve"> </w:t>
      </w:r>
      <w:r>
        <w:t>This</w:t>
      </w:r>
      <w:r>
        <w:rPr>
          <w:spacing w:val="-5"/>
        </w:rPr>
        <w:t xml:space="preserve"> </w:t>
      </w:r>
      <w:r>
        <w:t>includes</w:t>
      </w:r>
      <w:r>
        <w:rPr>
          <w:spacing w:val="-9"/>
        </w:rPr>
        <w:t xml:space="preserve"> </w:t>
      </w:r>
      <w:r>
        <w:t>activity,</w:t>
      </w:r>
      <w:r>
        <w:rPr>
          <w:spacing w:val="-6"/>
        </w:rPr>
        <w:t xml:space="preserve"> </w:t>
      </w:r>
      <w:r>
        <w:t>state</w:t>
      </w:r>
      <w:r>
        <w:rPr>
          <w:spacing w:val="-13"/>
        </w:rPr>
        <w:t xml:space="preserve"> </w:t>
      </w:r>
      <w:r>
        <w:t>machine,</w:t>
      </w:r>
      <w:r>
        <w:rPr>
          <w:spacing w:val="-6"/>
        </w:rPr>
        <w:t xml:space="preserve"> </w:t>
      </w:r>
      <w:r>
        <w:t>and</w:t>
      </w:r>
      <w:r>
        <w:rPr>
          <w:spacing w:val="-7"/>
        </w:rPr>
        <w:t xml:space="preserve"> </w:t>
      </w:r>
      <w:r>
        <w:t>use</w:t>
      </w:r>
      <w:r>
        <w:rPr>
          <w:spacing w:val="-8"/>
        </w:rPr>
        <w:t xml:space="preserve"> </w:t>
      </w:r>
      <w:r>
        <w:t>case</w:t>
      </w:r>
      <w:r>
        <w:rPr>
          <w:spacing w:val="-8"/>
        </w:rPr>
        <w:t xml:space="preserve"> </w:t>
      </w:r>
      <w:r>
        <w:t>diagrams</w:t>
      </w:r>
      <w:r>
        <w:rPr>
          <w:spacing w:val="-9"/>
        </w:rPr>
        <w:t xml:space="preserve"> </w:t>
      </w:r>
      <w:r>
        <w:t>as</w:t>
      </w:r>
      <w:r>
        <w:rPr>
          <w:spacing w:val="-9"/>
        </w:rPr>
        <w:t xml:space="preserve"> </w:t>
      </w:r>
      <w:r>
        <w:t>well</w:t>
      </w:r>
      <w:r>
        <w:rPr>
          <w:spacing w:val="-11"/>
        </w:rPr>
        <w:t xml:space="preserve"> </w:t>
      </w:r>
      <w:r>
        <w:t>as the four interaction diagrams.</w:t>
      </w:r>
    </w:p>
    <w:p>
      <w:pPr>
        <w:pStyle w:val="8"/>
        <w:spacing w:before="4"/>
      </w:pPr>
    </w:p>
    <w:p>
      <w:pPr>
        <w:pStyle w:val="8"/>
        <w:spacing w:line="360" w:lineRule="auto"/>
        <w:ind w:left="1263" w:right="703"/>
        <w:jc w:val="both"/>
      </w:pPr>
      <w:r>
        <w:rPr>
          <w:b/>
        </w:rPr>
        <w:t>Interaction diagrams</w:t>
      </w:r>
      <w:r>
        <w:t>.</w:t>
      </w:r>
      <w:r>
        <w:rPr>
          <w:spacing w:val="40"/>
        </w:rPr>
        <w:t xml:space="preserve"> </w:t>
      </w:r>
      <w:r>
        <w:t>A subset of behavior diagrams which emphasize object interactions.</w:t>
      </w:r>
      <w:r>
        <w:rPr>
          <w:spacing w:val="40"/>
        </w:rPr>
        <w:t xml:space="preserve"> </w:t>
      </w:r>
      <w:r>
        <w:t xml:space="preserve">This includes communication, interaction overview, sequence, and timing </w:t>
      </w:r>
      <w:r>
        <w:rPr>
          <w:spacing w:val="-2"/>
        </w:rPr>
        <w:t>diagrams.</w:t>
      </w:r>
    </w:p>
    <w:p>
      <w:pPr>
        <w:pStyle w:val="8"/>
        <w:spacing w:before="4"/>
      </w:pPr>
    </w:p>
    <w:p>
      <w:pPr>
        <w:pStyle w:val="8"/>
        <w:spacing w:line="360" w:lineRule="auto"/>
        <w:ind w:left="1263" w:right="694"/>
        <w:jc w:val="both"/>
      </w:pPr>
      <w:r>
        <w:rPr>
          <w:b/>
        </w:rPr>
        <w:t>Structure</w:t>
      </w:r>
      <w:r>
        <w:rPr>
          <w:b/>
          <w:spacing w:val="-6"/>
        </w:rPr>
        <w:t xml:space="preserve"> </w:t>
      </w:r>
      <w:r>
        <w:rPr>
          <w:b/>
        </w:rPr>
        <w:t>diagrams</w:t>
      </w:r>
      <w:r>
        <w:t>.</w:t>
      </w:r>
      <w:r>
        <w:rPr>
          <w:spacing w:val="40"/>
        </w:rPr>
        <w:t xml:space="preserve"> </w:t>
      </w:r>
      <w:r>
        <w:t>A</w:t>
      </w:r>
      <w:r>
        <w:rPr>
          <w:spacing w:val="-10"/>
        </w:rPr>
        <w:t xml:space="preserve"> </w:t>
      </w:r>
      <w:r>
        <w:t>type</w:t>
      </w:r>
      <w:r>
        <w:rPr>
          <w:spacing w:val="-6"/>
        </w:rPr>
        <w:t xml:space="preserve"> </w:t>
      </w:r>
      <w:r>
        <w:t>of</w:t>
      </w:r>
      <w:r>
        <w:rPr>
          <w:spacing w:val="-13"/>
        </w:rPr>
        <w:t xml:space="preserve"> </w:t>
      </w:r>
      <w:r>
        <w:t>diagram</w:t>
      </w:r>
      <w:r>
        <w:rPr>
          <w:spacing w:val="-14"/>
        </w:rPr>
        <w:t xml:space="preserve"> </w:t>
      </w:r>
      <w:r>
        <w:t>that depicts</w:t>
      </w:r>
      <w:r>
        <w:rPr>
          <w:spacing w:val="-12"/>
        </w:rPr>
        <w:t xml:space="preserve"> </w:t>
      </w:r>
      <w:r>
        <w:t>the</w:t>
      </w:r>
      <w:r>
        <w:rPr>
          <w:spacing w:val="-6"/>
        </w:rPr>
        <w:t xml:space="preserve"> </w:t>
      </w:r>
      <w:r>
        <w:t>elements</w:t>
      </w:r>
      <w:r>
        <w:rPr>
          <w:spacing w:val="-7"/>
        </w:rPr>
        <w:t xml:space="preserve"> </w:t>
      </w:r>
      <w:r>
        <w:t>of</w:t>
      </w:r>
      <w:r>
        <w:rPr>
          <w:spacing w:val="-13"/>
        </w:rPr>
        <w:t xml:space="preserve"> </w:t>
      </w:r>
      <w:r>
        <w:t>a</w:t>
      </w:r>
      <w:r>
        <w:rPr>
          <w:spacing w:val="-6"/>
        </w:rPr>
        <w:t xml:space="preserve"> </w:t>
      </w:r>
      <w:r>
        <w:t>specification</w:t>
      </w:r>
      <w:r>
        <w:rPr>
          <w:spacing w:val="24"/>
        </w:rPr>
        <w:t xml:space="preserve"> </w:t>
      </w:r>
      <w:r>
        <w:t>that are irrespective of time. This includes class, composite structure, component, deployment, object, and package diagrams.</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4"/>
        <w:spacing w:before="75"/>
      </w:pPr>
      <w:r>
        <w:t>Types</w:t>
      </w:r>
      <w:r>
        <w:rPr>
          <w:spacing w:val="-7"/>
        </w:rPr>
        <w:t xml:space="preserve"> </w:t>
      </w:r>
      <w:r>
        <w:t>of</w:t>
      </w:r>
      <w:r>
        <w:rPr>
          <w:spacing w:val="-5"/>
        </w:rPr>
        <w:t xml:space="preserve"> </w:t>
      </w:r>
      <w:r>
        <w:t>UML</w:t>
      </w:r>
      <w:r>
        <w:rPr>
          <w:spacing w:val="-8"/>
        </w:rPr>
        <w:t xml:space="preserve"> </w:t>
      </w:r>
      <w:r>
        <w:rPr>
          <w:spacing w:val="-2"/>
        </w:rPr>
        <w:t>Diagrams</w:t>
      </w:r>
    </w:p>
    <w:p>
      <w:pPr>
        <w:pStyle w:val="8"/>
        <w:spacing w:before="305" w:line="360" w:lineRule="auto"/>
        <w:ind w:left="1263" w:right="706"/>
        <w:jc w:val="both"/>
      </w:pPr>
      <w:r>
        <w:t>UML defines nine types of diagrams: class (package), object, use case, sequence, collaboration, statechart, activity, component, and deployment.</w:t>
      </w:r>
    </w:p>
    <w:p>
      <w:pPr>
        <w:pStyle w:val="5"/>
        <w:spacing w:before="162"/>
        <w:ind w:left="1263" w:firstLine="0"/>
        <w:jc w:val="both"/>
      </w:pPr>
      <w:r>
        <w:t>Class</w:t>
      </w:r>
      <w:r>
        <w:rPr>
          <w:spacing w:val="-8"/>
        </w:rPr>
        <w:t xml:space="preserve"> </w:t>
      </w:r>
      <w:r>
        <w:rPr>
          <w:spacing w:val="-2"/>
        </w:rPr>
        <w:t>Diagrams</w:t>
      </w:r>
    </w:p>
    <w:p>
      <w:pPr>
        <w:pStyle w:val="8"/>
        <w:spacing w:before="5"/>
        <w:rPr>
          <w:b/>
        </w:rPr>
      </w:pPr>
    </w:p>
    <w:p>
      <w:pPr>
        <w:pStyle w:val="8"/>
        <w:spacing w:line="360" w:lineRule="auto"/>
        <w:ind w:left="1263" w:right="701"/>
        <w:jc w:val="both"/>
      </w:pPr>
      <w:r>
        <w:rPr>
          <w:spacing w:val="-2"/>
        </w:rPr>
        <w:t>Class</w:t>
      </w:r>
      <w:r>
        <w:rPr>
          <w:spacing w:val="-12"/>
        </w:rPr>
        <w:t xml:space="preserve"> </w:t>
      </w:r>
      <w:r>
        <w:rPr>
          <w:spacing w:val="-2"/>
        </w:rPr>
        <w:t>diagrams</w:t>
      </w:r>
      <w:r>
        <w:rPr>
          <w:spacing w:val="-8"/>
        </w:rPr>
        <w:t xml:space="preserve"> </w:t>
      </w:r>
      <w:r>
        <w:rPr>
          <w:spacing w:val="-2"/>
        </w:rPr>
        <w:t>are</w:t>
      </w:r>
      <w:r>
        <w:rPr>
          <w:spacing w:val="-6"/>
        </w:rPr>
        <w:t xml:space="preserve"> </w:t>
      </w:r>
      <w:r>
        <w:rPr>
          <w:spacing w:val="-2"/>
        </w:rPr>
        <w:t>the</w:t>
      </w:r>
      <w:r>
        <w:rPr>
          <w:spacing w:val="-6"/>
        </w:rPr>
        <w:t xml:space="preserve"> </w:t>
      </w:r>
      <w:r>
        <w:rPr>
          <w:spacing w:val="-2"/>
        </w:rPr>
        <w:t>backbone</w:t>
      </w:r>
      <w:r>
        <w:rPr>
          <w:spacing w:val="-6"/>
        </w:rPr>
        <w:t xml:space="preserve"> </w:t>
      </w:r>
      <w:r>
        <w:rPr>
          <w:spacing w:val="-2"/>
        </w:rPr>
        <w:t>of</w:t>
      </w:r>
      <w:r>
        <w:rPr>
          <w:spacing w:val="-13"/>
        </w:rPr>
        <w:t xml:space="preserve"> </w:t>
      </w:r>
      <w:r>
        <w:rPr>
          <w:spacing w:val="-2"/>
        </w:rPr>
        <w:t>almost every</w:t>
      </w:r>
      <w:r>
        <w:rPr>
          <w:spacing w:val="-13"/>
        </w:rPr>
        <w:t xml:space="preserve"> </w:t>
      </w:r>
      <w:r>
        <w:rPr>
          <w:spacing w:val="-2"/>
        </w:rPr>
        <w:t>object oriented method,</w:t>
      </w:r>
      <w:r>
        <w:rPr>
          <w:spacing w:val="-3"/>
        </w:rPr>
        <w:t xml:space="preserve"> </w:t>
      </w:r>
      <w:r>
        <w:rPr>
          <w:spacing w:val="-2"/>
        </w:rPr>
        <w:t>including</w:t>
      </w:r>
      <w:r>
        <w:rPr>
          <w:spacing w:val="-5"/>
        </w:rPr>
        <w:t xml:space="preserve"> </w:t>
      </w:r>
      <w:r>
        <w:rPr>
          <w:spacing w:val="-2"/>
        </w:rPr>
        <w:t xml:space="preserve">UML. </w:t>
      </w:r>
      <w:r>
        <w:t>They describe the static structure of a system.</w:t>
      </w:r>
    </w:p>
    <w:p>
      <w:pPr>
        <w:pStyle w:val="5"/>
        <w:spacing w:before="156"/>
        <w:ind w:left="1263" w:firstLine="0"/>
        <w:jc w:val="both"/>
      </w:pPr>
      <w:r>
        <w:t>Package</w:t>
      </w:r>
      <w:r>
        <w:rPr>
          <w:spacing w:val="-7"/>
        </w:rPr>
        <w:t xml:space="preserve"> </w:t>
      </w:r>
      <w:r>
        <w:rPr>
          <w:spacing w:val="-2"/>
        </w:rPr>
        <w:t>Diagrams</w:t>
      </w:r>
    </w:p>
    <w:p>
      <w:pPr>
        <w:pStyle w:val="8"/>
        <w:spacing w:before="5"/>
        <w:rPr>
          <w:b/>
        </w:rPr>
      </w:pPr>
    </w:p>
    <w:p>
      <w:pPr>
        <w:pStyle w:val="8"/>
        <w:spacing w:line="360" w:lineRule="auto"/>
        <w:ind w:left="1263" w:right="691"/>
        <w:jc w:val="both"/>
      </w:pPr>
      <w:r>
        <w:t>Package</w:t>
      </w:r>
      <w:r>
        <w:rPr>
          <w:spacing w:val="-8"/>
        </w:rPr>
        <w:t xml:space="preserve"> </w:t>
      </w:r>
      <w:r>
        <w:t>diagrams</w:t>
      </w:r>
      <w:r>
        <w:rPr>
          <w:spacing w:val="-9"/>
        </w:rPr>
        <w:t xml:space="preserve"> </w:t>
      </w:r>
      <w:r>
        <w:t>are</w:t>
      </w:r>
      <w:r>
        <w:rPr>
          <w:spacing w:val="-8"/>
        </w:rPr>
        <w:t xml:space="preserve"> </w:t>
      </w:r>
      <w:r>
        <w:t>a</w:t>
      </w:r>
      <w:r>
        <w:rPr>
          <w:spacing w:val="-5"/>
        </w:rPr>
        <w:t xml:space="preserve"> </w:t>
      </w:r>
      <w:r>
        <w:t>subset</w:t>
      </w:r>
      <w:r>
        <w:rPr>
          <w:spacing w:val="-2"/>
        </w:rPr>
        <w:t xml:space="preserve"> </w:t>
      </w:r>
      <w:r>
        <w:t>of</w:t>
      </w:r>
      <w:r>
        <w:rPr>
          <w:spacing w:val="-14"/>
        </w:rPr>
        <w:t xml:space="preserve"> </w:t>
      </w:r>
      <w:r>
        <w:t>class</w:t>
      </w:r>
      <w:r>
        <w:rPr>
          <w:spacing w:val="-9"/>
        </w:rPr>
        <w:t xml:space="preserve"> </w:t>
      </w:r>
      <w:r>
        <w:t>diagrams, but</w:t>
      </w:r>
      <w:r>
        <w:rPr>
          <w:spacing w:val="-6"/>
        </w:rPr>
        <w:t xml:space="preserve"> </w:t>
      </w:r>
      <w:r>
        <w:t>developers</w:t>
      </w:r>
      <w:r>
        <w:rPr>
          <w:spacing w:val="-9"/>
        </w:rPr>
        <w:t xml:space="preserve"> </w:t>
      </w:r>
      <w:r>
        <w:t>sometimes</w:t>
      </w:r>
      <w:r>
        <w:rPr>
          <w:spacing w:val="-9"/>
        </w:rPr>
        <w:t xml:space="preserve"> </w:t>
      </w:r>
      <w:r>
        <w:t>treat</w:t>
      </w:r>
      <w:r>
        <w:rPr>
          <w:spacing w:val="-11"/>
        </w:rPr>
        <w:t xml:space="preserve"> </w:t>
      </w:r>
      <w:r>
        <w:t>them</w:t>
      </w:r>
      <w:r>
        <w:rPr>
          <w:spacing w:val="-15"/>
        </w:rPr>
        <w:t xml:space="preserve"> </w:t>
      </w:r>
      <w:r>
        <w:t>as a</w:t>
      </w:r>
      <w:r>
        <w:rPr>
          <w:spacing w:val="-15"/>
        </w:rPr>
        <w:t xml:space="preserve"> </w:t>
      </w:r>
      <w:r>
        <w:t>separate</w:t>
      </w:r>
      <w:r>
        <w:rPr>
          <w:spacing w:val="-15"/>
        </w:rPr>
        <w:t xml:space="preserve"> </w:t>
      </w:r>
      <w:r>
        <w:t>technique.</w:t>
      </w:r>
      <w:r>
        <w:rPr>
          <w:spacing w:val="-15"/>
        </w:rPr>
        <w:t xml:space="preserve"> </w:t>
      </w:r>
      <w:r>
        <w:t>Package</w:t>
      </w:r>
      <w:r>
        <w:rPr>
          <w:spacing w:val="-15"/>
        </w:rPr>
        <w:t xml:space="preserve"> </w:t>
      </w:r>
      <w:r>
        <w:t>diagrams</w:t>
      </w:r>
      <w:r>
        <w:rPr>
          <w:spacing w:val="-15"/>
        </w:rPr>
        <w:t xml:space="preserve"> </w:t>
      </w:r>
      <w:r>
        <w:t>organize</w:t>
      </w:r>
      <w:r>
        <w:rPr>
          <w:spacing w:val="-15"/>
        </w:rPr>
        <w:t xml:space="preserve"> </w:t>
      </w:r>
      <w:r>
        <w:t>elements</w:t>
      </w:r>
      <w:r>
        <w:rPr>
          <w:spacing w:val="-14"/>
        </w:rPr>
        <w:t xml:space="preserve"> </w:t>
      </w:r>
      <w:r>
        <w:t>of</w:t>
      </w:r>
      <w:r>
        <w:rPr>
          <w:spacing w:val="-15"/>
        </w:rPr>
        <w:t xml:space="preserve"> </w:t>
      </w:r>
      <w:r>
        <w:t>a</w:t>
      </w:r>
      <w:r>
        <w:rPr>
          <w:spacing w:val="-14"/>
        </w:rPr>
        <w:t xml:space="preserve"> </w:t>
      </w:r>
      <w:r>
        <w:t>system</w:t>
      </w:r>
      <w:r>
        <w:rPr>
          <w:spacing w:val="-15"/>
        </w:rPr>
        <w:t xml:space="preserve"> </w:t>
      </w:r>
      <w:r>
        <w:t>into</w:t>
      </w:r>
      <w:r>
        <w:rPr>
          <w:spacing w:val="-12"/>
        </w:rPr>
        <w:t xml:space="preserve"> </w:t>
      </w:r>
      <w:r>
        <w:t>related</w:t>
      </w:r>
      <w:r>
        <w:rPr>
          <w:spacing w:val="-13"/>
        </w:rPr>
        <w:t xml:space="preserve"> </w:t>
      </w:r>
      <w:r>
        <w:t>groups to minimize dependencies between packages.</w:t>
      </w:r>
    </w:p>
    <w:p>
      <w:pPr>
        <w:pStyle w:val="5"/>
        <w:spacing w:before="156"/>
        <w:ind w:left="1263" w:firstLine="0"/>
        <w:jc w:val="both"/>
      </w:pPr>
      <w:r>
        <w:t>Object</w:t>
      </w:r>
      <w:r>
        <w:rPr>
          <w:spacing w:val="-5"/>
        </w:rPr>
        <w:t xml:space="preserve"> </w:t>
      </w:r>
      <w:r>
        <w:rPr>
          <w:spacing w:val="-2"/>
        </w:rPr>
        <w:t>Diagrams</w:t>
      </w:r>
    </w:p>
    <w:p>
      <w:pPr>
        <w:pStyle w:val="8"/>
        <w:spacing w:before="4"/>
        <w:rPr>
          <w:b/>
        </w:rPr>
      </w:pPr>
    </w:p>
    <w:p>
      <w:pPr>
        <w:pStyle w:val="8"/>
        <w:spacing w:line="360" w:lineRule="auto"/>
        <w:ind w:left="1263" w:right="698"/>
        <w:jc w:val="both"/>
      </w:pPr>
      <w:r>
        <w:t>Object</w:t>
      </w:r>
      <w:r>
        <w:rPr>
          <w:spacing w:val="-3"/>
        </w:rPr>
        <w:t xml:space="preserve"> </w:t>
      </w:r>
      <w:r>
        <w:t>diagrams</w:t>
      </w:r>
      <w:r>
        <w:rPr>
          <w:spacing w:val="-9"/>
        </w:rPr>
        <w:t xml:space="preserve"> </w:t>
      </w:r>
      <w:r>
        <w:t>describe</w:t>
      </w:r>
      <w:r>
        <w:rPr>
          <w:spacing w:val="-8"/>
        </w:rPr>
        <w:t xml:space="preserve"> </w:t>
      </w:r>
      <w:r>
        <w:t>the</w:t>
      </w:r>
      <w:r>
        <w:rPr>
          <w:spacing w:val="-8"/>
        </w:rPr>
        <w:t xml:space="preserve"> </w:t>
      </w:r>
      <w:r>
        <w:t>static</w:t>
      </w:r>
      <w:r>
        <w:rPr>
          <w:spacing w:val="-8"/>
        </w:rPr>
        <w:t xml:space="preserve"> </w:t>
      </w:r>
      <w:r>
        <w:t>structure</w:t>
      </w:r>
      <w:r>
        <w:rPr>
          <w:spacing w:val="-15"/>
        </w:rPr>
        <w:t xml:space="preserve"> </w:t>
      </w:r>
      <w:r>
        <w:t>of</w:t>
      </w:r>
      <w:r>
        <w:rPr>
          <w:spacing w:val="-14"/>
        </w:rPr>
        <w:t xml:space="preserve"> </w:t>
      </w:r>
      <w:r>
        <w:t>a</w:t>
      </w:r>
      <w:r>
        <w:rPr>
          <w:spacing w:val="-8"/>
        </w:rPr>
        <w:t xml:space="preserve"> </w:t>
      </w:r>
      <w:r>
        <w:t>system</w:t>
      </w:r>
      <w:r>
        <w:rPr>
          <w:spacing w:val="-15"/>
        </w:rPr>
        <w:t xml:space="preserve"> </w:t>
      </w:r>
      <w:r>
        <w:t>at</w:t>
      </w:r>
      <w:r>
        <w:rPr>
          <w:spacing w:val="-2"/>
        </w:rPr>
        <w:t xml:space="preserve"> </w:t>
      </w:r>
      <w:r>
        <w:t>a</w:t>
      </w:r>
      <w:r>
        <w:rPr>
          <w:spacing w:val="-12"/>
        </w:rPr>
        <w:t xml:space="preserve"> </w:t>
      </w:r>
      <w:r>
        <w:t>particular</w:t>
      </w:r>
      <w:r>
        <w:rPr>
          <w:spacing w:val="-5"/>
        </w:rPr>
        <w:t xml:space="preserve"> </w:t>
      </w:r>
      <w:r>
        <w:t>time.</w:t>
      </w:r>
      <w:r>
        <w:rPr>
          <w:spacing w:val="-5"/>
        </w:rPr>
        <w:t xml:space="preserve"> </w:t>
      </w:r>
      <w:r>
        <w:t>They</w:t>
      </w:r>
      <w:r>
        <w:rPr>
          <w:spacing w:val="-15"/>
        </w:rPr>
        <w:t xml:space="preserve"> </w:t>
      </w:r>
      <w:r>
        <w:t>can</w:t>
      </w:r>
      <w:r>
        <w:rPr>
          <w:spacing w:val="-11"/>
        </w:rPr>
        <w:t xml:space="preserve"> </w:t>
      </w:r>
      <w:r>
        <w:t>be used to test class diagrams for accuracy.</w:t>
      </w:r>
    </w:p>
    <w:p>
      <w:pPr>
        <w:pStyle w:val="5"/>
        <w:spacing w:before="162"/>
        <w:ind w:left="1263" w:firstLine="0"/>
        <w:jc w:val="both"/>
      </w:pPr>
      <w:r>
        <w:t>Use</w:t>
      </w:r>
      <w:r>
        <w:rPr>
          <w:spacing w:val="-7"/>
        </w:rPr>
        <w:t xml:space="preserve"> </w:t>
      </w:r>
      <w:r>
        <w:t>Case</w:t>
      </w:r>
      <w:r>
        <w:rPr>
          <w:spacing w:val="-6"/>
        </w:rPr>
        <w:t xml:space="preserve"> </w:t>
      </w:r>
      <w:r>
        <w:rPr>
          <w:spacing w:val="-2"/>
        </w:rPr>
        <w:t>Diagrams</w:t>
      </w:r>
    </w:p>
    <w:p>
      <w:pPr>
        <w:pStyle w:val="8"/>
        <w:spacing w:before="4"/>
        <w:rPr>
          <w:b/>
        </w:rPr>
      </w:pPr>
    </w:p>
    <w:p>
      <w:pPr>
        <w:pStyle w:val="8"/>
        <w:spacing w:before="1"/>
        <w:ind w:left="1263"/>
        <w:jc w:val="both"/>
      </w:pPr>
      <w:r>
        <w:t>Use</w:t>
      </w:r>
      <w:r>
        <w:rPr>
          <w:spacing w:val="-4"/>
        </w:rPr>
        <w:t xml:space="preserve"> </w:t>
      </w:r>
      <w:r>
        <w:t>case</w:t>
      </w:r>
      <w:r>
        <w:rPr>
          <w:spacing w:val="-1"/>
        </w:rPr>
        <w:t xml:space="preserve"> </w:t>
      </w:r>
      <w:r>
        <w:t>diagrams</w:t>
      </w:r>
      <w:r>
        <w:rPr>
          <w:spacing w:val="-1"/>
        </w:rPr>
        <w:t xml:space="preserve"> </w:t>
      </w:r>
      <w:r>
        <w:t>model</w:t>
      </w:r>
      <w:r>
        <w:rPr>
          <w:spacing w:val="-8"/>
        </w:rPr>
        <w:t xml:space="preserve"> </w:t>
      </w:r>
      <w:r>
        <w:t>the</w:t>
      </w:r>
      <w:r>
        <w:rPr>
          <w:spacing w:val="3"/>
        </w:rPr>
        <w:t xml:space="preserve"> </w:t>
      </w:r>
      <w:r>
        <w:t>functionality</w:t>
      </w:r>
      <w:r>
        <w:rPr>
          <w:spacing w:val="-8"/>
        </w:rPr>
        <w:t xml:space="preserve"> </w:t>
      </w:r>
      <w:r>
        <w:t>of</w:t>
      </w:r>
      <w:r>
        <w:rPr>
          <w:spacing w:val="-13"/>
        </w:rPr>
        <w:t xml:space="preserve"> </w:t>
      </w:r>
      <w:r>
        <w:t>system</w:t>
      </w:r>
      <w:r>
        <w:rPr>
          <w:spacing w:val="-8"/>
        </w:rPr>
        <w:t xml:space="preserve"> </w:t>
      </w:r>
      <w:r>
        <w:t>using</w:t>
      </w:r>
      <w:r>
        <w:rPr>
          <w:spacing w:val="-4"/>
        </w:rPr>
        <w:t xml:space="preserve"> </w:t>
      </w:r>
      <w:r>
        <w:t>actors</w:t>
      </w:r>
      <w:r>
        <w:rPr>
          <w:spacing w:val="-2"/>
        </w:rPr>
        <w:t xml:space="preserve"> </w:t>
      </w:r>
      <w:r>
        <w:t>and</w:t>
      </w:r>
      <w:r>
        <w:rPr>
          <w:spacing w:val="-4"/>
        </w:rPr>
        <w:t xml:space="preserve"> </w:t>
      </w:r>
      <w:r>
        <w:t>use</w:t>
      </w:r>
      <w:r>
        <w:rPr>
          <w:spacing w:val="-1"/>
        </w:rPr>
        <w:t xml:space="preserve"> </w:t>
      </w:r>
      <w:r>
        <w:rPr>
          <w:spacing w:val="-2"/>
        </w:rPr>
        <w:t>cases.</w:t>
      </w:r>
    </w:p>
    <w:p>
      <w:pPr>
        <w:pStyle w:val="8"/>
        <w:spacing w:before="14"/>
      </w:pPr>
    </w:p>
    <w:p>
      <w:pPr>
        <w:pStyle w:val="5"/>
        <w:spacing w:before="0"/>
        <w:ind w:left="1263" w:firstLine="0"/>
        <w:jc w:val="both"/>
      </w:pPr>
      <w:r>
        <w:t>Sequence</w:t>
      </w:r>
      <w:r>
        <w:rPr>
          <w:spacing w:val="-10"/>
        </w:rPr>
        <w:t xml:space="preserve"> </w:t>
      </w:r>
      <w:r>
        <w:rPr>
          <w:spacing w:val="-2"/>
        </w:rPr>
        <w:t>Diagrams</w:t>
      </w:r>
    </w:p>
    <w:p>
      <w:pPr>
        <w:pStyle w:val="8"/>
        <w:spacing w:before="10"/>
        <w:rPr>
          <w:b/>
        </w:rPr>
      </w:pPr>
    </w:p>
    <w:p>
      <w:pPr>
        <w:pStyle w:val="8"/>
        <w:spacing w:line="360" w:lineRule="auto"/>
        <w:ind w:left="1263" w:right="691"/>
        <w:jc w:val="both"/>
      </w:pPr>
      <w:r>
        <w:t>Sequence diagrams describe interactions among classes in terms of an exchange of messages over time.</w:t>
      </w:r>
    </w:p>
    <w:p>
      <w:pPr>
        <w:pStyle w:val="5"/>
        <w:spacing w:before="157"/>
        <w:ind w:left="1263" w:firstLine="0"/>
        <w:jc w:val="both"/>
      </w:pPr>
      <w:r>
        <w:rPr>
          <w:spacing w:val="-2"/>
        </w:rPr>
        <w:t>Collaboration</w:t>
      </w:r>
      <w:r>
        <w:rPr>
          <w:spacing w:val="10"/>
        </w:rPr>
        <w:t xml:space="preserve"> </w:t>
      </w:r>
      <w:r>
        <w:rPr>
          <w:spacing w:val="-2"/>
        </w:rPr>
        <w:t>Diagrams</w:t>
      </w:r>
    </w:p>
    <w:p>
      <w:pPr>
        <w:pStyle w:val="8"/>
        <w:spacing w:before="4"/>
        <w:rPr>
          <w:b/>
        </w:rPr>
      </w:pPr>
    </w:p>
    <w:p>
      <w:pPr>
        <w:pStyle w:val="8"/>
        <w:spacing w:before="1" w:line="360" w:lineRule="auto"/>
        <w:ind w:left="1263" w:right="706"/>
        <w:jc w:val="both"/>
      </w:pPr>
      <w:r>
        <w:t>Collaboration diagrams represent interactions between objects as a series of sequenced messages. Collaboration diagrams describe both the static structure and the dynamic behavior of a system.</w:t>
      </w:r>
    </w:p>
    <w:p>
      <w:pPr>
        <w:pStyle w:val="5"/>
        <w:spacing w:before="155"/>
        <w:ind w:left="1263" w:firstLine="0"/>
        <w:jc w:val="both"/>
      </w:pPr>
      <w:r>
        <w:t>Statechart</w:t>
      </w:r>
      <w:r>
        <w:rPr>
          <w:spacing w:val="-11"/>
        </w:rPr>
        <w:t xml:space="preserve"> </w:t>
      </w:r>
      <w:r>
        <w:rPr>
          <w:spacing w:val="-2"/>
        </w:rPr>
        <w:t>Diagrams</w:t>
      </w:r>
    </w:p>
    <w:p>
      <w:pPr>
        <w:pStyle w:val="8"/>
        <w:spacing w:before="5"/>
        <w:rPr>
          <w:b/>
        </w:rPr>
      </w:pPr>
    </w:p>
    <w:p>
      <w:pPr>
        <w:pStyle w:val="8"/>
        <w:spacing w:line="362" w:lineRule="auto"/>
        <w:ind w:left="1263" w:right="696"/>
        <w:jc w:val="both"/>
      </w:pPr>
      <w:r>
        <w:t>Statechart diagrams describe the dynamic behavior of a system in response to external stimuli. Statechart diagrams are especially useful in modeling reactive objects whose states are triggered by specific events.</w:t>
      </w:r>
    </w:p>
    <w:p>
      <w:pPr>
        <w:spacing w:after="0" w:line="362" w:lineRule="auto"/>
        <w:jc w:val="both"/>
        <w:sectPr>
          <w:pgSz w:w="11900" w:h="16838"/>
          <w:pgMar w:top="1338" w:right="743" w:bottom="278" w:left="720" w:header="720" w:footer="720" w:gutter="0"/>
          <w:pgNumType w:fmt="decimal"/>
          <w:cols w:space="0" w:num="1"/>
          <w:rtlGutter w:val="0"/>
          <w:docGrid w:linePitch="0" w:charSpace="0"/>
        </w:sectPr>
      </w:pPr>
    </w:p>
    <w:p>
      <w:pPr>
        <w:pStyle w:val="5"/>
        <w:spacing w:before="78"/>
        <w:ind w:left="1263" w:firstLine="0"/>
        <w:jc w:val="both"/>
      </w:pPr>
      <w:r>
        <w:t>Activity</w:t>
      </w:r>
      <w:r>
        <w:rPr>
          <w:spacing w:val="-7"/>
        </w:rPr>
        <w:t xml:space="preserve"> </w:t>
      </w:r>
      <w:r>
        <w:rPr>
          <w:spacing w:val="-2"/>
        </w:rPr>
        <w:t>Diagrams</w:t>
      </w:r>
    </w:p>
    <w:p>
      <w:pPr>
        <w:pStyle w:val="8"/>
        <w:spacing w:before="5"/>
        <w:rPr>
          <w:b/>
        </w:rPr>
      </w:pPr>
    </w:p>
    <w:p>
      <w:pPr>
        <w:pStyle w:val="8"/>
        <w:spacing w:line="360" w:lineRule="auto"/>
        <w:ind w:left="1263" w:right="692"/>
        <w:jc w:val="both"/>
      </w:pPr>
      <w:r>
        <w:t>Activity diagrams illustrate the dynamic nature of a system by modeling the flow of control</w:t>
      </w:r>
      <w:r>
        <w:rPr>
          <w:spacing w:val="-8"/>
        </w:rPr>
        <w:t xml:space="preserve"> </w:t>
      </w:r>
      <w:r>
        <w:t>from</w:t>
      </w:r>
      <w:r>
        <w:rPr>
          <w:spacing w:val="-13"/>
        </w:rPr>
        <w:t xml:space="preserve"> </w:t>
      </w:r>
      <w:r>
        <w:t>activity</w:t>
      </w:r>
      <w:r>
        <w:rPr>
          <w:spacing w:val="-13"/>
        </w:rPr>
        <w:t xml:space="preserve"> </w:t>
      </w:r>
      <w:r>
        <w:t>to activity. An</w:t>
      </w:r>
      <w:r>
        <w:rPr>
          <w:spacing w:val="-9"/>
        </w:rPr>
        <w:t xml:space="preserve"> </w:t>
      </w:r>
      <w:r>
        <w:t>activity</w:t>
      </w:r>
      <w:r>
        <w:rPr>
          <w:spacing w:val="-13"/>
        </w:rPr>
        <w:t xml:space="preserve"> </w:t>
      </w:r>
      <w:r>
        <w:t>represents</w:t>
      </w:r>
      <w:r>
        <w:rPr>
          <w:spacing w:val="-6"/>
        </w:rPr>
        <w:t xml:space="preserve"> </w:t>
      </w:r>
      <w:r>
        <w:t>an</w:t>
      </w:r>
      <w:r>
        <w:rPr>
          <w:spacing w:val="-9"/>
        </w:rPr>
        <w:t xml:space="preserve"> </w:t>
      </w:r>
      <w:r>
        <w:t>operation</w:t>
      </w:r>
      <w:r>
        <w:rPr>
          <w:spacing w:val="-9"/>
        </w:rPr>
        <w:t xml:space="preserve"> </w:t>
      </w:r>
      <w:r>
        <w:t>on</w:t>
      </w:r>
      <w:r>
        <w:rPr>
          <w:spacing w:val="-4"/>
        </w:rPr>
        <w:t xml:space="preserve"> </w:t>
      </w:r>
      <w:r>
        <w:t>some</w:t>
      </w:r>
      <w:r>
        <w:rPr>
          <w:spacing w:val="-5"/>
        </w:rPr>
        <w:t xml:space="preserve"> </w:t>
      </w:r>
      <w:r>
        <w:t>class</w:t>
      </w:r>
      <w:r>
        <w:rPr>
          <w:spacing w:val="-1"/>
        </w:rPr>
        <w:t xml:space="preserve"> </w:t>
      </w:r>
      <w:r>
        <w:t>in</w:t>
      </w:r>
      <w:r>
        <w:rPr>
          <w:spacing w:val="40"/>
        </w:rPr>
        <w:t xml:space="preserve"> </w:t>
      </w:r>
      <w:r>
        <w:t>the system</w:t>
      </w:r>
      <w:r>
        <w:rPr>
          <w:spacing w:val="-13"/>
        </w:rPr>
        <w:t xml:space="preserve"> </w:t>
      </w:r>
      <w:r>
        <w:t>that results</w:t>
      </w:r>
      <w:r>
        <w:rPr>
          <w:spacing w:val="-2"/>
        </w:rPr>
        <w:t xml:space="preserve"> </w:t>
      </w:r>
      <w:r>
        <w:t>in</w:t>
      </w:r>
      <w:r>
        <w:rPr>
          <w:spacing w:val="-10"/>
        </w:rPr>
        <w:t xml:space="preserve"> </w:t>
      </w:r>
      <w:r>
        <w:t>a</w:t>
      </w:r>
      <w:r>
        <w:rPr>
          <w:spacing w:val="-6"/>
        </w:rPr>
        <w:t xml:space="preserve"> </w:t>
      </w:r>
      <w:r>
        <w:t>change</w:t>
      </w:r>
      <w:r>
        <w:rPr>
          <w:spacing w:val="-1"/>
        </w:rPr>
        <w:t xml:space="preserve"> </w:t>
      </w:r>
      <w:r>
        <w:t>in</w:t>
      </w:r>
      <w:r>
        <w:rPr>
          <w:spacing w:val="-10"/>
        </w:rPr>
        <w:t xml:space="preserve"> </w:t>
      </w:r>
      <w:r>
        <w:t>the</w:t>
      </w:r>
      <w:r>
        <w:rPr>
          <w:spacing w:val="-6"/>
        </w:rPr>
        <w:t xml:space="preserve"> </w:t>
      </w:r>
      <w:r>
        <w:t>state</w:t>
      </w:r>
      <w:r>
        <w:rPr>
          <w:spacing w:val="-11"/>
        </w:rPr>
        <w:t xml:space="preserve"> </w:t>
      </w:r>
      <w:r>
        <w:t>of</w:t>
      </w:r>
      <w:r>
        <w:rPr>
          <w:spacing w:val="-12"/>
        </w:rPr>
        <w:t xml:space="preserve"> </w:t>
      </w:r>
      <w:r>
        <w:t>the</w:t>
      </w:r>
      <w:r>
        <w:rPr>
          <w:spacing w:val="-6"/>
        </w:rPr>
        <w:t xml:space="preserve"> </w:t>
      </w:r>
      <w:r>
        <w:t>system.</w:t>
      </w:r>
      <w:r>
        <w:rPr>
          <w:spacing w:val="-3"/>
        </w:rPr>
        <w:t xml:space="preserve"> </w:t>
      </w:r>
      <w:r>
        <w:t>Typically,</w:t>
      </w:r>
      <w:r>
        <w:rPr>
          <w:spacing w:val="-3"/>
        </w:rPr>
        <w:t xml:space="preserve"> </w:t>
      </w:r>
      <w:r>
        <w:t>activity</w:t>
      </w:r>
      <w:r>
        <w:rPr>
          <w:spacing w:val="-13"/>
        </w:rPr>
        <w:t xml:space="preserve"> </w:t>
      </w:r>
      <w:r>
        <w:t>diagrams</w:t>
      </w:r>
      <w:r>
        <w:rPr>
          <w:spacing w:val="-7"/>
        </w:rPr>
        <w:t xml:space="preserve"> </w:t>
      </w:r>
      <w:r>
        <w:t>are used to model workflow or business processes and internal operation.</w:t>
      </w:r>
    </w:p>
    <w:p>
      <w:pPr>
        <w:pStyle w:val="5"/>
        <w:spacing w:before="159"/>
        <w:ind w:left="1263" w:firstLine="0"/>
        <w:jc w:val="both"/>
      </w:pPr>
      <w:r>
        <w:t>Component</w:t>
      </w:r>
      <w:r>
        <w:rPr>
          <w:spacing w:val="-14"/>
        </w:rPr>
        <w:t xml:space="preserve"> </w:t>
      </w:r>
      <w:r>
        <w:rPr>
          <w:spacing w:val="-2"/>
        </w:rPr>
        <w:t>Diagrams</w:t>
      </w:r>
    </w:p>
    <w:p>
      <w:pPr>
        <w:pStyle w:val="8"/>
        <w:spacing w:before="5"/>
        <w:rPr>
          <w:b/>
        </w:rPr>
      </w:pPr>
    </w:p>
    <w:p>
      <w:pPr>
        <w:pStyle w:val="8"/>
        <w:spacing w:before="1" w:line="360" w:lineRule="auto"/>
        <w:ind w:left="1263" w:right="703"/>
        <w:jc w:val="both"/>
      </w:pPr>
      <w:r>
        <w:t>Component diagrams describe the organization of physical software components, including source code, run-time (binary) code, and executables.</w:t>
      </w:r>
    </w:p>
    <w:p>
      <w:pPr>
        <w:pStyle w:val="5"/>
        <w:spacing w:before="156"/>
        <w:ind w:left="1263" w:firstLine="0"/>
        <w:jc w:val="both"/>
      </w:pPr>
      <w:r>
        <w:t>Deployment</w:t>
      </w:r>
      <w:r>
        <w:rPr>
          <w:spacing w:val="-13"/>
        </w:rPr>
        <w:t xml:space="preserve"> </w:t>
      </w:r>
      <w:r>
        <w:rPr>
          <w:spacing w:val="-2"/>
        </w:rPr>
        <w:t>Diagrams</w:t>
      </w:r>
    </w:p>
    <w:p>
      <w:pPr>
        <w:pStyle w:val="8"/>
        <w:spacing w:before="5"/>
        <w:rPr>
          <w:b/>
        </w:rPr>
      </w:pPr>
    </w:p>
    <w:p>
      <w:pPr>
        <w:pStyle w:val="8"/>
        <w:spacing w:line="360" w:lineRule="auto"/>
        <w:ind w:left="1263" w:right="708"/>
        <w:jc w:val="both"/>
      </w:pPr>
      <w:r>
        <w:t>Deployment diagrams depict the physical resources in a system, including nodes, components, and connections.</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14"/>
        <w:numPr>
          <w:ilvl w:val="3"/>
          <w:numId w:val="6"/>
        </w:numPr>
        <w:tabs>
          <w:tab w:val="left" w:pos="2247"/>
        </w:tabs>
        <w:spacing w:before="75" w:after="0" w:line="240" w:lineRule="auto"/>
        <w:ind w:left="2247" w:right="0" w:hanging="984"/>
        <w:jc w:val="left"/>
        <w:rPr>
          <w:b/>
          <w:sz w:val="28"/>
        </w:rPr>
      </w:pPr>
      <w:r>
        <w:rPr>
          <w:b/>
          <w:sz w:val="28"/>
        </w:rPr>
        <w:t>Use</w:t>
      </w:r>
      <w:r>
        <w:rPr>
          <w:b/>
          <w:spacing w:val="-6"/>
          <w:sz w:val="28"/>
        </w:rPr>
        <w:t xml:space="preserve"> </w:t>
      </w:r>
      <w:r>
        <w:rPr>
          <w:b/>
          <w:sz w:val="28"/>
        </w:rPr>
        <w:t>Case</w:t>
      </w:r>
      <w:r>
        <w:rPr>
          <w:b/>
          <w:spacing w:val="-4"/>
          <w:sz w:val="28"/>
        </w:rPr>
        <w:t xml:space="preserve"> </w:t>
      </w:r>
      <w:r>
        <w:rPr>
          <w:b/>
          <w:spacing w:val="-2"/>
          <w:sz w:val="28"/>
        </w:rPr>
        <w:t>Diagram</w:t>
      </w:r>
    </w:p>
    <w:p>
      <w:pPr>
        <w:pStyle w:val="8"/>
        <w:spacing w:before="61"/>
        <w:rPr>
          <w:b/>
          <w:sz w:val="20"/>
        </w:rPr>
      </w:pPr>
      <w:r>
        <w:rPr>
          <w:rFonts w:ascii="SimSun" w:hAnsi="SimSun" w:eastAsia="SimSun" w:cs="SimSun"/>
          <w:sz w:val="24"/>
          <w:szCs w:val="24"/>
        </w:rPr>
        <w:drawing>
          <wp:inline distT="0" distB="0" distL="114300" distR="114300">
            <wp:extent cx="6153150" cy="7482205"/>
            <wp:effectExtent l="0" t="0" r="3810" b="635"/>
            <wp:docPr id="3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5" descr="IMG_256"/>
                    <pic:cNvPicPr>
                      <a:picLocks noChangeAspect="1"/>
                    </pic:cNvPicPr>
                  </pic:nvPicPr>
                  <pic:blipFill>
                    <a:blip r:embed="rId18"/>
                    <a:stretch>
                      <a:fillRect/>
                    </a:stretch>
                  </pic:blipFill>
                  <pic:spPr>
                    <a:xfrm>
                      <a:off x="0" y="0"/>
                      <a:ext cx="6153150" cy="7482205"/>
                    </a:xfrm>
                    <a:prstGeom prst="rect">
                      <a:avLst/>
                    </a:prstGeom>
                    <a:noFill/>
                    <a:ln w="9525">
                      <a:noFill/>
                    </a:ln>
                  </pic:spPr>
                </pic:pic>
              </a:graphicData>
            </a:graphic>
          </wp:inline>
        </w:drawing>
      </w:r>
    </w:p>
    <w:p>
      <w:pPr>
        <w:spacing w:after="0"/>
        <w:rPr>
          <w:sz w:val="20"/>
        </w:rPr>
        <w:sectPr>
          <w:pgSz w:w="11900" w:h="16838"/>
          <w:pgMar w:top="1338" w:right="743" w:bottom="278" w:left="720" w:header="720" w:footer="720" w:gutter="0"/>
          <w:pgNumType w:fmt="decimal"/>
          <w:cols w:space="0" w:num="1"/>
          <w:rtlGutter w:val="0"/>
          <w:docGrid w:linePitch="0" w:charSpace="0"/>
        </w:sectPr>
      </w:pPr>
    </w:p>
    <w:p>
      <w:pPr>
        <w:pStyle w:val="14"/>
        <w:numPr>
          <w:ilvl w:val="3"/>
          <w:numId w:val="6"/>
        </w:numPr>
        <w:tabs>
          <w:tab w:val="left" w:pos="2314"/>
        </w:tabs>
        <w:spacing w:before="75" w:after="0" w:line="240" w:lineRule="auto"/>
        <w:ind w:left="2314" w:right="0" w:hanging="1051"/>
        <w:jc w:val="left"/>
        <w:rPr>
          <w:b/>
          <w:sz w:val="28"/>
        </w:rPr>
      </w:pPr>
      <w:r>
        <w:rPr>
          <w:b/>
          <w:sz w:val="28"/>
        </w:rPr>
        <w:t>Class</w:t>
      </w:r>
      <w:r>
        <w:rPr>
          <w:b/>
          <w:spacing w:val="-7"/>
          <w:sz w:val="28"/>
        </w:rPr>
        <w:t xml:space="preserve"> </w:t>
      </w:r>
      <w:r>
        <w:rPr>
          <w:b/>
          <w:spacing w:val="-2"/>
          <w:sz w:val="28"/>
        </w:rPr>
        <w:t>Diagram</w:t>
      </w:r>
    </w:p>
    <w:p>
      <w:pPr>
        <w:pStyle w:val="8"/>
        <w:rPr>
          <w:b/>
          <w:sz w:val="20"/>
        </w:rPr>
      </w:pPr>
    </w:p>
    <w:p>
      <w:pPr>
        <w:pStyle w:val="8"/>
        <w:spacing w:before="145"/>
        <w:jc w:val="center"/>
        <w:rPr>
          <w:b/>
          <w:sz w:val="20"/>
        </w:rPr>
      </w:pPr>
      <w:r>
        <w:rPr>
          <w:rFonts w:ascii="SimSun" w:hAnsi="SimSun" w:eastAsia="SimSun" w:cs="SimSun"/>
          <w:sz w:val="24"/>
          <w:szCs w:val="24"/>
        </w:rPr>
        <w:drawing>
          <wp:inline distT="0" distB="0" distL="114300" distR="114300">
            <wp:extent cx="4732655" cy="4046855"/>
            <wp:effectExtent l="0" t="0" r="6985" b="6985"/>
            <wp:docPr id="3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descr="IMG_256"/>
                    <pic:cNvPicPr>
                      <a:picLocks noChangeAspect="1"/>
                    </pic:cNvPicPr>
                  </pic:nvPicPr>
                  <pic:blipFill>
                    <a:blip r:embed="rId19"/>
                    <a:stretch>
                      <a:fillRect/>
                    </a:stretch>
                  </pic:blipFill>
                  <pic:spPr>
                    <a:xfrm>
                      <a:off x="0" y="0"/>
                      <a:ext cx="4732655" cy="4046855"/>
                    </a:xfrm>
                    <a:prstGeom prst="rect">
                      <a:avLst/>
                    </a:prstGeom>
                    <a:noFill/>
                    <a:ln w="9525">
                      <a:noFill/>
                    </a:ln>
                  </pic:spPr>
                </pic:pic>
              </a:graphicData>
            </a:graphic>
          </wp:inline>
        </w:drawing>
      </w:r>
    </w:p>
    <w:p>
      <w:pPr>
        <w:pStyle w:val="8"/>
        <w:spacing w:before="6"/>
        <w:rPr>
          <w:b/>
          <w:sz w:val="28"/>
        </w:rPr>
      </w:pPr>
    </w:p>
    <w:p>
      <w:pPr>
        <w:pStyle w:val="14"/>
        <w:numPr>
          <w:ilvl w:val="3"/>
          <w:numId w:val="6"/>
        </w:numPr>
        <w:tabs>
          <w:tab w:val="left" w:pos="2247"/>
        </w:tabs>
        <w:spacing w:before="0" w:after="0" w:line="240" w:lineRule="auto"/>
        <w:ind w:left="2247" w:right="0" w:hanging="984"/>
        <w:jc w:val="left"/>
        <w:rPr>
          <w:b/>
          <w:sz w:val="28"/>
        </w:rPr>
      </w:pPr>
      <w:r>
        <w:rPr>
          <w:b/>
          <w:spacing w:val="-2"/>
          <w:sz w:val="28"/>
        </w:rPr>
        <w:t>Sequence</w:t>
      </w:r>
      <w:r>
        <w:rPr>
          <w:b/>
          <w:spacing w:val="-4"/>
          <w:sz w:val="28"/>
        </w:rPr>
        <w:t xml:space="preserve"> </w:t>
      </w:r>
      <w:r>
        <w:rPr>
          <w:b/>
          <w:spacing w:val="-2"/>
          <w:sz w:val="28"/>
        </w:rPr>
        <w:t>Diagram</w:t>
      </w:r>
    </w:p>
    <w:p>
      <w:pPr>
        <w:pStyle w:val="8"/>
        <w:spacing w:before="216"/>
        <w:jc w:val="center"/>
        <w:rPr>
          <w:b/>
          <w:sz w:val="20"/>
        </w:rPr>
      </w:pPr>
      <w:r>
        <w:rPr>
          <w:rFonts w:ascii="SimSun" w:hAnsi="SimSun" w:eastAsia="SimSun" w:cs="SimSun"/>
          <w:sz w:val="24"/>
          <w:szCs w:val="24"/>
        </w:rPr>
        <w:drawing>
          <wp:inline distT="0" distB="0" distL="114300" distR="114300">
            <wp:extent cx="6338570" cy="3896995"/>
            <wp:effectExtent l="0" t="0" r="1270" b="4445"/>
            <wp:docPr id="3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IMG_256"/>
                    <pic:cNvPicPr>
                      <a:picLocks noChangeAspect="1"/>
                    </pic:cNvPicPr>
                  </pic:nvPicPr>
                  <pic:blipFill>
                    <a:blip r:embed="rId20"/>
                    <a:stretch>
                      <a:fillRect/>
                    </a:stretch>
                  </pic:blipFill>
                  <pic:spPr>
                    <a:xfrm>
                      <a:off x="0" y="0"/>
                      <a:ext cx="6338570" cy="3896995"/>
                    </a:xfrm>
                    <a:prstGeom prst="rect">
                      <a:avLst/>
                    </a:prstGeom>
                    <a:noFill/>
                    <a:ln w="9525">
                      <a:noFill/>
                    </a:ln>
                  </pic:spPr>
                </pic:pic>
              </a:graphicData>
            </a:graphic>
          </wp:inline>
        </w:drawing>
      </w:r>
    </w:p>
    <w:p>
      <w:pPr>
        <w:spacing w:after="0"/>
        <w:rPr>
          <w:sz w:val="20"/>
        </w:rPr>
        <w:sectPr>
          <w:pgSz w:w="11900" w:h="16838"/>
          <w:pgMar w:top="1338" w:right="743" w:bottom="278" w:left="720" w:header="720" w:footer="720" w:gutter="0"/>
          <w:pgNumType w:fmt="decimal"/>
          <w:cols w:space="0" w:num="1"/>
          <w:rtlGutter w:val="0"/>
          <w:docGrid w:linePitch="0" w:charSpace="0"/>
        </w:sectPr>
      </w:pPr>
    </w:p>
    <w:p>
      <w:pPr>
        <w:pStyle w:val="14"/>
        <w:numPr>
          <w:ilvl w:val="3"/>
          <w:numId w:val="6"/>
        </w:numPr>
        <w:tabs>
          <w:tab w:val="left" w:pos="2100"/>
        </w:tabs>
        <w:spacing w:before="75" w:after="0" w:line="240" w:lineRule="auto"/>
        <w:ind w:left="2100" w:right="0" w:hanging="837"/>
        <w:jc w:val="left"/>
        <w:rPr>
          <w:b/>
          <w:sz w:val="28"/>
        </w:rPr>
      </w:pPr>
      <w:r>
        <w:rPr>
          <w:b/>
          <w:sz w:val="28"/>
        </w:rPr>
        <w:t>Activity</w:t>
      </w:r>
      <w:r>
        <w:rPr>
          <w:b/>
          <w:spacing w:val="-12"/>
          <w:sz w:val="28"/>
        </w:rPr>
        <w:t xml:space="preserve"> </w:t>
      </w:r>
      <w:r>
        <w:rPr>
          <w:b/>
          <w:spacing w:val="-2"/>
          <w:sz w:val="28"/>
        </w:rPr>
        <w:t>Diagram</w:t>
      </w:r>
    </w:p>
    <w:p>
      <w:pPr>
        <w:pStyle w:val="8"/>
        <w:rPr>
          <w:b/>
          <w:sz w:val="20"/>
        </w:rPr>
      </w:pPr>
    </w:p>
    <w:p>
      <w:pPr>
        <w:pStyle w:val="8"/>
        <w:spacing w:before="163"/>
        <w:rPr>
          <w:b/>
          <w:sz w:val="20"/>
        </w:rPr>
      </w:pPr>
    </w:p>
    <w:p>
      <w:pPr>
        <w:spacing w:after="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855845" cy="7987665"/>
            <wp:effectExtent l="0" t="0" r="5715" b="13335"/>
            <wp:docPr id="3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descr="IMG_256"/>
                    <pic:cNvPicPr>
                      <a:picLocks noChangeAspect="1"/>
                    </pic:cNvPicPr>
                  </pic:nvPicPr>
                  <pic:blipFill>
                    <a:blip r:embed="rId21"/>
                    <a:stretch>
                      <a:fillRect/>
                    </a:stretch>
                  </pic:blipFill>
                  <pic:spPr>
                    <a:xfrm>
                      <a:off x="0" y="0"/>
                      <a:ext cx="4855845" cy="7987665"/>
                    </a:xfrm>
                    <a:prstGeom prst="rect">
                      <a:avLst/>
                    </a:prstGeom>
                    <a:noFill/>
                    <a:ln w="9525">
                      <a:noFill/>
                    </a:ln>
                  </pic:spPr>
                </pic:pic>
              </a:graphicData>
            </a:graphic>
          </wp:inline>
        </w:drawing>
      </w:r>
    </w:p>
    <w:p>
      <w:pPr>
        <w:spacing w:after="0"/>
        <w:jc w:val="center"/>
        <w:rPr>
          <w:rFonts w:ascii="SimSun" w:hAnsi="SimSun" w:eastAsia="SimSun" w:cs="SimSun"/>
          <w:sz w:val="24"/>
          <w:szCs w:val="24"/>
        </w:rPr>
      </w:pPr>
    </w:p>
    <w:p>
      <w:pPr>
        <w:spacing w:after="0"/>
        <w:jc w:val="center"/>
        <w:rPr>
          <w:rFonts w:ascii="SimSun" w:hAnsi="SimSun" w:eastAsia="SimSun" w:cs="SimSun"/>
          <w:sz w:val="24"/>
          <w:szCs w:val="24"/>
        </w:rPr>
      </w:pPr>
    </w:p>
    <w:p>
      <w:pPr>
        <w:spacing w:after="0"/>
        <w:jc w:val="center"/>
        <w:rPr>
          <w:rFonts w:ascii="SimSun" w:hAnsi="SimSun" w:eastAsia="SimSun" w:cs="SimSun"/>
          <w:sz w:val="24"/>
          <w:szCs w:val="24"/>
        </w:rPr>
      </w:pPr>
    </w:p>
    <w:p>
      <w:pPr>
        <w:numPr>
          <w:ilvl w:val="0"/>
          <w:numId w:val="0"/>
        </w:numPr>
        <w:spacing w:after="0"/>
        <w:ind w:right="0" w:rightChars="0"/>
        <w:jc w:val="left"/>
        <w:rPr>
          <w:rFonts w:hint="default" w:ascii="SimSun" w:hAnsi="SimSun" w:eastAsia="SimSun" w:cs="SimSun"/>
          <w:sz w:val="24"/>
          <w:szCs w:val="24"/>
          <w:lang w:val="en-IN"/>
        </w:rPr>
      </w:pPr>
    </w:p>
    <w:p>
      <w:pPr>
        <w:pStyle w:val="14"/>
        <w:numPr>
          <w:ilvl w:val="3"/>
          <w:numId w:val="6"/>
        </w:numPr>
        <w:tabs>
          <w:tab w:val="left" w:pos="2100"/>
        </w:tabs>
        <w:spacing w:before="75" w:after="0" w:line="240" w:lineRule="auto"/>
        <w:ind w:left="2100" w:right="0" w:hanging="837"/>
        <w:jc w:val="left"/>
        <w:rPr>
          <w:b/>
          <w:sz w:val="28"/>
        </w:rPr>
      </w:pPr>
      <w:r>
        <w:rPr>
          <w:b/>
          <w:spacing w:val="-2"/>
          <w:sz w:val="28"/>
        </w:rPr>
        <w:t>Collaboration Diagram</w:t>
      </w:r>
    </w:p>
    <w:p>
      <w:pPr>
        <w:pStyle w:val="14"/>
        <w:numPr>
          <w:ilvl w:val="0"/>
          <w:numId w:val="0"/>
        </w:numPr>
        <w:tabs>
          <w:tab w:val="left" w:pos="2100"/>
        </w:tabs>
        <w:spacing w:before="75" w:after="0" w:line="240" w:lineRule="auto"/>
        <w:ind w:left="1263" w:leftChars="0" w:right="0" w:rightChars="0"/>
        <w:jc w:val="left"/>
        <w:rPr>
          <w:b/>
          <w:sz w:val="28"/>
        </w:rPr>
      </w:pPr>
      <w:r>
        <w:rPr>
          <w:rFonts w:ascii="SimSun" w:hAnsi="SimSun" w:eastAsia="SimSun" w:cs="SimSun"/>
          <w:sz w:val="24"/>
          <w:szCs w:val="24"/>
        </w:rPr>
        <w:drawing>
          <wp:inline distT="0" distB="0" distL="114300" distR="114300">
            <wp:extent cx="5801360" cy="3574415"/>
            <wp:effectExtent l="0" t="0" r="5080" b="6985"/>
            <wp:docPr id="3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IMG_256"/>
                    <pic:cNvPicPr>
                      <a:picLocks noChangeAspect="1"/>
                    </pic:cNvPicPr>
                  </pic:nvPicPr>
                  <pic:blipFill>
                    <a:blip r:embed="rId22"/>
                    <a:stretch>
                      <a:fillRect/>
                    </a:stretch>
                  </pic:blipFill>
                  <pic:spPr>
                    <a:xfrm>
                      <a:off x="0" y="0"/>
                      <a:ext cx="5801360" cy="3574415"/>
                    </a:xfrm>
                    <a:prstGeom prst="rect">
                      <a:avLst/>
                    </a:prstGeom>
                    <a:noFill/>
                    <a:ln w="9525">
                      <a:noFill/>
                    </a:ln>
                  </pic:spPr>
                </pic:pic>
              </a:graphicData>
            </a:graphic>
          </wp:inline>
        </w:drawing>
      </w:r>
    </w:p>
    <w:p>
      <w:pPr>
        <w:pStyle w:val="14"/>
        <w:numPr>
          <w:ilvl w:val="0"/>
          <w:numId w:val="0"/>
        </w:numPr>
        <w:tabs>
          <w:tab w:val="left" w:pos="2100"/>
        </w:tabs>
        <w:spacing w:before="75" w:after="0" w:line="240" w:lineRule="auto"/>
        <w:ind w:right="0" w:rightChars="0"/>
        <w:jc w:val="left"/>
        <w:rPr>
          <w:b/>
          <w:sz w:val="28"/>
        </w:rPr>
      </w:pPr>
    </w:p>
    <w:p>
      <w:pPr>
        <w:pStyle w:val="14"/>
        <w:numPr>
          <w:ilvl w:val="3"/>
          <w:numId w:val="6"/>
        </w:numPr>
        <w:tabs>
          <w:tab w:val="left" w:pos="2100"/>
        </w:tabs>
        <w:spacing w:before="75" w:after="0" w:line="240" w:lineRule="auto"/>
        <w:ind w:left="2100" w:right="0" w:hanging="837"/>
        <w:jc w:val="left"/>
        <w:rPr>
          <w:b/>
          <w:sz w:val="28"/>
        </w:rPr>
      </w:pPr>
      <w:r>
        <w:rPr>
          <w:rFonts w:hint="default"/>
          <w:b/>
          <w:spacing w:val="-2"/>
          <w:sz w:val="28"/>
          <w:lang w:val="en-IN"/>
        </w:rPr>
        <w:t xml:space="preserve">Deployment </w:t>
      </w:r>
      <w:r>
        <w:rPr>
          <w:b/>
          <w:spacing w:val="-2"/>
          <w:sz w:val="28"/>
        </w:rPr>
        <w:t>Diagram</w:t>
      </w:r>
    </w:p>
    <w:p>
      <w:pPr>
        <w:pStyle w:val="14"/>
        <w:numPr>
          <w:ilvl w:val="0"/>
          <w:numId w:val="0"/>
        </w:numPr>
        <w:tabs>
          <w:tab w:val="left" w:pos="2100"/>
        </w:tabs>
        <w:spacing w:before="75" w:after="0" w:line="240" w:lineRule="auto"/>
        <w:ind w:left="1263" w:leftChars="0" w:right="0" w:rightChars="0"/>
        <w:jc w:val="left"/>
        <w:rPr>
          <w:b/>
          <w:sz w:val="28"/>
        </w:rPr>
      </w:pPr>
      <w:r>
        <w:rPr>
          <w:rFonts w:ascii="SimSun" w:hAnsi="SimSun" w:eastAsia="SimSun" w:cs="SimSun"/>
          <w:sz w:val="24"/>
          <w:szCs w:val="24"/>
        </w:rPr>
        <w:drawing>
          <wp:inline distT="0" distB="0" distL="114300" distR="114300">
            <wp:extent cx="5319395" cy="4411980"/>
            <wp:effectExtent l="0" t="0" r="14605" b="7620"/>
            <wp:docPr id="3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 descr="IMG_256"/>
                    <pic:cNvPicPr>
                      <a:picLocks noChangeAspect="1"/>
                    </pic:cNvPicPr>
                  </pic:nvPicPr>
                  <pic:blipFill>
                    <a:blip r:embed="rId23"/>
                    <a:stretch>
                      <a:fillRect/>
                    </a:stretch>
                  </pic:blipFill>
                  <pic:spPr>
                    <a:xfrm>
                      <a:off x="0" y="0"/>
                      <a:ext cx="5319395" cy="4411980"/>
                    </a:xfrm>
                    <a:prstGeom prst="rect">
                      <a:avLst/>
                    </a:prstGeom>
                    <a:noFill/>
                    <a:ln w="9525">
                      <a:noFill/>
                    </a:ln>
                  </pic:spPr>
                </pic:pic>
              </a:graphicData>
            </a:graphic>
          </wp:inline>
        </w:drawing>
      </w:r>
    </w:p>
    <w:p>
      <w:pPr>
        <w:pStyle w:val="14"/>
        <w:numPr>
          <w:ilvl w:val="0"/>
          <w:numId w:val="0"/>
        </w:numPr>
        <w:tabs>
          <w:tab w:val="left" w:pos="2100"/>
        </w:tabs>
        <w:spacing w:before="75" w:after="0" w:line="240" w:lineRule="auto"/>
        <w:ind w:left="1263" w:leftChars="0" w:right="0" w:rightChars="0"/>
        <w:jc w:val="center"/>
        <w:rPr>
          <w:b/>
          <w:sz w:val="28"/>
        </w:rPr>
      </w:pPr>
    </w:p>
    <w:p>
      <w:pPr>
        <w:pStyle w:val="14"/>
        <w:numPr>
          <w:ilvl w:val="0"/>
          <w:numId w:val="0"/>
        </w:numPr>
        <w:tabs>
          <w:tab w:val="left" w:pos="2100"/>
        </w:tabs>
        <w:spacing w:before="75" w:after="0" w:line="240" w:lineRule="auto"/>
        <w:ind w:left="1263" w:leftChars="0" w:right="0" w:rightChars="0"/>
        <w:jc w:val="center"/>
        <w:rPr>
          <w:b/>
          <w:sz w:val="28"/>
        </w:rPr>
      </w:pPr>
    </w:p>
    <w:p>
      <w:pPr>
        <w:pStyle w:val="14"/>
        <w:numPr>
          <w:ilvl w:val="3"/>
          <w:numId w:val="6"/>
        </w:numPr>
        <w:tabs>
          <w:tab w:val="left" w:pos="2100"/>
        </w:tabs>
        <w:spacing w:before="75" w:after="0" w:line="240" w:lineRule="auto"/>
        <w:ind w:left="2100" w:right="0" w:hanging="837"/>
        <w:jc w:val="left"/>
        <w:rPr>
          <w:b/>
          <w:sz w:val="28"/>
        </w:rPr>
      </w:pPr>
      <w:r>
        <w:rPr>
          <w:rFonts w:hint="default"/>
          <w:b/>
          <w:spacing w:val="-2"/>
          <w:sz w:val="28"/>
          <w:lang w:val="en-IN"/>
        </w:rPr>
        <w:t>State Chart Diagram</w:t>
      </w:r>
    </w:p>
    <w:p>
      <w:pPr>
        <w:pStyle w:val="14"/>
        <w:numPr>
          <w:ilvl w:val="0"/>
          <w:numId w:val="0"/>
        </w:numPr>
        <w:tabs>
          <w:tab w:val="left" w:pos="2100"/>
        </w:tabs>
        <w:spacing w:before="75" w:after="0" w:line="240" w:lineRule="auto"/>
        <w:ind w:left="1263" w:leftChars="0" w:right="0" w:rightChars="0"/>
        <w:jc w:val="center"/>
        <w:rPr>
          <w:b/>
          <w:sz w:val="28"/>
        </w:rPr>
      </w:pPr>
      <w:r>
        <w:rPr>
          <w:rFonts w:ascii="SimSun" w:hAnsi="SimSun" w:eastAsia="SimSun" w:cs="SimSun"/>
          <w:sz w:val="24"/>
          <w:szCs w:val="24"/>
        </w:rPr>
        <w:drawing>
          <wp:inline distT="0" distB="0" distL="114300" distR="114300">
            <wp:extent cx="5476240" cy="7358380"/>
            <wp:effectExtent l="0" t="0" r="10160" b="2540"/>
            <wp:docPr id="3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descr="IMG_256"/>
                    <pic:cNvPicPr>
                      <a:picLocks noChangeAspect="1"/>
                    </pic:cNvPicPr>
                  </pic:nvPicPr>
                  <pic:blipFill>
                    <a:blip r:embed="rId24"/>
                    <a:stretch>
                      <a:fillRect/>
                    </a:stretch>
                  </pic:blipFill>
                  <pic:spPr>
                    <a:xfrm>
                      <a:off x="0" y="0"/>
                      <a:ext cx="5476240" cy="7358380"/>
                    </a:xfrm>
                    <a:prstGeom prst="rect">
                      <a:avLst/>
                    </a:prstGeom>
                    <a:noFill/>
                    <a:ln w="9525">
                      <a:noFill/>
                    </a:ln>
                  </pic:spPr>
                </pic:pic>
              </a:graphicData>
            </a:graphic>
          </wp:inline>
        </w:drawing>
      </w:r>
    </w:p>
    <w:p>
      <w:pPr>
        <w:numPr>
          <w:ilvl w:val="0"/>
          <w:numId w:val="0"/>
        </w:numPr>
        <w:spacing w:after="0"/>
        <w:ind w:leftChars="0" w:right="0" w:rightChars="0"/>
        <w:jc w:val="left"/>
        <w:rPr>
          <w:rFonts w:hint="default" w:ascii="SimSun" w:hAnsi="SimSun" w:eastAsia="SimSun" w:cs="SimSun"/>
          <w:sz w:val="24"/>
          <w:szCs w:val="24"/>
          <w:lang w:val="en-IN"/>
        </w:rPr>
      </w:pPr>
    </w:p>
    <w:p>
      <w:pPr>
        <w:numPr>
          <w:ilvl w:val="0"/>
          <w:numId w:val="0"/>
        </w:numPr>
        <w:spacing w:after="0"/>
        <w:ind w:leftChars="0" w:right="0" w:rightChars="0"/>
        <w:jc w:val="left"/>
        <w:rPr>
          <w:rFonts w:hint="default" w:ascii="SimSun" w:hAnsi="SimSun" w:eastAsia="SimSun" w:cs="SimSun"/>
          <w:sz w:val="24"/>
          <w:szCs w:val="24"/>
          <w:lang w:val="en-IN"/>
        </w:rPr>
      </w:pPr>
    </w:p>
    <w:p>
      <w:pPr>
        <w:numPr>
          <w:ilvl w:val="0"/>
          <w:numId w:val="0"/>
        </w:numPr>
        <w:spacing w:after="0"/>
        <w:ind w:leftChars="0" w:right="0" w:rightChars="0"/>
        <w:jc w:val="left"/>
        <w:rPr>
          <w:rFonts w:hint="default" w:ascii="SimSun" w:hAnsi="SimSun" w:eastAsia="SimSun" w:cs="SimSun"/>
          <w:sz w:val="24"/>
          <w:szCs w:val="24"/>
          <w:lang w:val="en-IN"/>
        </w:rPr>
        <w:sectPr>
          <w:pgSz w:w="11900" w:h="16838"/>
          <w:pgMar w:top="1338" w:right="743" w:bottom="278" w:left="720" w:header="720" w:footer="720" w:gutter="0"/>
          <w:pgNumType w:fmt="decimal"/>
          <w:cols w:space="0" w:num="1"/>
          <w:rtlGutter w:val="0"/>
          <w:docGrid w:linePitch="0" w:charSpace="0"/>
        </w:sect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r>
        <w:rPr>
          <w:b/>
          <w:sz w:val="56"/>
          <w:szCs w:val="56"/>
        </w:rPr>
        <w:t>CHAPTER 3:</w:t>
      </w:r>
    </w:p>
    <w:p>
      <w:pPr>
        <w:tabs>
          <w:tab w:val="left" w:pos="4567"/>
        </w:tabs>
        <w:spacing w:before="75"/>
        <w:ind w:left="720"/>
        <w:jc w:val="center"/>
        <w:rPr>
          <w:b/>
          <w:sz w:val="56"/>
          <w:szCs w:val="56"/>
        </w:rPr>
      </w:pPr>
      <w:r>
        <w:rPr>
          <w:b/>
          <w:sz w:val="56"/>
          <w:szCs w:val="56"/>
        </w:rPr>
        <w:t>SOFTWARE ENVIRONMENT</w:t>
      </w:r>
    </w:p>
    <w:p>
      <w:pPr>
        <w:tabs>
          <w:tab w:val="left" w:pos="4567"/>
        </w:tabs>
        <w:spacing w:before="75"/>
        <w:ind w:left="720"/>
        <w:rPr>
          <w:b/>
          <w:sz w:val="32"/>
          <w:szCs w:val="32"/>
        </w:rPr>
      </w:pPr>
    </w:p>
    <w:p>
      <w:pPr>
        <w:numPr>
          <w:ilvl w:val="0"/>
          <w:numId w:val="0"/>
        </w:numPr>
        <w:spacing w:after="0"/>
        <w:ind w:leftChars="0" w:right="0" w:rightChars="0"/>
        <w:jc w:val="left"/>
        <w:rPr>
          <w:rFonts w:hint="default" w:ascii="SimSun" w:hAnsi="SimSun" w:eastAsia="SimSun" w:cs="SimSun"/>
          <w:sz w:val="24"/>
          <w:szCs w:val="24"/>
          <w:lang w:val="en-IN"/>
        </w:rPr>
        <w:sectPr>
          <w:pgSz w:w="11900" w:h="16838"/>
          <w:pgMar w:top="1338" w:right="743" w:bottom="278" w:left="720" w:header="720" w:footer="720" w:gutter="0"/>
          <w:pgNumType w:fmt="decimal"/>
          <w:cols w:space="0" w:num="1"/>
          <w:rtlGutter w:val="0"/>
          <w:docGrid w:linePitch="0" w:charSpace="0"/>
        </w:sectPr>
      </w:pPr>
    </w:p>
    <w:p>
      <w:pPr>
        <w:pStyle w:val="2"/>
        <w:numPr>
          <w:ilvl w:val="1"/>
          <w:numId w:val="5"/>
        </w:numPr>
        <w:tabs>
          <w:tab w:val="left" w:pos="3024"/>
        </w:tabs>
        <w:spacing w:before="76" w:after="0" w:line="240" w:lineRule="auto"/>
        <w:ind w:left="3024" w:right="0" w:hanging="321"/>
        <w:jc w:val="left"/>
      </w:pPr>
      <w:r>
        <w:rPr>
          <w:spacing w:val="-2"/>
        </w:rPr>
        <w:t>SOFTWARE</w:t>
      </w:r>
      <w:r>
        <w:rPr>
          <w:spacing w:val="-10"/>
        </w:rPr>
        <w:t xml:space="preserve"> </w:t>
      </w:r>
      <w:r>
        <w:rPr>
          <w:spacing w:val="-2"/>
        </w:rPr>
        <w:t>ENVIRONMENT</w:t>
      </w:r>
    </w:p>
    <w:p>
      <w:pPr>
        <w:pStyle w:val="8"/>
        <w:spacing w:before="228"/>
        <w:rPr>
          <w:b/>
          <w:sz w:val="32"/>
        </w:rPr>
      </w:pPr>
    </w:p>
    <w:p>
      <w:pPr>
        <w:pStyle w:val="4"/>
        <w:numPr>
          <w:ilvl w:val="0"/>
          <w:numId w:val="11"/>
        </w:numPr>
        <w:tabs>
          <w:tab w:val="left" w:pos="1602"/>
        </w:tabs>
        <w:spacing w:before="0" w:after="0" w:line="240" w:lineRule="auto"/>
        <w:ind w:left="1602" w:right="0" w:hanging="339"/>
        <w:jc w:val="left"/>
      </w:pPr>
      <w:bookmarkStart w:id="11" w:name="_bookmark3"/>
      <w:bookmarkEnd w:id="11"/>
      <w:r>
        <w:t>What</w:t>
      </w:r>
      <w:r>
        <w:rPr>
          <w:spacing w:val="-10"/>
        </w:rPr>
        <w:t xml:space="preserve"> </w:t>
      </w:r>
      <w:r>
        <w:t>is</w:t>
      </w:r>
      <w:r>
        <w:rPr>
          <w:spacing w:val="-3"/>
        </w:rPr>
        <w:t xml:space="preserve"> </w:t>
      </w:r>
      <w:r>
        <w:rPr>
          <w:spacing w:val="-2"/>
        </w:rPr>
        <w:t>Python</w:t>
      </w:r>
    </w:p>
    <w:p>
      <w:pPr>
        <w:pStyle w:val="8"/>
        <w:spacing w:before="157"/>
        <w:ind w:left="1263"/>
      </w:pPr>
      <w:r>
        <w:t>Below</w:t>
      </w:r>
      <w:r>
        <w:rPr>
          <w:spacing w:val="-7"/>
        </w:rPr>
        <w:t xml:space="preserve"> </w:t>
      </w:r>
      <w:r>
        <w:t>are</w:t>
      </w:r>
      <w:r>
        <w:rPr>
          <w:spacing w:val="-1"/>
        </w:rPr>
        <w:t xml:space="preserve"> </w:t>
      </w:r>
      <w:r>
        <w:t>some</w:t>
      </w:r>
      <w:r>
        <w:rPr>
          <w:spacing w:val="2"/>
        </w:rPr>
        <w:t xml:space="preserve"> </w:t>
      </w:r>
      <w:r>
        <w:t>facts</w:t>
      </w:r>
      <w:r>
        <w:rPr>
          <w:spacing w:val="-3"/>
        </w:rPr>
        <w:t xml:space="preserve"> </w:t>
      </w:r>
      <w:r>
        <w:t>about</w:t>
      </w:r>
      <w:r>
        <w:rPr>
          <w:spacing w:val="50"/>
        </w:rPr>
        <w:t xml:space="preserve"> </w:t>
      </w:r>
      <w:r>
        <w:rPr>
          <w:spacing w:val="-2"/>
        </w:rPr>
        <w:t>Python.</w:t>
      </w:r>
    </w:p>
    <w:p>
      <w:pPr>
        <w:pStyle w:val="8"/>
        <w:spacing w:before="14"/>
      </w:pPr>
    </w:p>
    <w:p>
      <w:pPr>
        <w:pStyle w:val="8"/>
        <w:spacing w:before="1" w:line="360" w:lineRule="auto"/>
        <w:ind w:left="1263" w:right="662"/>
      </w:pPr>
      <w:r>
        <w:t>Python</w:t>
      </w:r>
      <w:r>
        <w:rPr>
          <w:spacing w:val="40"/>
        </w:rPr>
        <w:t xml:space="preserve"> </w:t>
      </w:r>
      <w:r>
        <w:t>is</w:t>
      </w:r>
      <w:r>
        <w:rPr>
          <w:spacing w:val="34"/>
        </w:rPr>
        <w:t xml:space="preserve"> </w:t>
      </w:r>
      <w:r>
        <w:t>currently</w:t>
      </w:r>
      <w:r>
        <w:rPr>
          <w:spacing w:val="31"/>
        </w:rPr>
        <w:t xml:space="preserve"> </w:t>
      </w:r>
      <w:r>
        <w:t>the</w:t>
      </w:r>
      <w:r>
        <w:rPr>
          <w:spacing w:val="39"/>
        </w:rPr>
        <w:t xml:space="preserve"> </w:t>
      </w:r>
      <w:r>
        <w:t>most</w:t>
      </w:r>
      <w:r>
        <w:rPr>
          <w:spacing w:val="40"/>
        </w:rPr>
        <w:t xml:space="preserve"> </w:t>
      </w:r>
      <w:r>
        <w:t>widely</w:t>
      </w:r>
      <w:r>
        <w:rPr>
          <w:spacing w:val="32"/>
        </w:rPr>
        <w:t xml:space="preserve"> </w:t>
      </w:r>
      <w:r>
        <w:t>used</w:t>
      </w:r>
      <w:r>
        <w:rPr>
          <w:spacing w:val="40"/>
        </w:rPr>
        <w:t xml:space="preserve"> </w:t>
      </w:r>
      <w:r>
        <w:t>multi-purpose,</w:t>
      </w:r>
      <w:r>
        <w:rPr>
          <w:spacing w:val="40"/>
        </w:rPr>
        <w:t xml:space="preserve"> </w:t>
      </w:r>
      <w:r>
        <w:t>high-level</w:t>
      </w:r>
      <w:r>
        <w:rPr>
          <w:spacing w:val="32"/>
        </w:rPr>
        <w:t xml:space="preserve"> </w:t>
      </w:r>
      <w:r>
        <w:t xml:space="preserve">programming </w:t>
      </w:r>
      <w:r>
        <w:rPr>
          <w:spacing w:val="-2"/>
        </w:rPr>
        <w:t>language.</w:t>
      </w:r>
    </w:p>
    <w:p>
      <w:pPr>
        <w:pStyle w:val="8"/>
        <w:tabs>
          <w:tab w:val="left" w:pos="3366"/>
        </w:tabs>
        <w:spacing w:before="151" w:line="360" w:lineRule="auto"/>
        <w:ind w:left="1263" w:right="949"/>
      </w:pPr>
      <w:r>
        <w:t>Python allows</w:t>
      </w:r>
      <w:r>
        <w:rPr>
          <w:spacing w:val="28"/>
        </w:rPr>
        <w:t xml:space="preserve"> </w:t>
      </w:r>
      <w:r>
        <w:t>programming</w:t>
      </w:r>
      <w:r>
        <w:rPr>
          <w:spacing w:val="35"/>
        </w:rPr>
        <w:t xml:space="preserve"> </w:t>
      </w:r>
      <w:r>
        <w:t>in Object-Oriented and</w:t>
      </w:r>
      <w:r>
        <w:rPr>
          <w:spacing w:val="29"/>
        </w:rPr>
        <w:t xml:space="preserve"> </w:t>
      </w:r>
      <w:r>
        <w:t>Procedural paradigms.</w:t>
      </w:r>
      <w:r>
        <w:rPr>
          <w:spacing w:val="32"/>
        </w:rPr>
        <w:t xml:space="preserve"> </w:t>
      </w:r>
      <w:r>
        <w:t>Python programs generally</w:t>
      </w:r>
      <w:r>
        <w:tab/>
      </w:r>
      <w:r>
        <w:t>are smaller than other programming languages like Java.</w:t>
      </w:r>
    </w:p>
    <w:p>
      <w:pPr>
        <w:pStyle w:val="8"/>
        <w:spacing w:line="360" w:lineRule="auto"/>
        <w:ind w:left="1263" w:right="1058" w:firstLine="62"/>
      </w:pPr>
      <w:r>
        <w:t>Programmers</w:t>
      </w:r>
      <w:r>
        <w:rPr>
          <w:spacing w:val="-9"/>
        </w:rPr>
        <w:t xml:space="preserve"> </w:t>
      </w:r>
      <w:r>
        <w:t>have</w:t>
      </w:r>
      <w:r>
        <w:rPr>
          <w:spacing w:val="-9"/>
        </w:rPr>
        <w:t xml:space="preserve"> </w:t>
      </w:r>
      <w:r>
        <w:t>to</w:t>
      </w:r>
      <w:r>
        <w:rPr>
          <w:spacing w:val="-12"/>
        </w:rPr>
        <w:t xml:space="preserve"> </w:t>
      </w:r>
      <w:r>
        <w:t>type</w:t>
      </w:r>
      <w:r>
        <w:rPr>
          <w:spacing w:val="-5"/>
        </w:rPr>
        <w:t xml:space="preserve"> </w:t>
      </w:r>
      <w:r>
        <w:t>relatively</w:t>
      </w:r>
      <w:r>
        <w:rPr>
          <w:spacing w:val="-7"/>
        </w:rPr>
        <w:t xml:space="preserve"> </w:t>
      </w:r>
      <w:r>
        <w:t>less</w:t>
      </w:r>
      <w:r>
        <w:rPr>
          <w:spacing w:val="-10"/>
        </w:rPr>
        <w:t xml:space="preserve"> </w:t>
      </w:r>
      <w:r>
        <w:t>and</w:t>
      </w:r>
      <w:r>
        <w:rPr>
          <w:spacing w:val="-4"/>
        </w:rPr>
        <w:t xml:space="preserve"> </w:t>
      </w:r>
      <w:r>
        <w:t>indentation</w:t>
      </w:r>
      <w:r>
        <w:rPr>
          <w:spacing w:val="-11"/>
        </w:rPr>
        <w:t xml:space="preserve"> </w:t>
      </w:r>
      <w:r>
        <w:t>requirement</w:t>
      </w:r>
      <w:r>
        <w:rPr>
          <w:spacing w:val="-2"/>
        </w:rPr>
        <w:t xml:space="preserve"> </w:t>
      </w:r>
      <w:r>
        <w:t>of</w:t>
      </w:r>
      <w:r>
        <w:rPr>
          <w:spacing w:val="-15"/>
        </w:rPr>
        <w:t xml:space="preserve"> </w:t>
      </w:r>
      <w:r>
        <w:t>the language, makes them readable all the time.</w:t>
      </w:r>
    </w:p>
    <w:p>
      <w:pPr>
        <w:pStyle w:val="8"/>
        <w:spacing w:before="1" w:line="360" w:lineRule="auto"/>
        <w:ind w:left="1263" w:right="662"/>
      </w:pPr>
      <w:r>
        <w:t>Python</w:t>
      </w:r>
      <w:r>
        <w:rPr>
          <w:spacing w:val="-5"/>
        </w:rPr>
        <w:t xml:space="preserve"> </w:t>
      </w:r>
      <w:r>
        <w:t>language</w:t>
      </w:r>
      <w:r>
        <w:rPr>
          <w:spacing w:val="-5"/>
        </w:rPr>
        <w:t xml:space="preserve"> </w:t>
      </w:r>
      <w:r>
        <w:t>is</w:t>
      </w:r>
      <w:r>
        <w:rPr>
          <w:spacing w:val="-7"/>
        </w:rPr>
        <w:t xml:space="preserve"> </w:t>
      </w:r>
      <w:r>
        <w:t>being</w:t>
      </w:r>
      <w:r>
        <w:rPr>
          <w:spacing w:val="-9"/>
        </w:rPr>
        <w:t xml:space="preserve"> </w:t>
      </w:r>
      <w:r>
        <w:t>used</w:t>
      </w:r>
      <w:r>
        <w:rPr>
          <w:spacing w:val="-5"/>
        </w:rPr>
        <w:t xml:space="preserve"> </w:t>
      </w:r>
      <w:r>
        <w:t>by</w:t>
      </w:r>
      <w:r>
        <w:rPr>
          <w:spacing w:val="-14"/>
        </w:rPr>
        <w:t xml:space="preserve"> </w:t>
      </w:r>
      <w:r>
        <w:t>almost</w:t>
      </w:r>
      <w:r>
        <w:rPr>
          <w:spacing w:val="-5"/>
        </w:rPr>
        <w:t xml:space="preserve"> </w:t>
      </w:r>
      <w:r>
        <w:t>all</w:t>
      </w:r>
      <w:r>
        <w:rPr>
          <w:spacing w:val="-13"/>
        </w:rPr>
        <w:t xml:space="preserve"> </w:t>
      </w:r>
      <w:r>
        <w:t>tech-giant</w:t>
      </w:r>
      <w:r>
        <w:rPr>
          <w:spacing w:val="-5"/>
        </w:rPr>
        <w:t xml:space="preserve"> </w:t>
      </w:r>
      <w:r>
        <w:t>companies</w:t>
      </w:r>
      <w:r>
        <w:rPr>
          <w:spacing w:val="-2"/>
        </w:rPr>
        <w:t xml:space="preserve"> </w:t>
      </w:r>
      <w:r>
        <w:t>like</w:t>
      </w:r>
      <w:r>
        <w:rPr>
          <w:spacing w:val="-11"/>
        </w:rPr>
        <w:t xml:space="preserve"> </w:t>
      </w:r>
      <w:r>
        <w:t>–</w:t>
      </w:r>
      <w:r>
        <w:rPr>
          <w:spacing w:val="-9"/>
        </w:rPr>
        <w:t xml:space="preserve"> </w:t>
      </w:r>
      <w:r>
        <w:t>Google, Amazon, Facebook, Instagram, Dropbox, Uber… etc.</w:t>
      </w:r>
    </w:p>
    <w:p>
      <w:pPr>
        <w:pStyle w:val="8"/>
        <w:spacing w:line="362" w:lineRule="auto"/>
        <w:ind w:left="1263" w:right="1469"/>
      </w:pPr>
      <w:r>
        <w:t>The</w:t>
      </w:r>
      <w:r>
        <w:rPr>
          <w:spacing w:val="-3"/>
        </w:rPr>
        <w:t xml:space="preserve"> </w:t>
      </w:r>
      <w:r>
        <w:t>biggest</w:t>
      </w:r>
      <w:r>
        <w:rPr>
          <w:spacing w:val="-1"/>
        </w:rPr>
        <w:t xml:space="preserve"> </w:t>
      </w:r>
      <w:r>
        <w:t>strength</w:t>
      </w:r>
      <w:r>
        <w:rPr>
          <w:spacing w:val="-15"/>
        </w:rPr>
        <w:t xml:space="preserve"> </w:t>
      </w:r>
      <w:r>
        <w:t>of</w:t>
      </w:r>
      <w:r>
        <w:rPr>
          <w:spacing w:val="-13"/>
        </w:rPr>
        <w:t xml:space="preserve"> </w:t>
      </w:r>
      <w:r>
        <w:t>Python</w:t>
      </w:r>
      <w:r>
        <w:rPr>
          <w:spacing w:val="-6"/>
        </w:rPr>
        <w:t xml:space="preserve"> </w:t>
      </w:r>
      <w:r>
        <w:t>is</w:t>
      </w:r>
      <w:r>
        <w:rPr>
          <w:spacing w:val="-4"/>
        </w:rPr>
        <w:t xml:space="preserve"> </w:t>
      </w:r>
      <w:r>
        <w:t>huge</w:t>
      </w:r>
      <w:r>
        <w:rPr>
          <w:spacing w:val="-3"/>
        </w:rPr>
        <w:t xml:space="preserve"> </w:t>
      </w:r>
      <w:r>
        <w:t>collection</w:t>
      </w:r>
      <w:r>
        <w:rPr>
          <w:spacing w:val="-9"/>
        </w:rPr>
        <w:t xml:space="preserve"> </w:t>
      </w:r>
      <w:r>
        <w:t>of</w:t>
      </w:r>
      <w:r>
        <w:rPr>
          <w:spacing w:val="-9"/>
        </w:rPr>
        <w:t xml:space="preserve"> </w:t>
      </w:r>
      <w:r>
        <w:t>standard</w:t>
      </w:r>
      <w:r>
        <w:rPr>
          <w:spacing w:val="-1"/>
        </w:rPr>
        <w:t xml:space="preserve"> </w:t>
      </w:r>
      <w:r>
        <w:t>library</w:t>
      </w:r>
      <w:r>
        <w:rPr>
          <w:spacing w:val="-10"/>
        </w:rPr>
        <w:t xml:space="preserve"> </w:t>
      </w:r>
      <w:r>
        <w:t>which</w:t>
      </w:r>
      <w:r>
        <w:rPr>
          <w:spacing w:val="-10"/>
        </w:rPr>
        <w:t xml:space="preserve"> </w:t>
      </w:r>
      <w:r>
        <w:t>can be used for the following –</w:t>
      </w:r>
    </w:p>
    <w:p>
      <w:pPr>
        <w:pStyle w:val="14"/>
        <w:numPr>
          <w:ilvl w:val="1"/>
          <w:numId w:val="11"/>
        </w:numPr>
        <w:tabs>
          <w:tab w:val="left" w:pos="1983"/>
        </w:tabs>
        <w:spacing w:before="0" w:after="0" w:line="273" w:lineRule="exact"/>
        <w:ind w:left="1983" w:right="0" w:hanging="240"/>
        <w:jc w:val="left"/>
        <w:rPr>
          <w:sz w:val="24"/>
        </w:rPr>
      </w:pPr>
      <w:r>
        <w:rPr>
          <w:sz w:val="24"/>
        </w:rPr>
        <w:t>Machine</w:t>
      </w:r>
      <w:r>
        <w:rPr>
          <w:spacing w:val="-9"/>
          <w:sz w:val="24"/>
        </w:rPr>
        <w:t xml:space="preserve"> </w:t>
      </w:r>
      <w:r>
        <w:rPr>
          <w:spacing w:val="-2"/>
          <w:sz w:val="24"/>
        </w:rPr>
        <w:t>Learning</w:t>
      </w:r>
    </w:p>
    <w:p>
      <w:pPr>
        <w:pStyle w:val="14"/>
        <w:numPr>
          <w:ilvl w:val="1"/>
          <w:numId w:val="11"/>
        </w:numPr>
        <w:tabs>
          <w:tab w:val="left" w:pos="1983"/>
        </w:tabs>
        <w:spacing w:before="134" w:after="0" w:line="240" w:lineRule="auto"/>
        <w:ind w:left="1983" w:right="0" w:hanging="240"/>
        <w:jc w:val="left"/>
        <w:rPr>
          <w:sz w:val="24"/>
        </w:rPr>
      </w:pPr>
      <w:r>
        <w:rPr>
          <w:sz w:val="24"/>
        </w:rPr>
        <w:t>GUI</w:t>
      </w:r>
      <w:r>
        <w:rPr>
          <w:spacing w:val="-7"/>
          <w:sz w:val="24"/>
        </w:rPr>
        <w:t xml:space="preserve"> </w:t>
      </w:r>
      <w:r>
        <w:rPr>
          <w:sz w:val="24"/>
        </w:rPr>
        <w:t>Applications</w:t>
      </w:r>
      <w:r>
        <w:rPr>
          <w:spacing w:val="-9"/>
          <w:sz w:val="24"/>
        </w:rPr>
        <w:t xml:space="preserve"> </w:t>
      </w:r>
      <w:r>
        <w:rPr>
          <w:sz w:val="24"/>
        </w:rPr>
        <w:t>(like</w:t>
      </w:r>
      <w:r>
        <w:rPr>
          <w:spacing w:val="-4"/>
          <w:sz w:val="24"/>
        </w:rPr>
        <w:t xml:space="preserve"> </w:t>
      </w:r>
      <w:r>
        <w:rPr>
          <w:sz w:val="24"/>
        </w:rPr>
        <w:t>Kivy,</w:t>
      </w:r>
      <w:r>
        <w:rPr>
          <w:spacing w:val="-6"/>
          <w:sz w:val="24"/>
        </w:rPr>
        <w:t xml:space="preserve"> </w:t>
      </w:r>
      <w:r>
        <w:rPr>
          <w:sz w:val="24"/>
        </w:rPr>
        <w:t>Tkinter,</w:t>
      </w:r>
      <w:r>
        <w:rPr>
          <w:spacing w:val="-5"/>
          <w:sz w:val="24"/>
        </w:rPr>
        <w:t xml:space="preserve"> </w:t>
      </w:r>
      <w:r>
        <w:rPr>
          <w:sz w:val="24"/>
        </w:rPr>
        <w:t>PyQt</w:t>
      </w:r>
      <w:r>
        <w:rPr>
          <w:spacing w:val="-3"/>
          <w:sz w:val="24"/>
        </w:rPr>
        <w:t xml:space="preserve"> </w:t>
      </w:r>
      <w:r>
        <w:rPr>
          <w:sz w:val="24"/>
        </w:rPr>
        <w:t>etc.</w:t>
      </w:r>
      <w:r>
        <w:rPr>
          <w:spacing w:val="-5"/>
          <w:sz w:val="24"/>
        </w:rPr>
        <w:t xml:space="preserve"> </w:t>
      </w:r>
      <w:r>
        <w:rPr>
          <w:spacing w:val="-10"/>
          <w:sz w:val="24"/>
        </w:rPr>
        <w:t>)</w:t>
      </w:r>
    </w:p>
    <w:p>
      <w:pPr>
        <w:pStyle w:val="14"/>
        <w:numPr>
          <w:ilvl w:val="1"/>
          <w:numId w:val="11"/>
        </w:numPr>
        <w:tabs>
          <w:tab w:val="left" w:pos="1983"/>
        </w:tabs>
        <w:spacing w:before="137" w:after="0" w:line="240" w:lineRule="auto"/>
        <w:ind w:left="1983" w:right="0" w:hanging="240"/>
        <w:jc w:val="left"/>
        <w:rPr>
          <w:sz w:val="24"/>
        </w:rPr>
      </w:pPr>
      <w:r>
        <w:rPr>
          <w:sz w:val="24"/>
        </w:rPr>
        <w:t>Web</w:t>
      </w:r>
      <w:r>
        <w:rPr>
          <w:spacing w:val="-9"/>
          <w:sz w:val="24"/>
        </w:rPr>
        <w:t xml:space="preserve"> </w:t>
      </w:r>
      <w:r>
        <w:rPr>
          <w:sz w:val="24"/>
        </w:rPr>
        <w:t>frameworks</w:t>
      </w:r>
      <w:r>
        <w:rPr>
          <w:spacing w:val="-4"/>
          <w:sz w:val="24"/>
        </w:rPr>
        <w:t xml:space="preserve"> </w:t>
      </w:r>
      <w:r>
        <w:rPr>
          <w:sz w:val="24"/>
        </w:rPr>
        <w:t>like</w:t>
      </w:r>
      <w:r>
        <w:rPr>
          <w:spacing w:val="-8"/>
          <w:sz w:val="24"/>
        </w:rPr>
        <w:t xml:space="preserve"> </w:t>
      </w:r>
      <w:r>
        <w:rPr>
          <w:sz w:val="24"/>
        </w:rPr>
        <w:t>Django</w:t>
      </w:r>
      <w:r>
        <w:rPr>
          <w:spacing w:val="-1"/>
          <w:sz w:val="24"/>
        </w:rPr>
        <w:t xml:space="preserve"> </w:t>
      </w:r>
      <w:r>
        <w:rPr>
          <w:sz w:val="24"/>
        </w:rPr>
        <w:t>(used</w:t>
      </w:r>
      <w:r>
        <w:rPr>
          <w:spacing w:val="-3"/>
          <w:sz w:val="24"/>
        </w:rPr>
        <w:t xml:space="preserve"> </w:t>
      </w:r>
      <w:r>
        <w:rPr>
          <w:sz w:val="24"/>
        </w:rPr>
        <w:t>by</w:t>
      </w:r>
      <w:r>
        <w:rPr>
          <w:spacing w:val="-15"/>
          <w:sz w:val="24"/>
        </w:rPr>
        <w:t xml:space="preserve"> </w:t>
      </w:r>
      <w:r>
        <w:rPr>
          <w:sz w:val="24"/>
        </w:rPr>
        <w:t>YouTube,</w:t>
      </w:r>
      <w:r>
        <w:rPr>
          <w:spacing w:val="-4"/>
          <w:sz w:val="24"/>
        </w:rPr>
        <w:t xml:space="preserve"> </w:t>
      </w:r>
      <w:r>
        <w:rPr>
          <w:sz w:val="24"/>
        </w:rPr>
        <w:t>Instagram,</w:t>
      </w:r>
      <w:r>
        <w:rPr>
          <w:spacing w:val="-3"/>
          <w:sz w:val="24"/>
        </w:rPr>
        <w:t xml:space="preserve"> </w:t>
      </w:r>
      <w:r>
        <w:rPr>
          <w:spacing w:val="-2"/>
          <w:sz w:val="24"/>
        </w:rPr>
        <w:t>Dropbox)</w:t>
      </w:r>
    </w:p>
    <w:p>
      <w:pPr>
        <w:pStyle w:val="14"/>
        <w:numPr>
          <w:ilvl w:val="1"/>
          <w:numId w:val="11"/>
        </w:numPr>
        <w:tabs>
          <w:tab w:val="left" w:pos="1983"/>
        </w:tabs>
        <w:spacing w:before="142" w:after="0" w:line="240" w:lineRule="auto"/>
        <w:ind w:left="1983" w:right="0" w:hanging="240"/>
        <w:jc w:val="left"/>
        <w:rPr>
          <w:sz w:val="24"/>
        </w:rPr>
      </w:pPr>
      <w:r>
        <w:rPr>
          <w:sz w:val="24"/>
        </w:rPr>
        <w:t>Image</w:t>
      </w:r>
      <w:r>
        <w:rPr>
          <w:spacing w:val="-7"/>
          <w:sz w:val="24"/>
        </w:rPr>
        <w:t xml:space="preserve"> </w:t>
      </w:r>
      <w:r>
        <w:rPr>
          <w:sz w:val="24"/>
        </w:rPr>
        <w:t>processing</w:t>
      </w:r>
      <w:r>
        <w:rPr>
          <w:spacing w:val="-1"/>
          <w:sz w:val="24"/>
        </w:rPr>
        <w:t xml:space="preserve"> </w:t>
      </w:r>
      <w:r>
        <w:rPr>
          <w:sz w:val="24"/>
        </w:rPr>
        <w:t>(like</w:t>
      </w:r>
      <w:r>
        <w:rPr>
          <w:spacing w:val="-7"/>
          <w:sz w:val="24"/>
        </w:rPr>
        <w:t xml:space="preserve"> </w:t>
      </w:r>
      <w:r>
        <w:rPr>
          <w:sz w:val="24"/>
        </w:rPr>
        <w:t>Opencv,</w:t>
      </w:r>
      <w:r>
        <w:rPr>
          <w:spacing w:val="1"/>
          <w:sz w:val="24"/>
        </w:rPr>
        <w:t xml:space="preserve"> </w:t>
      </w:r>
      <w:r>
        <w:rPr>
          <w:spacing w:val="-2"/>
          <w:sz w:val="24"/>
        </w:rPr>
        <w:t>Pillow)</w:t>
      </w:r>
    </w:p>
    <w:p>
      <w:pPr>
        <w:pStyle w:val="14"/>
        <w:numPr>
          <w:ilvl w:val="1"/>
          <w:numId w:val="11"/>
        </w:numPr>
        <w:tabs>
          <w:tab w:val="left" w:pos="1983"/>
        </w:tabs>
        <w:spacing w:before="137" w:after="0" w:line="240" w:lineRule="auto"/>
        <w:ind w:left="1983" w:right="0" w:hanging="240"/>
        <w:jc w:val="left"/>
        <w:rPr>
          <w:sz w:val="24"/>
        </w:rPr>
      </w:pPr>
      <w:r>
        <w:rPr>
          <w:sz w:val="24"/>
        </w:rPr>
        <w:t>Web</w:t>
      </w:r>
      <w:r>
        <w:rPr>
          <w:spacing w:val="-12"/>
          <w:sz w:val="24"/>
        </w:rPr>
        <w:t xml:space="preserve"> </w:t>
      </w:r>
      <w:r>
        <w:rPr>
          <w:sz w:val="24"/>
        </w:rPr>
        <w:t>scraping</w:t>
      </w:r>
      <w:r>
        <w:rPr>
          <w:spacing w:val="-3"/>
          <w:sz w:val="24"/>
        </w:rPr>
        <w:t xml:space="preserve"> </w:t>
      </w:r>
      <w:r>
        <w:rPr>
          <w:sz w:val="24"/>
        </w:rPr>
        <w:t>(like</w:t>
      </w:r>
      <w:r>
        <w:rPr>
          <w:spacing w:val="-8"/>
          <w:sz w:val="24"/>
        </w:rPr>
        <w:t xml:space="preserve"> </w:t>
      </w:r>
      <w:r>
        <w:rPr>
          <w:sz w:val="24"/>
        </w:rPr>
        <w:t>Scrapy,</w:t>
      </w:r>
      <w:r>
        <w:rPr>
          <w:spacing w:val="-2"/>
          <w:sz w:val="24"/>
        </w:rPr>
        <w:t xml:space="preserve"> </w:t>
      </w:r>
      <w:r>
        <w:rPr>
          <w:sz w:val="24"/>
        </w:rPr>
        <w:t>BeautifulSoup,</w:t>
      </w:r>
      <w:r>
        <w:rPr>
          <w:spacing w:val="-6"/>
          <w:sz w:val="24"/>
        </w:rPr>
        <w:t xml:space="preserve"> </w:t>
      </w:r>
      <w:r>
        <w:rPr>
          <w:spacing w:val="-2"/>
          <w:sz w:val="24"/>
        </w:rPr>
        <w:t>Selenium)</w:t>
      </w:r>
    </w:p>
    <w:p>
      <w:pPr>
        <w:pStyle w:val="14"/>
        <w:numPr>
          <w:ilvl w:val="1"/>
          <w:numId w:val="11"/>
        </w:numPr>
        <w:tabs>
          <w:tab w:val="left" w:pos="1983"/>
        </w:tabs>
        <w:spacing w:before="137" w:after="0" w:line="240" w:lineRule="auto"/>
        <w:ind w:left="1983" w:right="0" w:hanging="240"/>
        <w:jc w:val="left"/>
        <w:rPr>
          <w:sz w:val="24"/>
        </w:rPr>
      </w:pPr>
      <w:r>
        <w:rPr>
          <w:sz w:val="24"/>
        </w:rPr>
        <w:t xml:space="preserve">Test </w:t>
      </w:r>
      <w:r>
        <w:rPr>
          <w:spacing w:val="-2"/>
          <w:sz w:val="24"/>
        </w:rPr>
        <w:t>frameworks</w:t>
      </w:r>
    </w:p>
    <w:p>
      <w:pPr>
        <w:pStyle w:val="14"/>
        <w:numPr>
          <w:ilvl w:val="1"/>
          <w:numId w:val="11"/>
        </w:numPr>
        <w:tabs>
          <w:tab w:val="left" w:pos="1983"/>
        </w:tabs>
        <w:spacing w:before="137" w:after="0" w:line="240" w:lineRule="auto"/>
        <w:ind w:left="1983" w:right="0" w:hanging="240"/>
        <w:jc w:val="left"/>
        <w:rPr>
          <w:sz w:val="24"/>
        </w:rPr>
      </w:pPr>
      <w:r>
        <w:rPr>
          <w:spacing w:val="-2"/>
          <w:sz w:val="24"/>
        </w:rPr>
        <w:t>Multimedia</w:t>
      </w:r>
    </w:p>
    <w:p>
      <w:pPr>
        <w:pStyle w:val="8"/>
      </w:pPr>
    </w:p>
    <w:p>
      <w:pPr>
        <w:pStyle w:val="8"/>
      </w:pPr>
    </w:p>
    <w:p>
      <w:pPr>
        <w:pStyle w:val="8"/>
        <w:spacing w:before="1"/>
      </w:pPr>
    </w:p>
    <w:p>
      <w:pPr>
        <w:spacing w:before="1"/>
        <w:ind w:left="1263" w:right="0" w:firstLine="0"/>
        <w:jc w:val="left"/>
        <w:rPr>
          <w:sz w:val="28"/>
        </w:rPr>
      </w:pPr>
      <w:r>
        <w:rPr>
          <w:spacing w:val="-8"/>
          <w:sz w:val="28"/>
        </w:rPr>
        <w:t>Advantages</w:t>
      </w:r>
      <w:r>
        <w:rPr>
          <w:spacing w:val="-24"/>
          <w:sz w:val="28"/>
        </w:rPr>
        <w:t xml:space="preserve"> </w:t>
      </w:r>
      <w:r>
        <w:rPr>
          <w:spacing w:val="-8"/>
          <w:sz w:val="28"/>
        </w:rPr>
        <w:t>of</w:t>
      </w:r>
      <w:r>
        <w:rPr>
          <w:spacing w:val="-22"/>
          <w:sz w:val="28"/>
        </w:rPr>
        <w:t xml:space="preserve"> </w:t>
      </w:r>
      <w:r>
        <w:rPr>
          <w:spacing w:val="-8"/>
          <w:sz w:val="28"/>
        </w:rPr>
        <w:t>Python</w:t>
      </w:r>
      <w:r>
        <w:rPr>
          <w:spacing w:val="-15"/>
          <w:sz w:val="28"/>
        </w:rPr>
        <w:t xml:space="preserve"> </w:t>
      </w:r>
      <w:r>
        <w:rPr>
          <w:spacing w:val="-8"/>
          <w:sz w:val="28"/>
        </w:rPr>
        <w:t>:-</w:t>
      </w:r>
    </w:p>
    <w:p>
      <w:pPr>
        <w:pStyle w:val="8"/>
        <w:spacing w:before="50"/>
        <w:rPr>
          <w:sz w:val="28"/>
        </w:rPr>
      </w:pPr>
    </w:p>
    <w:p>
      <w:pPr>
        <w:pStyle w:val="8"/>
        <w:spacing w:before="1"/>
        <w:ind w:left="1445"/>
      </w:pPr>
      <w:r>
        <w:t>Let’s</w:t>
      </w:r>
      <w:r>
        <w:rPr>
          <w:spacing w:val="-9"/>
        </w:rPr>
        <w:t xml:space="preserve"> </w:t>
      </w:r>
      <w:r>
        <w:t>see</w:t>
      </w:r>
      <w:r>
        <w:rPr>
          <w:spacing w:val="-2"/>
        </w:rPr>
        <w:t xml:space="preserve"> </w:t>
      </w:r>
      <w:r>
        <w:t>how</w:t>
      </w:r>
      <w:r>
        <w:rPr>
          <w:spacing w:val="-5"/>
        </w:rPr>
        <w:t xml:space="preserve"> </w:t>
      </w:r>
      <w:r>
        <w:t>Python</w:t>
      </w:r>
      <w:r>
        <w:rPr>
          <w:spacing w:val="-5"/>
        </w:rPr>
        <w:t xml:space="preserve"> </w:t>
      </w:r>
      <w:r>
        <w:t>dominates</w:t>
      </w:r>
      <w:r>
        <w:rPr>
          <w:spacing w:val="-4"/>
        </w:rPr>
        <w:t xml:space="preserve"> </w:t>
      </w:r>
      <w:r>
        <w:t>over</w:t>
      </w:r>
      <w:r>
        <w:rPr>
          <w:spacing w:val="2"/>
        </w:rPr>
        <w:t xml:space="preserve"> </w:t>
      </w:r>
      <w:r>
        <w:t>other</w:t>
      </w:r>
      <w:r>
        <w:rPr>
          <w:spacing w:val="-3"/>
        </w:rPr>
        <w:t xml:space="preserve"> </w:t>
      </w:r>
      <w:r>
        <w:rPr>
          <w:spacing w:val="-2"/>
        </w:rPr>
        <w:t>languages.</w:t>
      </w:r>
    </w:p>
    <w:p>
      <w:pPr>
        <w:pStyle w:val="8"/>
        <w:spacing w:before="105"/>
      </w:pPr>
    </w:p>
    <w:p>
      <w:pPr>
        <w:pStyle w:val="5"/>
        <w:numPr>
          <w:ilvl w:val="0"/>
          <w:numId w:val="12"/>
        </w:numPr>
        <w:tabs>
          <w:tab w:val="left" w:pos="1488"/>
        </w:tabs>
        <w:spacing w:before="1" w:after="0" w:line="240" w:lineRule="auto"/>
        <w:ind w:left="1488" w:right="0" w:hanging="225"/>
        <w:jc w:val="left"/>
      </w:pPr>
      <w:r>
        <w:rPr>
          <w:spacing w:val="-6"/>
        </w:rPr>
        <w:t>Extensive</w:t>
      </w:r>
      <w:r>
        <w:rPr>
          <w:spacing w:val="-2"/>
        </w:rPr>
        <w:t xml:space="preserve"> Libraries</w:t>
      </w:r>
    </w:p>
    <w:p>
      <w:pPr>
        <w:pStyle w:val="8"/>
        <w:spacing w:before="67"/>
        <w:rPr>
          <w:b/>
        </w:rPr>
      </w:pPr>
    </w:p>
    <w:p>
      <w:pPr>
        <w:pStyle w:val="8"/>
        <w:spacing w:line="360" w:lineRule="auto"/>
        <w:ind w:left="1263" w:right="900"/>
        <w:jc w:val="both"/>
      </w:pPr>
      <w:r>
        <w:t>Python downloads with an extensive library and it contain code for various purposes like regular expressions, documentation-generation, unit-testing, web browsers, threading,</w:t>
      </w:r>
      <w:r>
        <w:rPr>
          <w:spacing w:val="-8"/>
        </w:rPr>
        <w:t xml:space="preserve"> </w:t>
      </w:r>
      <w:r>
        <w:t>databases,</w:t>
      </w:r>
      <w:r>
        <w:rPr>
          <w:spacing w:val="-9"/>
        </w:rPr>
        <w:t xml:space="preserve"> </w:t>
      </w:r>
      <w:r>
        <w:t>CGI,</w:t>
      </w:r>
      <w:r>
        <w:rPr>
          <w:spacing w:val="-8"/>
        </w:rPr>
        <w:t xml:space="preserve"> </w:t>
      </w:r>
      <w:r>
        <w:t>email,</w:t>
      </w:r>
      <w:r>
        <w:rPr>
          <w:spacing w:val="-4"/>
        </w:rPr>
        <w:t xml:space="preserve"> </w:t>
      </w:r>
      <w:r>
        <w:t>image</w:t>
      </w:r>
      <w:r>
        <w:rPr>
          <w:spacing w:val="-7"/>
        </w:rPr>
        <w:t xml:space="preserve"> </w:t>
      </w:r>
      <w:r>
        <w:t>manipulation,</w:t>
      </w:r>
      <w:r>
        <w:rPr>
          <w:spacing w:val="-8"/>
        </w:rPr>
        <w:t xml:space="preserve"> </w:t>
      </w:r>
      <w:r>
        <w:t>and</w:t>
      </w:r>
      <w:r>
        <w:rPr>
          <w:spacing w:val="-6"/>
        </w:rPr>
        <w:t xml:space="preserve"> </w:t>
      </w:r>
      <w:r>
        <w:t>more.</w:t>
      </w:r>
      <w:r>
        <w:rPr>
          <w:spacing w:val="-8"/>
        </w:rPr>
        <w:t xml:space="preserve"> </w:t>
      </w:r>
      <w:r>
        <w:t>So,</w:t>
      </w:r>
      <w:r>
        <w:rPr>
          <w:spacing w:val="-9"/>
        </w:rPr>
        <w:t xml:space="preserve"> </w:t>
      </w:r>
      <w:r>
        <w:t>we</w:t>
      </w:r>
      <w:r>
        <w:rPr>
          <w:spacing w:val="-11"/>
        </w:rPr>
        <w:t xml:space="preserve"> </w:t>
      </w:r>
      <w:r>
        <w:t>don’t</w:t>
      </w:r>
      <w:r>
        <w:rPr>
          <w:spacing w:val="-6"/>
        </w:rPr>
        <w:t xml:space="preserve"> </w:t>
      </w:r>
      <w:r>
        <w:t>have</w:t>
      </w:r>
      <w:r>
        <w:rPr>
          <w:spacing w:val="31"/>
        </w:rPr>
        <w:t xml:space="preserve"> </w:t>
      </w:r>
      <w:r>
        <w:t>to write the complete code for that manually.</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5"/>
        <w:numPr>
          <w:ilvl w:val="0"/>
          <w:numId w:val="12"/>
        </w:numPr>
        <w:tabs>
          <w:tab w:val="left" w:pos="1488"/>
        </w:tabs>
        <w:spacing w:before="78" w:after="0" w:line="240" w:lineRule="auto"/>
        <w:ind w:left="1488" w:right="0" w:hanging="225"/>
        <w:jc w:val="left"/>
      </w:pPr>
      <w:r>
        <w:rPr>
          <w:spacing w:val="-2"/>
        </w:rPr>
        <w:t>Extensible</w:t>
      </w:r>
    </w:p>
    <w:p>
      <w:pPr>
        <w:pStyle w:val="8"/>
        <w:spacing w:before="63"/>
        <w:rPr>
          <w:b/>
        </w:rPr>
      </w:pPr>
    </w:p>
    <w:p>
      <w:pPr>
        <w:pStyle w:val="8"/>
        <w:spacing w:line="362" w:lineRule="auto"/>
        <w:ind w:left="1263" w:right="901"/>
        <w:jc w:val="both"/>
      </w:pPr>
      <w:r>
        <w:t xml:space="preserve">As we have seen earlier, Python can be </w:t>
      </w:r>
      <w:r>
        <w:rPr>
          <w:b/>
        </w:rPr>
        <w:t>extended to other languages</w:t>
      </w:r>
      <w:r>
        <w:t xml:space="preserve">. You can write some of your code in languages like C++ or C. This comes in handy, especially in </w:t>
      </w:r>
      <w:r>
        <w:rPr>
          <w:spacing w:val="-2"/>
        </w:rPr>
        <w:t>projects.</w:t>
      </w:r>
    </w:p>
    <w:p>
      <w:pPr>
        <w:pStyle w:val="5"/>
        <w:numPr>
          <w:ilvl w:val="0"/>
          <w:numId w:val="12"/>
        </w:numPr>
        <w:tabs>
          <w:tab w:val="left" w:pos="1488"/>
        </w:tabs>
        <w:spacing w:before="243" w:after="0" w:line="240" w:lineRule="auto"/>
        <w:ind w:left="1488" w:right="0" w:hanging="225"/>
        <w:jc w:val="left"/>
      </w:pPr>
      <w:r>
        <w:rPr>
          <w:spacing w:val="-2"/>
        </w:rPr>
        <w:t>Embeddable</w:t>
      </w:r>
    </w:p>
    <w:p>
      <w:pPr>
        <w:pStyle w:val="8"/>
        <w:spacing w:before="63"/>
        <w:rPr>
          <w:b/>
        </w:rPr>
      </w:pPr>
    </w:p>
    <w:p>
      <w:pPr>
        <w:pStyle w:val="8"/>
        <w:spacing w:line="360" w:lineRule="auto"/>
        <w:ind w:left="1263" w:right="902"/>
        <w:jc w:val="both"/>
      </w:pPr>
      <w:r>
        <w:t>Complimentary to extensibility, Python is embeddable as well. You can put your Python</w:t>
      </w:r>
      <w:r>
        <w:rPr>
          <w:spacing w:val="40"/>
        </w:rPr>
        <w:t xml:space="preserve"> </w:t>
      </w:r>
      <w:r>
        <w:t>code</w:t>
      </w:r>
      <w:r>
        <w:rPr>
          <w:spacing w:val="40"/>
        </w:rPr>
        <w:t xml:space="preserve"> </w:t>
      </w:r>
      <w:r>
        <w:t>in</w:t>
      </w:r>
      <w:r>
        <w:rPr>
          <w:spacing w:val="40"/>
        </w:rPr>
        <w:t xml:space="preserve"> </w:t>
      </w:r>
      <w:r>
        <w:t>your</w:t>
      </w:r>
      <w:r>
        <w:rPr>
          <w:spacing w:val="40"/>
        </w:rPr>
        <w:t xml:space="preserve"> </w:t>
      </w:r>
      <w:r>
        <w:t>source</w:t>
      </w:r>
      <w:r>
        <w:rPr>
          <w:spacing w:val="40"/>
        </w:rPr>
        <w:t xml:space="preserve"> </w:t>
      </w:r>
      <w:r>
        <w:t>code</w:t>
      </w:r>
      <w:r>
        <w:rPr>
          <w:spacing w:val="40"/>
        </w:rPr>
        <w:t xml:space="preserve"> </w:t>
      </w:r>
      <w:r>
        <w:t>of</w:t>
      </w:r>
      <w:r>
        <w:rPr>
          <w:spacing w:val="39"/>
        </w:rPr>
        <w:t xml:space="preserve"> </w:t>
      </w:r>
      <w:r>
        <w:t>a</w:t>
      </w:r>
      <w:r>
        <w:rPr>
          <w:spacing w:val="40"/>
        </w:rPr>
        <w:t xml:space="preserve"> </w:t>
      </w:r>
      <w:r>
        <w:t>different</w:t>
      </w:r>
      <w:r>
        <w:rPr>
          <w:spacing w:val="40"/>
        </w:rPr>
        <w:t xml:space="preserve"> </w:t>
      </w:r>
      <w:r>
        <w:t>language,</w:t>
      </w:r>
      <w:r>
        <w:rPr>
          <w:spacing w:val="40"/>
        </w:rPr>
        <w:t xml:space="preserve"> </w:t>
      </w:r>
      <w:r>
        <w:t>like</w:t>
      </w:r>
      <w:r>
        <w:rPr>
          <w:spacing w:val="40"/>
        </w:rPr>
        <w:t xml:space="preserve"> </w:t>
      </w:r>
      <w:r>
        <w:t>C++.</w:t>
      </w:r>
      <w:r>
        <w:rPr>
          <w:spacing w:val="40"/>
        </w:rPr>
        <w:t xml:space="preserve"> </w:t>
      </w:r>
      <w:r>
        <w:t>This</w:t>
      </w:r>
      <w:r>
        <w:rPr>
          <w:spacing w:val="40"/>
        </w:rPr>
        <w:t xml:space="preserve"> </w:t>
      </w:r>
      <w:r>
        <w:t>lets</w:t>
      </w:r>
      <w:r>
        <w:rPr>
          <w:spacing w:val="40"/>
        </w:rPr>
        <w:t xml:space="preserve"> </w:t>
      </w:r>
      <w:r>
        <w:t xml:space="preserve">us add </w:t>
      </w:r>
      <w:r>
        <w:rPr>
          <w:b/>
        </w:rPr>
        <w:t xml:space="preserve">scripting capabilities </w:t>
      </w:r>
      <w:r>
        <w:t>to our code in the other language.</w:t>
      </w:r>
    </w:p>
    <w:p>
      <w:pPr>
        <w:pStyle w:val="5"/>
        <w:numPr>
          <w:ilvl w:val="0"/>
          <w:numId w:val="12"/>
        </w:numPr>
        <w:tabs>
          <w:tab w:val="left" w:pos="1488"/>
        </w:tabs>
        <w:spacing w:before="247" w:after="0" w:line="240" w:lineRule="auto"/>
        <w:ind w:left="1488" w:right="0" w:hanging="225"/>
        <w:jc w:val="left"/>
      </w:pPr>
      <w:r>
        <w:rPr>
          <w:spacing w:val="-6"/>
        </w:rPr>
        <w:t>Improved</w:t>
      </w:r>
      <w:r>
        <w:rPr>
          <w:spacing w:val="-4"/>
        </w:rPr>
        <w:t xml:space="preserve"> </w:t>
      </w:r>
      <w:r>
        <w:rPr>
          <w:spacing w:val="-2"/>
        </w:rPr>
        <w:t>Productivity</w:t>
      </w:r>
    </w:p>
    <w:p>
      <w:pPr>
        <w:pStyle w:val="8"/>
        <w:spacing w:before="67"/>
        <w:rPr>
          <w:b/>
        </w:rPr>
      </w:pPr>
    </w:p>
    <w:p>
      <w:pPr>
        <w:pStyle w:val="8"/>
        <w:spacing w:line="360" w:lineRule="auto"/>
        <w:ind w:left="1263" w:right="904"/>
        <w:jc w:val="both"/>
      </w:pPr>
      <w:r>
        <w:t xml:space="preserve">The language’s simplicity and extensive libraries render programmers </w:t>
      </w:r>
      <w:r>
        <w:rPr>
          <w:b/>
        </w:rPr>
        <w:t>more productive</w:t>
      </w:r>
      <w:r>
        <w:rPr>
          <w:b/>
          <w:spacing w:val="-3"/>
        </w:rPr>
        <w:t xml:space="preserve"> </w:t>
      </w:r>
      <w:r>
        <w:t>than languages</w:t>
      </w:r>
      <w:r>
        <w:rPr>
          <w:spacing w:val="-1"/>
        </w:rPr>
        <w:t xml:space="preserve"> </w:t>
      </w:r>
      <w:r>
        <w:t>like</w:t>
      </w:r>
      <w:r>
        <w:rPr>
          <w:spacing w:val="-5"/>
        </w:rPr>
        <w:t xml:space="preserve"> </w:t>
      </w:r>
      <w:r>
        <w:t>Java</w:t>
      </w:r>
      <w:r>
        <w:rPr>
          <w:spacing w:val="-1"/>
        </w:rPr>
        <w:t xml:space="preserve"> </w:t>
      </w:r>
      <w:r>
        <w:t>and</w:t>
      </w:r>
      <w:r>
        <w:rPr>
          <w:spacing w:val="-4"/>
        </w:rPr>
        <w:t xml:space="preserve"> </w:t>
      </w:r>
      <w:r>
        <w:t>C++</w:t>
      </w:r>
      <w:r>
        <w:rPr>
          <w:spacing w:val="-1"/>
        </w:rPr>
        <w:t xml:space="preserve"> </w:t>
      </w:r>
      <w:r>
        <w:t>do.</w:t>
      </w:r>
      <w:r>
        <w:rPr>
          <w:spacing w:val="-11"/>
        </w:rPr>
        <w:t xml:space="preserve"> </w:t>
      </w:r>
      <w:r>
        <w:t>Also,</w:t>
      </w:r>
      <w:r>
        <w:rPr>
          <w:spacing w:val="-6"/>
        </w:rPr>
        <w:t xml:space="preserve"> </w:t>
      </w:r>
      <w:r>
        <w:t>the fact that</w:t>
      </w:r>
      <w:r>
        <w:rPr>
          <w:spacing w:val="-3"/>
        </w:rPr>
        <w:t xml:space="preserve"> </w:t>
      </w:r>
      <w:r>
        <w:t>you need</w:t>
      </w:r>
      <w:r>
        <w:rPr>
          <w:spacing w:val="-4"/>
        </w:rPr>
        <w:t xml:space="preserve"> </w:t>
      </w:r>
      <w:r>
        <w:t>to write less and get more things done.</w:t>
      </w:r>
    </w:p>
    <w:p>
      <w:pPr>
        <w:pStyle w:val="5"/>
        <w:numPr>
          <w:ilvl w:val="0"/>
          <w:numId w:val="12"/>
        </w:numPr>
        <w:tabs>
          <w:tab w:val="left" w:pos="1488"/>
        </w:tabs>
        <w:spacing w:before="246" w:after="0" w:line="240" w:lineRule="auto"/>
        <w:ind w:left="1488" w:right="0" w:hanging="225"/>
        <w:jc w:val="left"/>
      </w:pPr>
      <w:r>
        <w:rPr>
          <w:spacing w:val="-5"/>
        </w:rPr>
        <w:t>IOT</w:t>
      </w:r>
      <w:r>
        <w:rPr>
          <w:spacing w:val="-11"/>
        </w:rPr>
        <w:t xml:space="preserve"> </w:t>
      </w:r>
      <w:r>
        <w:rPr>
          <w:spacing w:val="-2"/>
        </w:rPr>
        <w:t>Opportunities</w:t>
      </w:r>
    </w:p>
    <w:p>
      <w:pPr>
        <w:pStyle w:val="8"/>
        <w:spacing w:before="67"/>
        <w:rPr>
          <w:b/>
        </w:rPr>
      </w:pPr>
    </w:p>
    <w:p>
      <w:pPr>
        <w:pStyle w:val="8"/>
        <w:spacing w:before="1" w:line="360" w:lineRule="auto"/>
        <w:ind w:left="1263" w:right="903"/>
        <w:jc w:val="both"/>
      </w:pPr>
      <w:r>
        <w:t>Since Python forms the basis of new platforms like Raspberry Pi, it finds the future bright for the Internet Of Things. This is a way</w:t>
      </w:r>
      <w:r>
        <w:rPr>
          <w:spacing w:val="-1"/>
        </w:rPr>
        <w:t xml:space="preserve"> </w:t>
      </w:r>
      <w:r>
        <w:t xml:space="preserve">to connect the language with the real </w:t>
      </w:r>
      <w:r>
        <w:rPr>
          <w:spacing w:val="-2"/>
        </w:rPr>
        <w:t>world.</w:t>
      </w:r>
    </w:p>
    <w:p>
      <w:pPr>
        <w:pStyle w:val="5"/>
        <w:numPr>
          <w:ilvl w:val="0"/>
          <w:numId w:val="12"/>
        </w:numPr>
        <w:tabs>
          <w:tab w:val="left" w:pos="1488"/>
        </w:tabs>
        <w:spacing w:before="241" w:after="0" w:line="240" w:lineRule="auto"/>
        <w:ind w:left="1488" w:right="0" w:hanging="225"/>
        <w:jc w:val="left"/>
      </w:pPr>
      <w:r>
        <w:rPr>
          <w:spacing w:val="-6"/>
        </w:rPr>
        <w:t>Simple</w:t>
      </w:r>
      <w:r>
        <w:rPr>
          <w:spacing w:val="-4"/>
        </w:rPr>
        <w:t xml:space="preserve"> </w:t>
      </w:r>
      <w:r>
        <w:rPr>
          <w:spacing w:val="-6"/>
        </w:rPr>
        <w:t>and</w:t>
      </w:r>
      <w:r>
        <w:rPr>
          <w:spacing w:val="-7"/>
        </w:rPr>
        <w:t xml:space="preserve"> </w:t>
      </w:r>
      <w:r>
        <w:rPr>
          <w:spacing w:val="-6"/>
        </w:rPr>
        <w:t>Easy</w:t>
      </w:r>
    </w:p>
    <w:p>
      <w:pPr>
        <w:pStyle w:val="8"/>
        <w:spacing w:before="67"/>
        <w:rPr>
          <w:b/>
        </w:rPr>
      </w:pPr>
    </w:p>
    <w:p>
      <w:pPr>
        <w:pStyle w:val="8"/>
        <w:spacing w:before="1" w:line="360" w:lineRule="auto"/>
        <w:ind w:left="1263" w:right="992"/>
        <w:jc w:val="both"/>
      </w:pPr>
      <w:r>
        <w:t>When</w:t>
      </w:r>
      <w:r>
        <w:rPr>
          <w:spacing w:val="-8"/>
        </w:rPr>
        <w:t xml:space="preserve"> </w:t>
      </w:r>
      <w:r>
        <w:t>working with</w:t>
      </w:r>
      <w:r>
        <w:rPr>
          <w:spacing w:val="-7"/>
        </w:rPr>
        <w:t xml:space="preserve"> </w:t>
      </w:r>
      <w:r>
        <w:t>Java, you may</w:t>
      </w:r>
      <w:r>
        <w:rPr>
          <w:spacing w:val="-7"/>
        </w:rPr>
        <w:t xml:space="preserve"> </w:t>
      </w:r>
      <w:r>
        <w:t>have to create</w:t>
      </w:r>
      <w:r>
        <w:rPr>
          <w:spacing w:val="-8"/>
        </w:rPr>
        <w:t xml:space="preserve"> </w:t>
      </w:r>
      <w:r>
        <w:t>a class</w:t>
      </w:r>
      <w:r>
        <w:rPr>
          <w:spacing w:val="-1"/>
        </w:rPr>
        <w:t xml:space="preserve"> </w:t>
      </w:r>
      <w:r>
        <w:t xml:space="preserve">to print </w:t>
      </w:r>
      <w:r>
        <w:rPr>
          <w:b/>
        </w:rPr>
        <w:t>‘Hello</w:t>
      </w:r>
      <w:r>
        <w:rPr>
          <w:b/>
          <w:spacing w:val="-3"/>
        </w:rPr>
        <w:t xml:space="preserve"> </w:t>
      </w:r>
      <w:r>
        <w:rPr>
          <w:b/>
        </w:rPr>
        <w:t>World’</w:t>
      </w:r>
      <w:r>
        <w:t>.</w:t>
      </w:r>
      <w:r>
        <w:rPr>
          <w:spacing w:val="-2"/>
        </w:rPr>
        <w:t xml:space="preserve"> </w:t>
      </w:r>
      <w:r>
        <w:t xml:space="preserve">But in Python, just a print statement will do. It is also quite </w:t>
      </w:r>
      <w:r>
        <w:rPr>
          <w:b/>
        </w:rPr>
        <w:t xml:space="preserve">easy to learn, understand, </w:t>
      </w:r>
      <w:r>
        <w:t xml:space="preserve">and </w:t>
      </w:r>
      <w:r>
        <w:rPr>
          <w:b/>
        </w:rPr>
        <w:t xml:space="preserve">code. </w:t>
      </w:r>
      <w:r>
        <w:t>This is why when people pick up Python, they have a hard time adjusting to other more verbose languages like Java.</w:t>
      </w:r>
    </w:p>
    <w:p>
      <w:pPr>
        <w:pStyle w:val="5"/>
        <w:numPr>
          <w:ilvl w:val="0"/>
          <w:numId w:val="12"/>
        </w:numPr>
        <w:tabs>
          <w:tab w:val="left" w:pos="1488"/>
        </w:tabs>
        <w:spacing w:before="246" w:after="0" w:line="240" w:lineRule="auto"/>
        <w:ind w:left="1488" w:right="0" w:hanging="225"/>
        <w:jc w:val="left"/>
      </w:pPr>
      <w:r>
        <w:rPr>
          <w:spacing w:val="-2"/>
        </w:rPr>
        <w:t>Readable</w:t>
      </w:r>
    </w:p>
    <w:p>
      <w:pPr>
        <w:pStyle w:val="8"/>
        <w:spacing w:before="67"/>
        <w:rPr>
          <w:b/>
        </w:rPr>
      </w:pPr>
    </w:p>
    <w:p>
      <w:pPr>
        <w:pStyle w:val="8"/>
        <w:spacing w:line="360" w:lineRule="auto"/>
        <w:ind w:left="1263" w:right="988"/>
        <w:jc w:val="both"/>
      </w:pPr>
      <w:r>
        <w:t>Because it is not such a verbose language, reading Python is much like reading English.</w:t>
      </w:r>
      <w:r>
        <w:rPr>
          <w:spacing w:val="-15"/>
        </w:rPr>
        <w:t xml:space="preserve"> </w:t>
      </w:r>
      <w:r>
        <w:t>This</w:t>
      </w:r>
      <w:r>
        <w:rPr>
          <w:spacing w:val="-12"/>
        </w:rPr>
        <w:t xml:space="preserve"> </w:t>
      </w:r>
      <w:r>
        <w:t>is</w:t>
      </w:r>
      <w:r>
        <w:rPr>
          <w:spacing w:val="-15"/>
        </w:rPr>
        <w:t xml:space="preserve"> </w:t>
      </w:r>
      <w:r>
        <w:t>the</w:t>
      </w:r>
      <w:r>
        <w:rPr>
          <w:spacing w:val="-14"/>
        </w:rPr>
        <w:t xml:space="preserve"> </w:t>
      </w:r>
      <w:r>
        <w:t>reason</w:t>
      </w:r>
      <w:r>
        <w:rPr>
          <w:spacing w:val="-15"/>
        </w:rPr>
        <w:t xml:space="preserve"> </w:t>
      </w:r>
      <w:r>
        <w:t>why</w:t>
      </w:r>
      <w:r>
        <w:rPr>
          <w:spacing w:val="-13"/>
        </w:rPr>
        <w:t xml:space="preserve"> </w:t>
      </w:r>
      <w:r>
        <w:t>it</w:t>
      </w:r>
      <w:r>
        <w:rPr>
          <w:spacing w:val="-3"/>
        </w:rPr>
        <w:t xml:space="preserve"> </w:t>
      </w:r>
      <w:r>
        <w:t>is</w:t>
      </w:r>
      <w:r>
        <w:rPr>
          <w:spacing w:val="-15"/>
        </w:rPr>
        <w:t xml:space="preserve"> </w:t>
      </w:r>
      <w:r>
        <w:t>so</w:t>
      </w:r>
      <w:r>
        <w:rPr>
          <w:spacing w:val="-8"/>
        </w:rPr>
        <w:t xml:space="preserve"> </w:t>
      </w:r>
      <w:r>
        <w:t>easy</w:t>
      </w:r>
      <w:r>
        <w:rPr>
          <w:spacing w:val="-15"/>
        </w:rPr>
        <w:t xml:space="preserve"> </w:t>
      </w:r>
      <w:r>
        <w:t>to</w:t>
      </w:r>
      <w:r>
        <w:rPr>
          <w:spacing w:val="-8"/>
        </w:rPr>
        <w:t xml:space="preserve"> </w:t>
      </w:r>
      <w:r>
        <w:t>learn,</w:t>
      </w:r>
      <w:r>
        <w:rPr>
          <w:spacing w:val="-11"/>
        </w:rPr>
        <w:t xml:space="preserve"> </w:t>
      </w:r>
      <w:r>
        <w:t>understand,</w:t>
      </w:r>
      <w:r>
        <w:rPr>
          <w:spacing w:val="-11"/>
        </w:rPr>
        <w:t xml:space="preserve"> </w:t>
      </w:r>
      <w:r>
        <w:t>and</w:t>
      </w:r>
      <w:r>
        <w:rPr>
          <w:spacing w:val="-13"/>
        </w:rPr>
        <w:t xml:space="preserve"> </w:t>
      </w:r>
      <w:r>
        <w:t>code.</w:t>
      </w:r>
      <w:r>
        <w:rPr>
          <w:spacing w:val="-15"/>
        </w:rPr>
        <w:t xml:space="preserve"> </w:t>
      </w:r>
      <w:r>
        <w:t>It</w:t>
      </w:r>
      <w:r>
        <w:rPr>
          <w:spacing w:val="-8"/>
        </w:rPr>
        <w:t xml:space="preserve"> </w:t>
      </w:r>
      <w:r>
        <w:t>also</w:t>
      </w:r>
      <w:r>
        <w:rPr>
          <w:spacing w:val="-8"/>
        </w:rPr>
        <w:t xml:space="preserve"> </w:t>
      </w:r>
      <w:r>
        <w:t xml:space="preserve">does not need curly braces to define blocks, and </w:t>
      </w:r>
      <w:r>
        <w:rPr>
          <w:b/>
        </w:rPr>
        <w:t xml:space="preserve">indentation is mandatory. </w:t>
      </w:r>
      <w:r>
        <w:t>This further aids the readability of the code.</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5"/>
        <w:numPr>
          <w:ilvl w:val="0"/>
          <w:numId w:val="12"/>
        </w:numPr>
        <w:tabs>
          <w:tab w:val="left" w:pos="1488"/>
        </w:tabs>
        <w:spacing w:before="78" w:after="0" w:line="240" w:lineRule="auto"/>
        <w:ind w:left="1488" w:right="0" w:hanging="225"/>
        <w:jc w:val="left"/>
      </w:pPr>
      <w:r>
        <w:rPr>
          <w:spacing w:val="-9"/>
        </w:rPr>
        <w:t>Object-</w:t>
      </w:r>
      <w:r>
        <w:rPr>
          <w:spacing w:val="-2"/>
        </w:rPr>
        <w:t>Oriented</w:t>
      </w:r>
    </w:p>
    <w:p>
      <w:pPr>
        <w:pStyle w:val="8"/>
        <w:spacing w:before="63"/>
        <w:rPr>
          <w:b/>
        </w:rPr>
      </w:pPr>
    </w:p>
    <w:p>
      <w:pPr>
        <w:spacing w:before="0" w:line="360" w:lineRule="auto"/>
        <w:ind w:left="1263" w:right="992" w:firstLine="0"/>
        <w:jc w:val="both"/>
        <w:rPr>
          <w:sz w:val="24"/>
        </w:rPr>
      </w:pPr>
      <w:r>
        <w:rPr>
          <w:sz w:val="24"/>
        </w:rPr>
        <w:t xml:space="preserve">This language supports both the </w:t>
      </w:r>
      <w:r>
        <w:rPr>
          <w:b/>
          <w:sz w:val="24"/>
        </w:rPr>
        <w:t xml:space="preserve">procedural and object-oriented </w:t>
      </w:r>
      <w:r>
        <w:rPr>
          <w:sz w:val="24"/>
        </w:rPr>
        <w:t xml:space="preserve">programming paradigms. While functions help us with code reusability, classes and objects let us model the real world. A class allows the </w:t>
      </w:r>
      <w:r>
        <w:rPr>
          <w:b/>
          <w:sz w:val="24"/>
        </w:rPr>
        <w:t xml:space="preserve">encapsulation of data </w:t>
      </w:r>
      <w:r>
        <w:rPr>
          <w:sz w:val="24"/>
        </w:rPr>
        <w:t xml:space="preserve">and functions into </w:t>
      </w:r>
      <w:r>
        <w:rPr>
          <w:spacing w:val="-4"/>
          <w:sz w:val="24"/>
        </w:rPr>
        <w:t>one.</w:t>
      </w:r>
    </w:p>
    <w:p>
      <w:pPr>
        <w:pStyle w:val="5"/>
        <w:numPr>
          <w:ilvl w:val="0"/>
          <w:numId w:val="12"/>
        </w:numPr>
        <w:tabs>
          <w:tab w:val="left" w:pos="1488"/>
        </w:tabs>
        <w:spacing w:before="251" w:after="0" w:line="240" w:lineRule="auto"/>
        <w:ind w:left="1488" w:right="0" w:hanging="225"/>
        <w:jc w:val="left"/>
      </w:pPr>
      <w:r>
        <w:rPr>
          <w:spacing w:val="-6"/>
        </w:rPr>
        <w:t>Free</w:t>
      </w:r>
      <w:r>
        <w:rPr>
          <w:spacing w:val="-2"/>
        </w:rPr>
        <w:t xml:space="preserve"> </w:t>
      </w:r>
      <w:r>
        <w:rPr>
          <w:spacing w:val="-6"/>
        </w:rPr>
        <w:t>and</w:t>
      </w:r>
      <w:r>
        <w:rPr>
          <w:spacing w:val="-3"/>
        </w:rPr>
        <w:t xml:space="preserve"> </w:t>
      </w:r>
      <w:r>
        <w:rPr>
          <w:spacing w:val="-6"/>
        </w:rPr>
        <w:t>Open-Source</w:t>
      </w:r>
    </w:p>
    <w:p>
      <w:pPr>
        <w:pStyle w:val="8"/>
        <w:spacing w:before="62"/>
        <w:rPr>
          <w:b/>
        </w:rPr>
      </w:pPr>
    </w:p>
    <w:p>
      <w:pPr>
        <w:pStyle w:val="8"/>
        <w:spacing w:line="360" w:lineRule="auto"/>
        <w:ind w:left="1263" w:right="992"/>
        <w:jc w:val="both"/>
      </w:pPr>
      <w:r>
        <w:t xml:space="preserve">Like we said earlier, Python is </w:t>
      </w:r>
      <w:r>
        <w:rPr>
          <w:b/>
        </w:rPr>
        <w:t xml:space="preserve">freely available. </w:t>
      </w:r>
      <w:r>
        <w:t xml:space="preserve">But not only can you </w:t>
      </w:r>
      <w:r>
        <w:rPr>
          <w:b/>
        </w:rPr>
        <w:t xml:space="preserve">download Python </w:t>
      </w:r>
      <w:r>
        <w:t>for free, but you can also download its source code, make changes to it, and even distribute it. It downloads with an extensive collection of libraries to help you with your tasks.</w:t>
      </w:r>
    </w:p>
    <w:p>
      <w:pPr>
        <w:pStyle w:val="5"/>
        <w:numPr>
          <w:ilvl w:val="0"/>
          <w:numId w:val="12"/>
        </w:numPr>
        <w:tabs>
          <w:tab w:val="left" w:pos="1603"/>
        </w:tabs>
        <w:spacing w:before="246" w:after="0" w:line="240" w:lineRule="auto"/>
        <w:ind w:left="1603" w:right="0" w:hanging="340"/>
        <w:jc w:val="left"/>
      </w:pPr>
      <w:r>
        <w:rPr>
          <w:spacing w:val="-2"/>
        </w:rPr>
        <w:t>Portable</w:t>
      </w:r>
    </w:p>
    <w:p>
      <w:pPr>
        <w:pStyle w:val="8"/>
        <w:spacing w:before="67"/>
        <w:rPr>
          <w:b/>
        </w:rPr>
      </w:pPr>
    </w:p>
    <w:p>
      <w:pPr>
        <w:pStyle w:val="8"/>
        <w:spacing w:line="360" w:lineRule="auto"/>
        <w:ind w:left="1263" w:right="996"/>
        <w:jc w:val="both"/>
      </w:pPr>
      <w:r>
        <w:t>When you code your project in a language like C++, you may need to make some changes to it if you want to run it on another platform. But it isn’t the same with Python.</w:t>
      </w:r>
      <w:r>
        <w:rPr>
          <w:spacing w:val="-11"/>
        </w:rPr>
        <w:t xml:space="preserve"> </w:t>
      </w:r>
      <w:r>
        <w:t>Here,</w:t>
      </w:r>
      <w:r>
        <w:rPr>
          <w:spacing w:val="-6"/>
        </w:rPr>
        <w:t xml:space="preserve"> </w:t>
      </w:r>
      <w:r>
        <w:t>you</w:t>
      </w:r>
      <w:r>
        <w:rPr>
          <w:spacing w:val="-12"/>
        </w:rPr>
        <w:t xml:space="preserve"> </w:t>
      </w:r>
      <w:r>
        <w:t>need</w:t>
      </w:r>
      <w:r>
        <w:rPr>
          <w:spacing w:val="-12"/>
        </w:rPr>
        <w:t xml:space="preserve"> </w:t>
      </w:r>
      <w:r>
        <w:t>to</w:t>
      </w:r>
      <w:r>
        <w:rPr>
          <w:spacing w:val="-10"/>
        </w:rPr>
        <w:t xml:space="preserve"> </w:t>
      </w:r>
      <w:r>
        <w:rPr>
          <w:b/>
        </w:rPr>
        <w:t>code</w:t>
      </w:r>
      <w:r>
        <w:rPr>
          <w:b/>
          <w:spacing w:val="-13"/>
        </w:rPr>
        <w:t xml:space="preserve"> </w:t>
      </w:r>
      <w:r>
        <w:rPr>
          <w:b/>
        </w:rPr>
        <w:t>only</w:t>
      </w:r>
      <w:r>
        <w:rPr>
          <w:b/>
          <w:spacing w:val="-12"/>
        </w:rPr>
        <w:t xml:space="preserve"> </w:t>
      </w:r>
      <w:r>
        <w:rPr>
          <w:b/>
        </w:rPr>
        <w:t>once</w:t>
      </w:r>
      <w:r>
        <w:t>,</w:t>
      </w:r>
      <w:r>
        <w:rPr>
          <w:spacing w:val="-10"/>
        </w:rPr>
        <w:t xml:space="preserve"> </w:t>
      </w:r>
      <w:r>
        <w:t>and</w:t>
      </w:r>
      <w:r>
        <w:rPr>
          <w:spacing w:val="-8"/>
        </w:rPr>
        <w:t xml:space="preserve"> </w:t>
      </w:r>
      <w:r>
        <w:t>you</w:t>
      </w:r>
      <w:r>
        <w:rPr>
          <w:spacing w:val="-8"/>
        </w:rPr>
        <w:t xml:space="preserve"> </w:t>
      </w:r>
      <w:r>
        <w:t>can</w:t>
      </w:r>
      <w:r>
        <w:rPr>
          <w:spacing w:val="-15"/>
        </w:rPr>
        <w:t xml:space="preserve"> </w:t>
      </w:r>
      <w:r>
        <w:t>run</w:t>
      </w:r>
      <w:r>
        <w:rPr>
          <w:spacing w:val="-12"/>
        </w:rPr>
        <w:t xml:space="preserve"> </w:t>
      </w:r>
      <w:r>
        <w:t>it</w:t>
      </w:r>
      <w:r>
        <w:rPr>
          <w:spacing w:val="-8"/>
        </w:rPr>
        <w:t xml:space="preserve"> </w:t>
      </w:r>
      <w:r>
        <w:t>anywhere.</w:t>
      </w:r>
      <w:r>
        <w:rPr>
          <w:spacing w:val="-10"/>
        </w:rPr>
        <w:t xml:space="preserve"> </w:t>
      </w:r>
      <w:r>
        <w:t>This</w:t>
      </w:r>
      <w:r>
        <w:rPr>
          <w:spacing w:val="-10"/>
        </w:rPr>
        <w:t xml:space="preserve"> </w:t>
      </w:r>
      <w:r>
        <w:t>is</w:t>
      </w:r>
      <w:r>
        <w:rPr>
          <w:spacing w:val="-14"/>
        </w:rPr>
        <w:t xml:space="preserve"> </w:t>
      </w:r>
      <w:r>
        <w:t xml:space="preserve">called </w:t>
      </w:r>
      <w:r>
        <w:rPr>
          <w:b/>
        </w:rPr>
        <w:t>Write</w:t>
      </w:r>
      <w:r>
        <w:rPr>
          <w:b/>
          <w:spacing w:val="-4"/>
        </w:rPr>
        <w:t xml:space="preserve"> </w:t>
      </w:r>
      <w:r>
        <w:rPr>
          <w:b/>
        </w:rPr>
        <w:t>Once</w:t>
      </w:r>
      <w:r>
        <w:rPr>
          <w:b/>
          <w:spacing w:val="-4"/>
        </w:rPr>
        <w:t xml:space="preserve"> </w:t>
      </w:r>
      <w:r>
        <w:rPr>
          <w:b/>
        </w:rPr>
        <w:t>Run</w:t>
      </w:r>
      <w:r>
        <w:rPr>
          <w:b/>
          <w:spacing w:val="-2"/>
        </w:rPr>
        <w:t xml:space="preserve"> </w:t>
      </w:r>
      <w:r>
        <w:rPr>
          <w:b/>
        </w:rPr>
        <w:t>Anywhere</w:t>
      </w:r>
      <w:r>
        <w:rPr>
          <w:b/>
          <w:spacing w:val="-4"/>
        </w:rPr>
        <w:t xml:space="preserve"> </w:t>
      </w:r>
      <w:r>
        <w:rPr>
          <w:b/>
        </w:rPr>
        <w:t>(WORA)</w:t>
      </w:r>
      <w:r>
        <w:t>.</w:t>
      </w:r>
      <w:r>
        <w:rPr>
          <w:spacing w:val="-6"/>
        </w:rPr>
        <w:t xml:space="preserve"> </w:t>
      </w:r>
      <w:r>
        <w:t>However,</w:t>
      </w:r>
      <w:r>
        <w:rPr>
          <w:spacing w:val="-1"/>
        </w:rPr>
        <w:t xml:space="preserve"> </w:t>
      </w:r>
      <w:r>
        <w:t>you</w:t>
      </w:r>
      <w:r>
        <w:rPr>
          <w:spacing w:val="-3"/>
        </w:rPr>
        <w:t xml:space="preserve"> </w:t>
      </w:r>
      <w:r>
        <w:t>need</w:t>
      </w:r>
      <w:r>
        <w:rPr>
          <w:spacing w:val="-3"/>
        </w:rPr>
        <w:t xml:space="preserve"> </w:t>
      </w:r>
      <w:r>
        <w:t>to</w:t>
      </w:r>
      <w:r>
        <w:rPr>
          <w:spacing w:val="-3"/>
        </w:rPr>
        <w:t xml:space="preserve"> </w:t>
      </w:r>
      <w:r>
        <w:t>be</w:t>
      </w:r>
      <w:r>
        <w:rPr>
          <w:spacing w:val="-4"/>
        </w:rPr>
        <w:t xml:space="preserve"> </w:t>
      </w:r>
      <w:r>
        <w:t>careful</w:t>
      </w:r>
      <w:r>
        <w:rPr>
          <w:spacing w:val="-8"/>
        </w:rPr>
        <w:t xml:space="preserve"> </w:t>
      </w:r>
      <w:r>
        <w:t>enough</w:t>
      </w:r>
      <w:r>
        <w:rPr>
          <w:spacing w:val="-8"/>
        </w:rPr>
        <w:t xml:space="preserve"> </w:t>
      </w:r>
      <w:r>
        <w:t>not to include any system-dependent features.</w:t>
      </w:r>
    </w:p>
    <w:p>
      <w:pPr>
        <w:pStyle w:val="5"/>
        <w:numPr>
          <w:ilvl w:val="0"/>
          <w:numId w:val="12"/>
        </w:numPr>
        <w:tabs>
          <w:tab w:val="left" w:pos="1603"/>
        </w:tabs>
        <w:spacing w:before="249" w:after="0" w:line="240" w:lineRule="auto"/>
        <w:ind w:left="1603" w:right="0" w:hanging="340"/>
        <w:jc w:val="left"/>
      </w:pPr>
      <w:r>
        <w:rPr>
          <w:spacing w:val="-2"/>
        </w:rPr>
        <w:t>Interpreted</w:t>
      </w:r>
    </w:p>
    <w:p>
      <w:pPr>
        <w:pStyle w:val="8"/>
        <w:spacing w:before="67"/>
        <w:rPr>
          <w:b/>
        </w:rPr>
      </w:pPr>
    </w:p>
    <w:p>
      <w:pPr>
        <w:pStyle w:val="8"/>
        <w:spacing w:line="360" w:lineRule="auto"/>
        <w:ind w:left="1263" w:right="999"/>
        <w:jc w:val="both"/>
      </w:pPr>
      <w:r>
        <w:t xml:space="preserve">Lastly, we will say that it is an interpreted language. Since statements are executed one by one, </w:t>
      </w:r>
      <w:r>
        <w:rPr>
          <w:b/>
        </w:rPr>
        <w:t xml:space="preserve">debugging is easier </w:t>
      </w:r>
      <w:r>
        <w:t>than in compiled languages.</w:t>
      </w:r>
    </w:p>
    <w:p>
      <w:pPr>
        <w:pStyle w:val="8"/>
        <w:spacing w:line="274" w:lineRule="exact"/>
        <w:ind w:left="1263"/>
        <w:jc w:val="both"/>
      </w:pPr>
      <w:r>
        <w:t>Any</w:t>
      </w:r>
      <w:r>
        <w:rPr>
          <w:spacing w:val="-9"/>
        </w:rPr>
        <w:t xml:space="preserve"> </w:t>
      </w:r>
      <w:r>
        <w:t>doubts</w:t>
      </w:r>
      <w:r>
        <w:rPr>
          <w:spacing w:val="-11"/>
        </w:rPr>
        <w:t xml:space="preserve"> </w:t>
      </w:r>
      <w:r>
        <w:t>till</w:t>
      </w:r>
      <w:r>
        <w:rPr>
          <w:spacing w:val="-4"/>
        </w:rPr>
        <w:t xml:space="preserve"> </w:t>
      </w:r>
      <w:r>
        <w:t>now</w:t>
      </w:r>
      <w:r>
        <w:rPr>
          <w:spacing w:val="4"/>
        </w:rPr>
        <w:t xml:space="preserve"> </w:t>
      </w:r>
      <w:r>
        <w:t>in</w:t>
      </w:r>
      <w:r>
        <w:rPr>
          <w:spacing w:val="-10"/>
        </w:rPr>
        <w:t xml:space="preserve"> </w:t>
      </w:r>
      <w:r>
        <w:t>the</w:t>
      </w:r>
      <w:r>
        <w:rPr>
          <w:spacing w:val="-1"/>
        </w:rPr>
        <w:t xml:space="preserve"> </w:t>
      </w:r>
      <w:r>
        <w:t>advantages of</w:t>
      </w:r>
      <w:r>
        <w:rPr>
          <w:spacing w:val="-8"/>
        </w:rPr>
        <w:t xml:space="preserve"> </w:t>
      </w:r>
      <w:r>
        <w:t>Python?</w:t>
      </w:r>
      <w:r>
        <w:rPr>
          <w:spacing w:val="-1"/>
        </w:rPr>
        <w:t xml:space="preserve"> </w:t>
      </w:r>
      <w:r>
        <w:t>Mention</w:t>
      </w:r>
      <w:r>
        <w:rPr>
          <w:spacing w:val="1"/>
        </w:rPr>
        <w:t xml:space="preserve"> </w:t>
      </w:r>
      <w:r>
        <w:t>in</w:t>
      </w:r>
      <w:r>
        <w:rPr>
          <w:spacing w:val="-5"/>
        </w:rPr>
        <w:t xml:space="preserve"> </w:t>
      </w:r>
      <w:r>
        <w:t>the</w:t>
      </w:r>
      <w:r>
        <w:rPr>
          <w:spacing w:val="-2"/>
        </w:rPr>
        <w:t xml:space="preserve"> </w:t>
      </w:r>
      <w:r>
        <w:t>comment</w:t>
      </w:r>
      <w:r>
        <w:rPr>
          <w:spacing w:val="6"/>
        </w:rPr>
        <w:t xml:space="preserve"> </w:t>
      </w:r>
      <w:r>
        <w:rPr>
          <w:spacing w:val="-2"/>
        </w:rPr>
        <w:t>section.</w:t>
      </w:r>
    </w:p>
    <w:p>
      <w:pPr>
        <w:pStyle w:val="8"/>
      </w:pPr>
    </w:p>
    <w:p>
      <w:pPr>
        <w:pStyle w:val="8"/>
        <w:spacing w:before="4"/>
      </w:pPr>
    </w:p>
    <w:p>
      <w:pPr>
        <w:pStyle w:val="4"/>
      </w:pPr>
      <w:r>
        <w:rPr>
          <w:spacing w:val="-10"/>
        </w:rPr>
        <w:t>Advantages</w:t>
      </w:r>
      <w:r>
        <w:rPr>
          <w:spacing w:val="-5"/>
        </w:rPr>
        <w:t xml:space="preserve"> </w:t>
      </w:r>
      <w:r>
        <w:rPr>
          <w:spacing w:val="-10"/>
        </w:rPr>
        <w:t>of</w:t>
      </w:r>
      <w:r>
        <w:rPr>
          <w:spacing w:val="-9"/>
        </w:rPr>
        <w:t xml:space="preserve"> </w:t>
      </w:r>
      <w:r>
        <w:rPr>
          <w:spacing w:val="-10"/>
        </w:rPr>
        <w:t>Python</w:t>
      </w:r>
      <w:r>
        <w:rPr>
          <w:spacing w:val="-14"/>
        </w:rPr>
        <w:t xml:space="preserve"> </w:t>
      </w:r>
      <w:r>
        <w:rPr>
          <w:spacing w:val="-10"/>
        </w:rPr>
        <w:t>Over</w:t>
      </w:r>
      <w:r>
        <w:rPr>
          <w:spacing w:val="-11"/>
        </w:rPr>
        <w:t xml:space="preserve"> </w:t>
      </w:r>
      <w:r>
        <w:rPr>
          <w:spacing w:val="-10"/>
        </w:rPr>
        <w:t>Other</w:t>
      </w:r>
      <w:r>
        <w:rPr>
          <w:spacing w:val="-11"/>
        </w:rPr>
        <w:t xml:space="preserve"> </w:t>
      </w:r>
      <w:r>
        <w:rPr>
          <w:spacing w:val="-10"/>
        </w:rPr>
        <w:t>Languages</w:t>
      </w:r>
    </w:p>
    <w:p>
      <w:pPr>
        <w:pStyle w:val="8"/>
        <w:spacing w:before="80"/>
        <w:rPr>
          <w:b/>
          <w:sz w:val="28"/>
        </w:rPr>
      </w:pPr>
    </w:p>
    <w:p>
      <w:pPr>
        <w:pStyle w:val="5"/>
        <w:numPr>
          <w:ilvl w:val="0"/>
          <w:numId w:val="13"/>
        </w:numPr>
        <w:tabs>
          <w:tab w:val="left" w:pos="1488"/>
        </w:tabs>
        <w:spacing w:before="0" w:after="0" w:line="240" w:lineRule="auto"/>
        <w:ind w:left="1488" w:right="0" w:hanging="225"/>
        <w:jc w:val="left"/>
      </w:pPr>
      <w:r>
        <w:rPr>
          <w:spacing w:val="-4"/>
        </w:rPr>
        <w:t>Less</w:t>
      </w:r>
      <w:r>
        <w:rPr>
          <w:spacing w:val="-15"/>
        </w:rPr>
        <w:t xml:space="preserve"> </w:t>
      </w:r>
      <w:r>
        <w:rPr>
          <w:spacing w:val="-2"/>
        </w:rPr>
        <w:t>Coding</w:t>
      </w:r>
    </w:p>
    <w:p>
      <w:pPr>
        <w:pStyle w:val="8"/>
        <w:spacing w:before="67"/>
        <w:rPr>
          <w:b/>
        </w:rPr>
      </w:pPr>
    </w:p>
    <w:p>
      <w:pPr>
        <w:pStyle w:val="8"/>
        <w:spacing w:line="360" w:lineRule="auto"/>
        <w:ind w:left="1263" w:right="993"/>
        <w:jc w:val="both"/>
      </w:pPr>
      <w:r>
        <w:t>Almost</w:t>
      </w:r>
      <w:r>
        <w:rPr>
          <w:spacing w:val="-9"/>
        </w:rPr>
        <w:t xml:space="preserve"> </w:t>
      </w:r>
      <w:r>
        <w:t>all</w:t>
      </w:r>
      <w:r>
        <w:rPr>
          <w:spacing w:val="-15"/>
        </w:rPr>
        <w:t xml:space="preserve"> </w:t>
      </w:r>
      <w:r>
        <w:t>of</w:t>
      </w:r>
      <w:r>
        <w:rPr>
          <w:spacing w:val="-15"/>
        </w:rPr>
        <w:t xml:space="preserve"> </w:t>
      </w:r>
      <w:r>
        <w:t>the</w:t>
      </w:r>
      <w:r>
        <w:rPr>
          <w:spacing w:val="-12"/>
        </w:rPr>
        <w:t xml:space="preserve"> </w:t>
      </w:r>
      <w:r>
        <w:t>tasks</w:t>
      </w:r>
      <w:r>
        <w:rPr>
          <w:spacing w:val="-13"/>
        </w:rPr>
        <w:t xml:space="preserve"> </w:t>
      </w:r>
      <w:r>
        <w:t>done</w:t>
      </w:r>
      <w:r>
        <w:rPr>
          <w:spacing w:val="-7"/>
        </w:rPr>
        <w:t xml:space="preserve"> </w:t>
      </w:r>
      <w:r>
        <w:t>in</w:t>
      </w:r>
      <w:r>
        <w:rPr>
          <w:spacing w:val="-15"/>
        </w:rPr>
        <w:t xml:space="preserve"> </w:t>
      </w:r>
      <w:r>
        <w:t>Python</w:t>
      </w:r>
      <w:r>
        <w:rPr>
          <w:spacing w:val="-15"/>
        </w:rPr>
        <w:t xml:space="preserve"> </w:t>
      </w:r>
      <w:r>
        <w:t>requires</w:t>
      </w:r>
      <w:r>
        <w:rPr>
          <w:spacing w:val="-8"/>
        </w:rPr>
        <w:t xml:space="preserve"> </w:t>
      </w:r>
      <w:r>
        <w:t>less</w:t>
      </w:r>
      <w:r>
        <w:rPr>
          <w:spacing w:val="-8"/>
        </w:rPr>
        <w:t xml:space="preserve"> </w:t>
      </w:r>
      <w:r>
        <w:t>coding</w:t>
      </w:r>
      <w:r>
        <w:rPr>
          <w:spacing w:val="-11"/>
        </w:rPr>
        <w:t xml:space="preserve"> </w:t>
      </w:r>
      <w:r>
        <w:t>when</w:t>
      </w:r>
      <w:r>
        <w:rPr>
          <w:spacing w:val="-15"/>
        </w:rPr>
        <w:t xml:space="preserve"> </w:t>
      </w:r>
      <w:r>
        <w:t>the</w:t>
      </w:r>
      <w:r>
        <w:rPr>
          <w:spacing w:val="-12"/>
        </w:rPr>
        <w:t xml:space="preserve"> </w:t>
      </w:r>
      <w:r>
        <w:t>same</w:t>
      </w:r>
      <w:r>
        <w:rPr>
          <w:spacing w:val="-12"/>
        </w:rPr>
        <w:t xml:space="preserve"> </w:t>
      </w:r>
      <w:r>
        <w:t>task</w:t>
      </w:r>
      <w:r>
        <w:rPr>
          <w:spacing w:val="-6"/>
        </w:rPr>
        <w:t xml:space="preserve"> </w:t>
      </w:r>
      <w:r>
        <w:t>is</w:t>
      </w:r>
      <w:r>
        <w:rPr>
          <w:spacing w:val="-13"/>
        </w:rPr>
        <w:t xml:space="preserve"> </w:t>
      </w:r>
      <w:r>
        <w:t>done in</w:t>
      </w:r>
      <w:r>
        <w:rPr>
          <w:spacing w:val="-15"/>
        </w:rPr>
        <w:t xml:space="preserve"> </w:t>
      </w:r>
      <w:r>
        <w:t>other</w:t>
      </w:r>
      <w:r>
        <w:rPr>
          <w:spacing w:val="-9"/>
        </w:rPr>
        <w:t xml:space="preserve"> </w:t>
      </w:r>
      <w:r>
        <w:t>languages.</w:t>
      </w:r>
      <w:r>
        <w:rPr>
          <w:spacing w:val="-10"/>
        </w:rPr>
        <w:t xml:space="preserve"> </w:t>
      </w:r>
      <w:r>
        <w:t>Python</w:t>
      </w:r>
      <w:r>
        <w:rPr>
          <w:spacing w:val="-15"/>
        </w:rPr>
        <w:t xml:space="preserve"> </w:t>
      </w:r>
      <w:r>
        <w:t>also</w:t>
      </w:r>
      <w:r>
        <w:rPr>
          <w:spacing w:val="-9"/>
        </w:rPr>
        <w:t xml:space="preserve"> </w:t>
      </w:r>
      <w:r>
        <w:t>has</w:t>
      </w:r>
      <w:r>
        <w:rPr>
          <w:spacing w:val="-15"/>
        </w:rPr>
        <w:t xml:space="preserve"> </w:t>
      </w:r>
      <w:r>
        <w:t>an</w:t>
      </w:r>
      <w:r>
        <w:rPr>
          <w:spacing w:val="-15"/>
        </w:rPr>
        <w:t xml:space="preserve"> </w:t>
      </w:r>
      <w:r>
        <w:t>awesome</w:t>
      </w:r>
      <w:r>
        <w:rPr>
          <w:spacing w:val="-10"/>
        </w:rPr>
        <w:t xml:space="preserve"> </w:t>
      </w:r>
      <w:r>
        <w:t>standard</w:t>
      </w:r>
      <w:r>
        <w:rPr>
          <w:spacing w:val="-9"/>
        </w:rPr>
        <w:t xml:space="preserve"> </w:t>
      </w:r>
      <w:r>
        <w:t>library</w:t>
      </w:r>
      <w:r>
        <w:rPr>
          <w:spacing w:val="-15"/>
        </w:rPr>
        <w:t xml:space="preserve"> </w:t>
      </w:r>
      <w:r>
        <w:t>support,</w:t>
      </w:r>
      <w:r>
        <w:rPr>
          <w:spacing w:val="-15"/>
        </w:rPr>
        <w:t xml:space="preserve"> </w:t>
      </w:r>
      <w:r>
        <w:t>so</w:t>
      </w:r>
      <w:r>
        <w:rPr>
          <w:spacing w:val="-9"/>
        </w:rPr>
        <w:t xml:space="preserve"> </w:t>
      </w:r>
      <w:r>
        <w:t>you</w:t>
      </w:r>
      <w:r>
        <w:rPr>
          <w:spacing w:val="-13"/>
        </w:rPr>
        <w:t xml:space="preserve"> </w:t>
      </w:r>
      <w:r>
        <w:t>don’t have</w:t>
      </w:r>
      <w:r>
        <w:rPr>
          <w:spacing w:val="-8"/>
        </w:rPr>
        <w:t xml:space="preserve"> </w:t>
      </w:r>
      <w:r>
        <w:t>to</w:t>
      </w:r>
      <w:r>
        <w:rPr>
          <w:spacing w:val="-7"/>
        </w:rPr>
        <w:t xml:space="preserve"> </w:t>
      </w:r>
      <w:r>
        <w:t>search</w:t>
      </w:r>
      <w:r>
        <w:rPr>
          <w:spacing w:val="-6"/>
        </w:rPr>
        <w:t xml:space="preserve"> </w:t>
      </w:r>
      <w:r>
        <w:t>for</w:t>
      </w:r>
      <w:r>
        <w:rPr>
          <w:spacing w:val="-5"/>
        </w:rPr>
        <w:t xml:space="preserve"> </w:t>
      </w:r>
      <w:r>
        <w:t>any</w:t>
      </w:r>
      <w:r>
        <w:rPr>
          <w:spacing w:val="-15"/>
        </w:rPr>
        <w:t xml:space="preserve"> </w:t>
      </w:r>
      <w:r>
        <w:t>third-party</w:t>
      </w:r>
      <w:r>
        <w:rPr>
          <w:spacing w:val="-11"/>
        </w:rPr>
        <w:t xml:space="preserve"> </w:t>
      </w:r>
      <w:r>
        <w:t>libraries</w:t>
      </w:r>
      <w:r>
        <w:rPr>
          <w:spacing w:val="-8"/>
        </w:rPr>
        <w:t xml:space="preserve"> </w:t>
      </w:r>
      <w:r>
        <w:t>to</w:t>
      </w:r>
      <w:r>
        <w:rPr>
          <w:spacing w:val="-7"/>
        </w:rPr>
        <w:t xml:space="preserve"> </w:t>
      </w:r>
      <w:r>
        <w:t>get</w:t>
      </w:r>
      <w:r>
        <w:rPr>
          <w:spacing w:val="-2"/>
        </w:rPr>
        <w:t xml:space="preserve"> </w:t>
      </w:r>
      <w:r>
        <w:t>your</w:t>
      </w:r>
      <w:r>
        <w:rPr>
          <w:spacing w:val="-5"/>
        </w:rPr>
        <w:t xml:space="preserve"> </w:t>
      </w:r>
      <w:r>
        <w:t>job</w:t>
      </w:r>
      <w:r>
        <w:rPr>
          <w:spacing w:val="-15"/>
        </w:rPr>
        <w:t xml:space="preserve"> </w:t>
      </w:r>
      <w:r>
        <w:t>done.</w:t>
      </w:r>
      <w:r>
        <w:rPr>
          <w:spacing w:val="-5"/>
        </w:rPr>
        <w:t xml:space="preserve"> </w:t>
      </w:r>
      <w:r>
        <w:t>This</w:t>
      </w:r>
      <w:r>
        <w:rPr>
          <w:spacing w:val="-8"/>
        </w:rPr>
        <w:t xml:space="preserve"> </w:t>
      </w:r>
      <w:r>
        <w:t>is</w:t>
      </w:r>
      <w:r>
        <w:rPr>
          <w:spacing w:val="-9"/>
        </w:rPr>
        <w:t xml:space="preserve"> </w:t>
      </w:r>
      <w:r>
        <w:t>the</w:t>
      </w:r>
      <w:r>
        <w:rPr>
          <w:spacing w:val="-8"/>
        </w:rPr>
        <w:t xml:space="preserve"> </w:t>
      </w:r>
      <w:r>
        <w:t>reason</w:t>
      </w:r>
      <w:r>
        <w:rPr>
          <w:spacing w:val="-12"/>
        </w:rPr>
        <w:t xml:space="preserve"> </w:t>
      </w:r>
      <w:r>
        <w:t>that many people suggest learning Python to beginners.</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5"/>
        <w:numPr>
          <w:ilvl w:val="0"/>
          <w:numId w:val="13"/>
        </w:numPr>
        <w:tabs>
          <w:tab w:val="left" w:pos="1488"/>
        </w:tabs>
        <w:spacing w:before="78" w:after="0" w:line="240" w:lineRule="auto"/>
        <w:ind w:left="1488" w:right="0" w:hanging="225"/>
        <w:jc w:val="left"/>
      </w:pPr>
      <w:r>
        <w:rPr>
          <w:spacing w:val="-2"/>
        </w:rPr>
        <w:t>Affordable</w:t>
      </w:r>
    </w:p>
    <w:p>
      <w:pPr>
        <w:pStyle w:val="8"/>
        <w:spacing w:before="63"/>
        <w:rPr>
          <w:b/>
        </w:rPr>
      </w:pPr>
    </w:p>
    <w:p>
      <w:pPr>
        <w:pStyle w:val="8"/>
        <w:spacing w:line="362" w:lineRule="auto"/>
        <w:ind w:left="1263" w:right="1001"/>
        <w:jc w:val="both"/>
      </w:pPr>
      <w:r>
        <w:t>Python is free therefore individuals, small companies or big organizations can leverage the free available resources to build applications. Python is popular and widely used so it gives you better community support.</w:t>
      </w:r>
    </w:p>
    <w:p>
      <w:pPr>
        <w:pStyle w:val="8"/>
        <w:spacing w:before="238" w:line="360" w:lineRule="auto"/>
        <w:ind w:left="1263" w:right="995"/>
        <w:jc w:val="both"/>
      </w:pPr>
      <w:r>
        <w:t>The</w:t>
      </w:r>
      <w:r>
        <w:rPr>
          <w:spacing w:val="-9"/>
        </w:rPr>
        <w:t xml:space="preserve"> </w:t>
      </w:r>
      <w:r>
        <w:t>2019</w:t>
      </w:r>
      <w:r>
        <w:rPr>
          <w:spacing w:val="-7"/>
        </w:rPr>
        <w:t xml:space="preserve"> </w:t>
      </w:r>
      <w:r>
        <w:t>Github</w:t>
      </w:r>
      <w:r>
        <w:rPr>
          <w:spacing w:val="-12"/>
        </w:rPr>
        <w:t xml:space="preserve"> </w:t>
      </w:r>
      <w:r>
        <w:t>annual</w:t>
      </w:r>
      <w:r>
        <w:rPr>
          <w:spacing w:val="-15"/>
        </w:rPr>
        <w:t xml:space="preserve"> </w:t>
      </w:r>
      <w:r>
        <w:t>survey</w:t>
      </w:r>
      <w:r>
        <w:rPr>
          <w:spacing w:val="-12"/>
        </w:rPr>
        <w:t xml:space="preserve"> </w:t>
      </w:r>
      <w:r>
        <w:t>showed</w:t>
      </w:r>
      <w:r>
        <w:rPr>
          <w:spacing w:val="-7"/>
        </w:rPr>
        <w:t xml:space="preserve"> </w:t>
      </w:r>
      <w:r>
        <w:t>us</w:t>
      </w:r>
      <w:r>
        <w:rPr>
          <w:spacing w:val="-14"/>
        </w:rPr>
        <w:t xml:space="preserve"> </w:t>
      </w:r>
      <w:r>
        <w:t>that</w:t>
      </w:r>
      <w:r>
        <w:rPr>
          <w:spacing w:val="-6"/>
        </w:rPr>
        <w:t xml:space="preserve"> </w:t>
      </w:r>
      <w:r>
        <w:t>Python</w:t>
      </w:r>
      <w:r>
        <w:rPr>
          <w:spacing w:val="-12"/>
        </w:rPr>
        <w:t xml:space="preserve"> </w:t>
      </w:r>
      <w:r>
        <w:t>has</w:t>
      </w:r>
      <w:r>
        <w:rPr>
          <w:spacing w:val="-4"/>
        </w:rPr>
        <w:t xml:space="preserve"> </w:t>
      </w:r>
      <w:r>
        <w:t>overtaken</w:t>
      </w:r>
      <w:r>
        <w:rPr>
          <w:spacing w:val="-12"/>
        </w:rPr>
        <w:t xml:space="preserve"> </w:t>
      </w:r>
      <w:r>
        <w:t>Java</w:t>
      </w:r>
      <w:r>
        <w:rPr>
          <w:spacing w:val="-4"/>
        </w:rPr>
        <w:t xml:space="preserve"> </w:t>
      </w:r>
      <w:r>
        <w:t>in</w:t>
      </w:r>
      <w:r>
        <w:rPr>
          <w:spacing w:val="-12"/>
        </w:rPr>
        <w:t xml:space="preserve"> </w:t>
      </w:r>
      <w:r>
        <w:t>the</w:t>
      </w:r>
      <w:r>
        <w:rPr>
          <w:spacing w:val="-4"/>
        </w:rPr>
        <w:t xml:space="preserve"> </w:t>
      </w:r>
      <w:r>
        <w:t>most popular programming language category.</w:t>
      </w:r>
    </w:p>
    <w:p>
      <w:pPr>
        <w:pStyle w:val="5"/>
        <w:numPr>
          <w:ilvl w:val="0"/>
          <w:numId w:val="13"/>
        </w:numPr>
        <w:tabs>
          <w:tab w:val="left" w:pos="1488"/>
        </w:tabs>
        <w:spacing w:before="243" w:after="0" w:line="240" w:lineRule="auto"/>
        <w:ind w:left="1488" w:right="0" w:hanging="225"/>
        <w:jc w:val="left"/>
      </w:pPr>
      <w:r>
        <w:rPr>
          <w:spacing w:val="-4"/>
        </w:rPr>
        <w:t>Python</w:t>
      </w:r>
      <w:r>
        <w:rPr>
          <w:spacing w:val="-15"/>
        </w:rPr>
        <w:t xml:space="preserve"> </w:t>
      </w:r>
      <w:r>
        <w:rPr>
          <w:spacing w:val="-4"/>
        </w:rPr>
        <w:t>is</w:t>
      </w:r>
      <w:r>
        <w:rPr>
          <w:spacing w:val="-13"/>
        </w:rPr>
        <w:t xml:space="preserve"> </w:t>
      </w:r>
      <w:r>
        <w:rPr>
          <w:spacing w:val="-4"/>
        </w:rPr>
        <w:t>for</w:t>
      </w:r>
      <w:r>
        <w:rPr>
          <w:spacing w:val="-11"/>
        </w:rPr>
        <w:t xml:space="preserve"> </w:t>
      </w:r>
      <w:r>
        <w:rPr>
          <w:spacing w:val="-4"/>
        </w:rPr>
        <w:t>Everyone</w:t>
      </w:r>
    </w:p>
    <w:p>
      <w:pPr>
        <w:pStyle w:val="8"/>
        <w:spacing w:before="67"/>
        <w:rPr>
          <w:b/>
        </w:rPr>
      </w:pPr>
    </w:p>
    <w:p>
      <w:pPr>
        <w:pStyle w:val="8"/>
        <w:spacing w:line="360" w:lineRule="auto"/>
        <w:ind w:left="1263" w:right="896"/>
        <w:jc w:val="both"/>
      </w:pPr>
      <w:r>
        <w:t>Python code can run on any machine whether it is Linux, Mac or Windows. Programmers</w:t>
      </w:r>
      <w:r>
        <w:rPr>
          <w:spacing w:val="-2"/>
        </w:rPr>
        <w:t xml:space="preserve"> </w:t>
      </w:r>
      <w:r>
        <w:t>need</w:t>
      </w:r>
      <w:r>
        <w:rPr>
          <w:spacing w:val="-6"/>
        </w:rPr>
        <w:t xml:space="preserve"> </w:t>
      </w:r>
      <w:r>
        <w:t>to</w:t>
      </w:r>
      <w:r>
        <w:rPr>
          <w:spacing w:val="-1"/>
        </w:rPr>
        <w:t xml:space="preserve"> </w:t>
      </w:r>
      <w:r>
        <w:t>learn</w:t>
      </w:r>
      <w:r>
        <w:rPr>
          <w:spacing w:val="-6"/>
        </w:rPr>
        <w:t xml:space="preserve"> </w:t>
      </w:r>
      <w:r>
        <w:t>different languages</w:t>
      </w:r>
      <w:r>
        <w:rPr>
          <w:spacing w:val="-2"/>
        </w:rPr>
        <w:t xml:space="preserve"> </w:t>
      </w:r>
      <w:r>
        <w:t>for</w:t>
      </w:r>
      <w:r>
        <w:rPr>
          <w:spacing w:val="-4"/>
        </w:rPr>
        <w:t xml:space="preserve"> </w:t>
      </w:r>
      <w:r>
        <w:t>different jobs</w:t>
      </w:r>
      <w:r>
        <w:rPr>
          <w:spacing w:val="-3"/>
        </w:rPr>
        <w:t xml:space="preserve"> </w:t>
      </w:r>
      <w:r>
        <w:t>but</w:t>
      </w:r>
      <w:r>
        <w:rPr>
          <w:spacing w:val="-1"/>
        </w:rPr>
        <w:t xml:space="preserve"> </w:t>
      </w:r>
      <w:r>
        <w:t>with</w:t>
      </w:r>
      <w:r>
        <w:rPr>
          <w:spacing w:val="-9"/>
        </w:rPr>
        <w:t xml:space="preserve"> </w:t>
      </w:r>
      <w:r>
        <w:t xml:space="preserve">Python, you can professionally build web apps, perform data analysis and </w:t>
      </w:r>
      <w:r>
        <w:rPr>
          <w:b/>
        </w:rPr>
        <w:t>machine learning</w:t>
      </w:r>
      <w:r>
        <w:t>, automate</w:t>
      </w:r>
      <w:r>
        <w:rPr>
          <w:spacing w:val="-8"/>
        </w:rPr>
        <w:t xml:space="preserve"> </w:t>
      </w:r>
      <w:r>
        <w:t>things,</w:t>
      </w:r>
      <w:r>
        <w:rPr>
          <w:spacing w:val="-6"/>
        </w:rPr>
        <w:t xml:space="preserve"> </w:t>
      </w:r>
      <w:r>
        <w:t>do</w:t>
      </w:r>
      <w:r>
        <w:rPr>
          <w:spacing w:val="-3"/>
        </w:rPr>
        <w:t xml:space="preserve"> </w:t>
      </w:r>
      <w:r>
        <w:t>web</w:t>
      </w:r>
      <w:r>
        <w:rPr>
          <w:spacing w:val="-12"/>
        </w:rPr>
        <w:t xml:space="preserve"> </w:t>
      </w:r>
      <w:r>
        <w:t>scraping</w:t>
      </w:r>
      <w:r>
        <w:rPr>
          <w:spacing w:val="-7"/>
        </w:rPr>
        <w:t xml:space="preserve"> </w:t>
      </w:r>
      <w:r>
        <w:t>and</w:t>
      </w:r>
      <w:r>
        <w:rPr>
          <w:spacing w:val="-7"/>
        </w:rPr>
        <w:t xml:space="preserve"> </w:t>
      </w:r>
      <w:r>
        <w:t>also</w:t>
      </w:r>
      <w:r>
        <w:rPr>
          <w:spacing w:val="-3"/>
        </w:rPr>
        <w:t xml:space="preserve"> </w:t>
      </w:r>
      <w:r>
        <w:t>build</w:t>
      </w:r>
      <w:r>
        <w:rPr>
          <w:spacing w:val="-7"/>
        </w:rPr>
        <w:t xml:space="preserve"> </w:t>
      </w:r>
      <w:r>
        <w:t>games</w:t>
      </w:r>
      <w:r>
        <w:rPr>
          <w:spacing w:val="-9"/>
        </w:rPr>
        <w:t xml:space="preserve"> </w:t>
      </w:r>
      <w:r>
        <w:t>and</w:t>
      </w:r>
      <w:r>
        <w:rPr>
          <w:spacing w:val="-7"/>
        </w:rPr>
        <w:t xml:space="preserve"> </w:t>
      </w:r>
      <w:r>
        <w:t>powerful</w:t>
      </w:r>
      <w:r>
        <w:rPr>
          <w:spacing w:val="-11"/>
        </w:rPr>
        <w:t xml:space="preserve"> </w:t>
      </w:r>
      <w:r>
        <w:t>visualizations.</w:t>
      </w:r>
      <w:r>
        <w:rPr>
          <w:spacing w:val="39"/>
        </w:rPr>
        <w:t xml:space="preserve"> </w:t>
      </w:r>
      <w:r>
        <w:t>It is an all-rounder programming language.</w:t>
      </w:r>
    </w:p>
    <w:p>
      <w:pPr>
        <w:pStyle w:val="8"/>
        <w:spacing w:before="143"/>
      </w:pPr>
    </w:p>
    <w:p>
      <w:pPr>
        <w:pStyle w:val="4"/>
      </w:pPr>
      <w:r>
        <w:rPr>
          <w:spacing w:val="-10"/>
        </w:rPr>
        <w:t>Disadvantages</w:t>
      </w:r>
      <w:r>
        <w:rPr>
          <w:spacing w:val="-11"/>
        </w:rPr>
        <w:t xml:space="preserve"> </w:t>
      </w:r>
      <w:r>
        <w:rPr>
          <w:spacing w:val="-10"/>
        </w:rPr>
        <w:t>of Python</w:t>
      </w:r>
    </w:p>
    <w:p>
      <w:pPr>
        <w:pStyle w:val="8"/>
        <w:spacing w:before="46"/>
        <w:rPr>
          <w:b/>
          <w:sz w:val="28"/>
        </w:rPr>
      </w:pPr>
    </w:p>
    <w:p>
      <w:pPr>
        <w:pStyle w:val="8"/>
        <w:spacing w:line="360" w:lineRule="auto"/>
        <w:ind w:left="1263" w:right="897"/>
        <w:jc w:val="both"/>
      </w:pPr>
      <w:r>
        <w:t>So far, we’ve seen</w:t>
      </w:r>
      <w:r>
        <w:rPr>
          <w:spacing w:val="-4"/>
        </w:rPr>
        <w:t xml:space="preserve"> </w:t>
      </w:r>
      <w:r>
        <w:t>why</w:t>
      </w:r>
      <w:r>
        <w:rPr>
          <w:spacing w:val="-8"/>
        </w:rPr>
        <w:t xml:space="preserve"> </w:t>
      </w:r>
      <w:r>
        <w:t>Python is</w:t>
      </w:r>
      <w:r>
        <w:rPr>
          <w:spacing w:val="-6"/>
        </w:rPr>
        <w:t xml:space="preserve"> </w:t>
      </w:r>
      <w:r>
        <w:t>a great choice for your project. But if</w:t>
      </w:r>
      <w:r>
        <w:rPr>
          <w:spacing w:val="-2"/>
        </w:rPr>
        <w:t xml:space="preserve"> </w:t>
      </w:r>
      <w:r>
        <w:t>you choose</w:t>
      </w:r>
      <w:r>
        <w:rPr>
          <w:spacing w:val="-3"/>
        </w:rPr>
        <w:t xml:space="preserve"> </w:t>
      </w:r>
      <w:r>
        <w:t>it, you should be aware of its consequences as well. Let’s now see the downsides of choosing Python over another language.</w:t>
      </w:r>
    </w:p>
    <w:p>
      <w:pPr>
        <w:pStyle w:val="5"/>
        <w:numPr>
          <w:ilvl w:val="0"/>
          <w:numId w:val="14"/>
        </w:numPr>
        <w:tabs>
          <w:tab w:val="left" w:pos="1488"/>
        </w:tabs>
        <w:spacing w:before="247" w:after="0" w:line="240" w:lineRule="auto"/>
        <w:ind w:left="1488" w:right="0" w:hanging="225"/>
        <w:jc w:val="left"/>
      </w:pPr>
      <w:r>
        <w:rPr>
          <w:spacing w:val="-4"/>
        </w:rPr>
        <w:t>Speed</w:t>
      </w:r>
      <w:r>
        <w:rPr>
          <w:spacing w:val="-16"/>
        </w:rPr>
        <w:t xml:space="preserve"> </w:t>
      </w:r>
      <w:r>
        <w:rPr>
          <w:spacing w:val="-2"/>
        </w:rPr>
        <w:t>Limitations</w:t>
      </w:r>
    </w:p>
    <w:p>
      <w:pPr>
        <w:pStyle w:val="8"/>
        <w:spacing w:before="62"/>
        <w:rPr>
          <w:b/>
        </w:rPr>
      </w:pPr>
    </w:p>
    <w:p>
      <w:pPr>
        <w:pStyle w:val="8"/>
        <w:spacing w:line="360" w:lineRule="auto"/>
        <w:ind w:left="1263" w:right="899"/>
        <w:jc w:val="both"/>
      </w:pPr>
      <w:r>
        <w:t>We</w:t>
      </w:r>
      <w:r>
        <w:rPr>
          <w:spacing w:val="-14"/>
        </w:rPr>
        <w:t xml:space="preserve"> </w:t>
      </w:r>
      <w:r>
        <w:t>have</w:t>
      </w:r>
      <w:r>
        <w:rPr>
          <w:spacing w:val="-14"/>
        </w:rPr>
        <w:t xml:space="preserve"> </w:t>
      </w:r>
      <w:r>
        <w:t>seen</w:t>
      </w:r>
      <w:r>
        <w:rPr>
          <w:spacing w:val="-15"/>
        </w:rPr>
        <w:t xml:space="preserve"> </w:t>
      </w:r>
      <w:r>
        <w:t>that</w:t>
      </w:r>
      <w:r>
        <w:rPr>
          <w:spacing w:val="-9"/>
        </w:rPr>
        <w:t xml:space="preserve"> </w:t>
      </w:r>
      <w:r>
        <w:t>Python</w:t>
      </w:r>
      <w:r>
        <w:rPr>
          <w:spacing w:val="-15"/>
        </w:rPr>
        <w:t xml:space="preserve"> </w:t>
      </w:r>
      <w:r>
        <w:t>code</w:t>
      </w:r>
      <w:r>
        <w:rPr>
          <w:spacing w:val="-14"/>
        </w:rPr>
        <w:t xml:space="preserve"> </w:t>
      </w:r>
      <w:r>
        <w:t>is</w:t>
      </w:r>
      <w:r>
        <w:rPr>
          <w:spacing w:val="-15"/>
        </w:rPr>
        <w:t xml:space="preserve"> </w:t>
      </w:r>
      <w:r>
        <w:t>executed</w:t>
      </w:r>
      <w:r>
        <w:rPr>
          <w:spacing w:val="-13"/>
        </w:rPr>
        <w:t xml:space="preserve"> </w:t>
      </w:r>
      <w:r>
        <w:t>line</w:t>
      </w:r>
      <w:r>
        <w:rPr>
          <w:spacing w:val="-10"/>
        </w:rPr>
        <w:t xml:space="preserve"> </w:t>
      </w:r>
      <w:r>
        <w:t>by</w:t>
      </w:r>
      <w:r>
        <w:rPr>
          <w:spacing w:val="-15"/>
        </w:rPr>
        <w:t xml:space="preserve"> </w:t>
      </w:r>
      <w:r>
        <w:t>line.</w:t>
      </w:r>
      <w:r>
        <w:rPr>
          <w:spacing w:val="-11"/>
        </w:rPr>
        <w:t xml:space="preserve"> </w:t>
      </w:r>
      <w:r>
        <w:t>But</w:t>
      </w:r>
      <w:r>
        <w:rPr>
          <w:spacing w:val="-9"/>
        </w:rPr>
        <w:t xml:space="preserve"> </w:t>
      </w:r>
      <w:r>
        <w:t>since</w:t>
      </w:r>
      <w:r>
        <w:rPr>
          <w:spacing w:val="-9"/>
        </w:rPr>
        <w:t xml:space="preserve"> </w:t>
      </w:r>
      <w:r>
        <w:rPr>
          <w:u w:val="single"/>
        </w:rPr>
        <w:t>Python</w:t>
      </w:r>
      <w:r>
        <w:rPr>
          <w:spacing w:val="-12"/>
        </w:rPr>
        <w:t xml:space="preserve"> </w:t>
      </w:r>
      <w:r>
        <w:t>is</w:t>
      </w:r>
      <w:r>
        <w:rPr>
          <w:spacing w:val="-11"/>
        </w:rPr>
        <w:t xml:space="preserve"> </w:t>
      </w:r>
      <w:r>
        <w:t>interpreted, it</w:t>
      </w:r>
      <w:r>
        <w:rPr>
          <w:spacing w:val="-15"/>
        </w:rPr>
        <w:t xml:space="preserve"> </w:t>
      </w:r>
      <w:r>
        <w:t>often</w:t>
      </w:r>
      <w:r>
        <w:rPr>
          <w:spacing w:val="-15"/>
        </w:rPr>
        <w:t xml:space="preserve"> </w:t>
      </w:r>
      <w:r>
        <w:t>results</w:t>
      </w:r>
      <w:r>
        <w:rPr>
          <w:spacing w:val="-12"/>
        </w:rPr>
        <w:t xml:space="preserve"> </w:t>
      </w:r>
      <w:r>
        <w:t>in</w:t>
      </w:r>
      <w:r>
        <w:rPr>
          <w:spacing w:val="-15"/>
        </w:rPr>
        <w:t xml:space="preserve"> </w:t>
      </w:r>
      <w:r>
        <w:rPr>
          <w:b/>
        </w:rPr>
        <w:t>slow</w:t>
      </w:r>
      <w:r>
        <w:rPr>
          <w:b/>
          <w:spacing w:val="-13"/>
        </w:rPr>
        <w:t xml:space="preserve"> </w:t>
      </w:r>
      <w:r>
        <w:rPr>
          <w:b/>
        </w:rPr>
        <w:t>execution</w:t>
      </w:r>
      <w:r>
        <w:t>.</w:t>
      </w:r>
      <w:r>
        <w:rPr>
          <w:spacing w:val="-15"/>
        </w:rPr>
        <w:t xml:space="preserve"> </w:t>
      </w:r>
      <w:r>
        <w:t>This,</w:t>
      </w:r>
      <w:r>
        <w:rPr>
          <w:spacing w:val="-11"/>
        </w:rPr>
        <w:t xml:space="preserve"> </w:t>
      </w:r>
      <w:r>
        <w:t>however,</w:t>
      </w:r>
      <w:r>
        <w:rPr>
          <w:spacing w:val="-11"/>
        </w:rPr>
        <w:t xml:space="preserve"> </w:t>
      </w:r>
      <w:r>
        <w:t>isn’t</w:t>
      </w:r>
      <w:r>
        <w:rPr>
          <w:spacing w:val="-8"/>
        </w:rPr>
        <w:t xml:space="preserve"> </w:t>
      </w:r>
      <w:r>
        <w:t>a</w:t>
      </w:r>
      <w:r>
        <w:rPr>
          <w:spacing w:val="-15"/>
        </w:rPr>
        <w:t xml:space="preserve"> </w:t>
      </w:r>
      <w:r>
        <w:t>problem</w:t>
      </w:r>
      <w:r>
        <w:rPr>
          <w:spacing w:val="-15"/>
        </w:rPr>
        <w:t xml:space="preserve"> </w:t>
      </w:r>
      <w:r>
        <w:t>unless</w:t>
      </w:r>
      <w:r>
        <w:rPr>
          <w:spacing w:val="-15"/>
        </w:rPr>
        <w:t xml:space="preserve"> </w:t>
      </w:r>
      <w:r>
        <w:t>speed</w:t>
      </w:r>
      <w:r>
        <w:rPr>
          <w:spacing w:val="-8"/>
        </w:rPr>
        <w:t xml:space="preserve"> </w:t>
      </w:r>
      <w:r>
        <w:t>is</w:t>
      </w:r>
      <w:r>
        <w:rPr>
          <w:spacing w:val="-15"/>
        </w:rPr>
        <w:t xml:space="preserve"> </w:t>
      </w:r>
      <w:r>
        <w:t>a</w:t>
      </w:r>
      <w:r>
        <w:rPr>
          <w:spacing w:val="-9"/>
        </w:rPr>
        <w:t xml:space="preserve"> </w:t>
      </w:r>
      <w:r>
        <w:t>focal point for the project. In other words, unless high speed is a requirement, the benefits offered by Python are enough to distract us from its speed limitations.</w:t>
      </w:r>
    </w:p>
    <w:p>
      <w:pPr>
        <w:pStyle w:val="5"/>
        <w:numPr>
          <w:ilvl w:val="0"/>
          <w:numId w:val="14"/>
        </w:numPr>
        <w:tabs>
          <w:tab w:val="left" w:pos="1488"/>
        </w:tabs>
        <w:spacing w:before="251" w:after="0" w:line="240" w:lineRule="auto"/>
        <w:ind w:left="1488" w:right="0" w:hanging="225"/>
        <w:jc w:val="left"/>
      </w:pPr>
      <w:r>
        <w:rPr>
          <w:spacing w:val="-6"/>
        </w:rPr>
        <w:t>Weak</w:t>
      </w:r>
      <w:r>
        <w:rPr>
          <w:spacing w:val="-9"/>
        </w:rPr>
        <w:t xml:space="preserve"> </w:t>
      </w:r>
      <w:r>
        <w:rPr>
          <w:spacing w:val="-6"/>
        </w:rPr>
        <w:t>in</w:t>
      </w:r>
      <w:r>
        <w:rPr>
          <w:spacing w:val="-7"/>
        </w:rPr>
        <w:t xml:space="preserve"> </w:t>
      </w:r>
      <w:r>
        <w:rPr>
          <w:spacing w:val="-6"/>
        </w:rPr>
        <w:t>Mobile</w:t>
      </w:r>
      <w:r>
        <w:rPr>
          <w:spacing w:val="-9"/>
        </w:rPr>
        <w:t xml:space="preserve"> </w:t>
      </w:r>
      <w:r>
        <w:rPr>
          <w:spacing w:val="-6"/>
        </w:rPr>
        <w:t>Computing</w:t>
      </w:r>
      <w:r>
        <w:rPr>
          <w:spacing w:val="-1"/>
        </w:rPr>
        <w:t xml:space="preserve"> </w:t>
      </w:r>
      <w:r>
        <w:rPr>
          <w:spacing w:val="-6"/>
        </w:rPr>
        <w:t>and</w:t>
      </w:r>
      <w:r>
        <w:rPr>
          <w:spacing w:val="-11"/>
        </w:rPr>
        <w:t xml:space="preserve"> </w:t>
      </w:r>
      <w:r>
        <w:rPr>
          <w:spacing w:val="-6"/>
        </w:rPr>
        <w:t>Browsers</w:t>
      </w:r>
    </w:p>
    <w:p>
      <w:pPr>
        <w:pStyle w:val="8"/>
        <w:spacing w:before="62"/>
        <w:rPr>
          <w:b/>
        </w:rPr>
      </w:pPr>
    </w:p>
    <w:p>
      <w:pPr>
        <w:pStyle w:val="8"/>
        <w:spacing w:line="360" w:lineRule="auto"/>
        <w:ind w:left="1263" w:right="905"/>
        <w:jc w:val="both"/>
      </w:pPr>
      <w:r>
        <w:t>While</w:t>
      </w:r>
      <w:r>
        <w:rPr>
          <w:spacing w:val="-3"/>
        </w:rPr>
        <w:t xml:space="preserve"> </w:t>
      </w:r>
      <w:r>
        <w:t>it</w:t>
      </w:r>
      <w:r>
        <w:rPr>
          <w:spacing w:val="-2"/>
        </w:rPr>
        <w:t xml:space="preserve"> </w:t>
      </w:r>
      <w:r>
        <w:t>serves</w:t>
      </w:r>
      <w:r>
        <w:rPr>
          <w:spacing w:val="-9"/>
        </w:rPr>
        <w:t xml:space="preserve"> </w:t>
      </w:r>
      <w:r>
        <w:t>as</w:t>
      </w:r>
      <w:r>
        <w:rPr>
          <w:spacing w:val="-9"/>
        </w:rPr>
        <w:t xml:space="preserve"> </w:t>
      </w:r>
      <w:r>
        <w:t>an</w:t>
      </w:r>
      <w:r>
        <w:rPr>
          <w:spacing w:val="-11"/>
        </w:rPr>
        <w:t xml:space="preserve"> </w:t>
      </w:r>
      <w:r>
        <w:t>excellent</w:t>
      </w:r>
      <w:r>
        <w:rPr>
          <w:spacing w:val="-2"/>
        </w:rPr>
        <w:t xml:space="preserve"> </w:t>
      </w:r>
      <w:r>
        <w:t>server-side</w:t>
      </w:r>
      <w:r>
        <w:rPr>
          <w:spacing w:val="-3"/>
        </w:rPr>
        <w:t xml:space="preserve"> </w:t>
      </w:r>
      <w:r>
        <w:t>language,</w:t>
      </w:r>
      <w:r>
        <w:rPr>
          <w:spacing w:val="-5"/>
        </w:rPr>
        <w:t xml:space="preserve"> </w:t>
      </w:r>
      <w:r>
        <w:t>Python</w:t>
      </w:r>
      <w:r>
        <w:rPr>
          <w:spacing w:val="-7"/>
        </w:rPr>
        <w:t xml:space="preserve"> </w:t>
      </w:r>
      <w:r>
        <w:t>is</w:t>
      </w:r>
      <w:r>
        <w:rPr>
          <w:spacing w:val="-4"/>
        </w:rPr>
        <w:t xml:space="preserve"> </w:t>
      </w:r>
      <w:r>
        <w:t>much</w:t>
      </w:r>
      <w:r>
        <w:rPr>
          <w:spacing w:val="-11"/>
        </w:rPr>
        <w:t xml:space="preserve"> </w:t>
      </w:r>
      <w:r>
        <w:t>rarely</w:t>
      </w:r>
      <w:r>
        <w:rPr>
          <w:spacing w:val="-11"/>
        </w:rPr>
        <w:t xml:space="preserve"> </w:t>
      </w:r>
      <w:r>
        <w:t>seen</w:t>
      </w:r>
      <w:r>
        <w:rPr>
          <w:spacing w:val="-11"/>
        </w:rPr>
        <w:t xml:space="preserve"> </w:t>
      </w:r>
      <w:r>
        <w:t>on</w:t>
      </w:r>
      <w:r>
        <w:rPr>
          <w:spacing w:val="-11"/>
        </w:rPr>
        <w:t xml:space="preserve"> </w:t>
      </w:r>
      <w:r>
        <w:t xml:space="preserve">the </w:t>
      </w:r>
      <w:r>
        <w:rPr>
          <w:b/>
        </w:rPr>
        <w:t>client-side</w:t>
      </w:r>
      <w:r>
        <w:t xml:space="preserve">. Besides that, it is rarely ever used to implement smartphone-based applications. One such application is called </w:t>
      </w:r>
      <w:r>
        <w:rPr>
          <w:b/>
        </w:rPr>
        <w:t>Carbonnelle</w:t>
      </w:r>
      <w:r>
        <w:t>.</w:t>
      </w:r>
    </w:p>
    <w:p>
      <w:pPr>
        <w:pStyle w:val="8"/>
        <w:spacing w:before="2"/>
        <w:ind w:left="1263"/>
        <w:jc w:val="both"/>
      </w:pPr>
      <w:r>
        <w:t>The</w:t>
      </w:r>
      <w:r>
        <w:rPr>
          <w:spacing w:val="-17"/>
        </w:rPr>
        <w:t xml:space="preserve"> </w:t>
      </w:r>
      <w:r>
        <w:t>reason</w:t>
      </w:r>
      <w:r>
        <w:rPr>
          <w:spacing w:val="-15"/>
        </w:rPr>
        <w:t xml:space="preserve"> </w:t>
      </w:r>
      <w:r>
        <w:t>it</w:t>
      </w:r>
      <w:r>
        <w:rPr>
          <w:spacing w:val="-15"/>
        </w:rPr>
        <w:t xml:space="preserve"> </w:t>
      </w:r>
      <w:r>
        <w:t>is</w:t>
      </w:r>
      <w:r>
        <w:rPr>
          <w:spacing w:val="-15"/>
        </w:rPr>
        <w:t xml:space="preserve"> </w:t>
      </w:r>
      <w:r>
        <w:t>not</w:t>
      </w:r>
      <w:r>
        <w:rPr>
          <w:spacing w:val="-15"/>
        </w:rPr>
        <w:t xml:space="preserve"> </w:t>
      </w:r>
      <w:r>
        <w:t>so</w:t>
      </w:r>
      <w:r>
        <w:rPr>
          <w:spacing w:val="-15"/>
        </w:rPr>
        <w:t xml:space="preserve"> </w:t>
      </w:r>
      <w:r>
        <w:t>famous</w:t>
      </w:r>
      <w:r>
        <w:rPr>
          <w:spacing w:val="-15"/>
        </w:rPr>
        <w:t xml:space="preserve"> </w:t>
      </w:r>
      <w:r>
        <w:t>despite</w:t>
      </w:r>
      <w:r>
        <w:rPr>
          <w:spacing w:val="-15"/>
        </w:rPr>
        <w:t xml:space="preserve"> </w:t>
      </w:r>
      <w:r>
        <w:t>the</w:t>
      </w:r>
      <w:r>
        <w:rPr>
          <w:spacing w:val="-15"/>
        </w:rPr>
        <w:t xml:space="preserve"> </w:t>
      </w:r>
      <w:r>
        <w:t>existence</w:t>
      </w:r>
      <w:r>
        <w:rPr>
          <w:spacing w:val="-15"/>
        </w:rPr>
        <w:t xml:space="preserve"> </w:t>
      </w:r>
      <w:r>
        <w:t>of</w:t>
      </w:r>
      <w:r>
        <w:rPr>
          <w:spacing w:val="-20"/>
        </w:rPr>
        <w:t xml:space="preserve"> </w:t>
      </w:r>
      <w:r>
        <w:t>Brython</w:t>
      </w:r>
      <w:r>
        <w:rPr>
          <w:spacing w:val="-15"/>
        </w:rPr>
        <w:t xml:space="preserve"> </w:t>
      </w:r>
      <w:r>
        <w:t>is</w:t>
      </w:r>
      <w:r>
        <w:rPr>
          <w:spacing w:val="-15"/>
        </w:rPr>
        <w:t xml:space="preserve"> </w:t>
      </w:r>
      <w:r>
        <w:t>that</w:t>
      </w:r>
      <w:r>
        <w:rPr>
          <w:spacing w:val="-13"/>
        </w:rPr>
        <w:t xml:space="preserve"> </w:t>
      </w:r>
      <w:r>
        <w:t>it</w:t>
      </w:r>
      <w:r>
        <w:rPr>
          <w:spacing w:val="-8"/>
        </w:rPr>
        <w:t xml:space="preserve"> </w:t>
      </w:r>
      <w:r>
        <w:t>isn’t</w:t>
      </w:r>
      <w:r>
        <w:rPr>
          <w:spacing w:val="-15"/>
        </w:rPr>
        <w:t xml:space="preserve"> </w:t>
      </w:r>
      <w:r>
        <w:t>that</w:t>
      </w:r>
      <w:r>
        <w:rPr>
          <w:spacing w:val="-3"/>
        </w:rPr>
        <w:t xml:space="preserve"> </w:t>
      </w:r>
      <w:r>
        <w:rPr>
          <w:spacing w:val="-2"/>
        </w:rPr>
        <w:t>secure.</w:t>
      </w:r>
    </w:p>
    <w:p>
      <w:pPr>
        <w:spacing w:after="0"/>
        <w:jc w:val="both"/>
        <w:sectPr>
          <w:pgSz w:w="11900" w:h="16838"/>
          <w:pgMar w:top="1338" w:right="743" w:bottom="278" w:left="720" w:header="720" w:footer="720" w:gutter="0"/>
          <w:pgNumType w:fmt="decimal"/>
          <w:cols w:space="0" w:num="1"/>
          <w:rtlGutter w:val="0"/>
          <w:docGrid w:linePitch="0" w:charSpace="0"/>
        </w:sectPr>
      </w:pPr>
    </w:p>
    <w:p>
      <w:pPr>
        <w:pStyle w:val="5"/>
        <w:numPr>
          <w:ilvl w:val="0"/>
          <w:numId w:val="14"/>
        </w:numPr>
        <w:tabs>
          <w:tab w:val="left" w:pos="1488"/>
        </w:tabs>
        <w:spacing w:before="78" w:after="0" w:line="240" w:lineRule="auto"/>
        <w:ind w:left="1488" w:right="0" w:hanging="225"/>
        <w:jc w:val="left"/>
      </w:pPr>
      <w:r>
        <w:rPr>
          <w:spacing w:val="-6"/>
        </w:rPr>
        <w:t>Design</w:t>
      </w:r>
      <w:r>
        <w:rPr>
          <w:spacing w:val="-9"/>
        </w:rPr>
        <w:t xml:space="preserve"> </w:t>
      </w:r>
      <w:r>
        <w:rPr>
          <w:spacing w:val="-2"/>
        </w:rPr>
        <w:t>Restrictions</w:t>
      </w:r>
    </w:p>
    <w:p>
      <w:pPr>
        <w:pStyle w:val="8"/>
        <w:spacing w:before="63"/>
        <w:rPr>
          <w:b/>
        </w:rPr>
      </w:pPr>
    </w:p>
    <w:p>
      <w:pPr>
        <w:pStyle w:val="8"/>
        <w:spacing w:line="360" w:lineRule="auto"/>
        <w:ind w:left="1263" w:right="896"/>
        <w:jc w:val="both"/>
      </w:pPr>
      <w:r>
        <w:t>As</w:t>
      </w:r>
      <w:r>
        <w:rPr>
          <w:spacing w:val="-12"/>
        </w:rPr>
        <w:t xml:space="preserve"> </w:t>
      </w:r>
      <w:r>
        <w:t>you</w:t>
      </w:r>
      <w:r>
        <w:rPr>
          <w:spacing w:val="-13"/>
        </w:rPr>
        <w:t xml:space="preserve"> </w:t>
      </w:r>
      <w:r>
        <w:t>know,</w:t>
      </w:r>
      <w:r>
        <w:rPr>
          <w:spacing w:val="-15"/>
        </w:rPr>
        <w:t xml:space="preserve"> </w:t>
      </w:r>
      <w:r>
        <w:t>Python</w:t>
      </w:r>
      <w:r>
        <w:rPr>
          <w:spacing w:val="-13"/>
        </w:rPr>
        <w:t xml:space="preserve"> </w:t>
      </w:r>
      <w:r>
        <w:t>is</w:t>
      </w:r>
      <w:r>
        <w:rPr>
          <w:spacing w:val="-13"/>
        </w:rPr>
        <w:t xml:space="preserve"> </w:t>
      </w:r>
      <w:r>
        <w:rPr>
          <w:b/>
        </w:rPr>
        <w:t>dynamically-typed</w:t>
      </w:r>
      <w:r>
        <w:t>.</w:t>
      </w:r>
      <w:r>
        <w:rPr>
          <w:spacing w:val="-15"/>
        </w:rPr>
        <w:t xml:space="preserve"> </w:t>
      </w:r>
      <w:r>
        <w:t>This</w:t>
      </w:r>
      <w:r>
        <w:rPr>
          <w:spacing w:val="-15"/>
        </w:rPr>
        <w:t xml:space="preserve"> </w:t>
      </w:r>
      <w:r>
        <w:t>means</w:t>
      </w:r>
      <w:r>
        <w:rPr>
          <w:spacing w:val="-15"/>
        </w:rPr>
        <w:t xml:space="preserve"> </w:t>
      </w:r>
      <w:r>
        <w:t>that</w:t>
      </w:r>
      <w:r>
        <w:rPr>
          <w:spacing w:val="-12"/>
        </w:rPr>
        <w:t xml:space="preserve"> </w:t>
      </w:r>
      <w:r>
        <w:t>you</w:t>
      </w:r>
      <w:r>
        <w:rPr>
          <w:spacing w:val="-13"/>
        </w:rPr>
        <w:t xml:space="preserve"> </w:t>
      </w:r>
      <w:r>
        <w:t>don’t</w:t>
      </w:r>
      <w:r>
        <w:rPr>
          <w:spacing w:val="-8"/>
        </w:rPr>
        <w:t xml:space="preserve"> </w:t>
      </w:r>
      <w:r>
        <w:t>need</w:t>
      </w:r>
      <w:r>
        <w:rPr>
          <w:spacing w:val="-15"/>
        </w:rPr>
        <w:t xml:space="preserve"> </w:t>
      </w:r>
      <w:r>
        <w:t>to</w:t>
      </w:r>
      <w:r>
        <w:rPr>
          <w:spacing w:val="-12"/>
        </w:rPr>
        <w:t xml:space="preserve"> </w:t>
      </w:r>
      <w:r>
        <w:t>declare the</w:t>
      </w:r>
      <w:r>
        <w:rPr>
          <w:spacing w:val="-12"/>
        </w:rPr>
        <w:t xml:space="preserve"> </w:t>
      </w:r>
      <w:r>
        <w:t>type</w:t>
      </w:r>
      <w:r>
        <w:rPr>
          <w:spacing w:val="-7"/>
        </w:rPr>
        <w:t xml:space="preserve"> </w:t>
      </w:r>
      <w:r>
        <w:t>of</w:t>
      </w:r>
      <w:r>
        <w:rPr>
          <w:spacing w:val="-14"/>
        </w:rPr>
        <w:t xml:space="preserve"> </w:t>
      </w:r>
      <w:r>
        <w:t>variable</w:t>
      </w:r>
      <w:r>
        <w:rPr>
          <w:spacing w:val="-7"/>
        </w:rPr>
        <w:t xml:space="preserve"> </w:t>
      </w:r>
      <w:r>
        <w:t>while</w:t>
      </w:r>
      <w:r>
        <w:rPr>
          <w:spacing w:val="-7"/>
        </w:rPr>
        <w:t xml:space="preserve"> </w:t>
      </w:r>
      <w:r>
        <w:t>writing</w:t>
      </w:r>
      <w:r>
        <w:rPr>
          <w:spacing w:val="-6"/>
        </w:rPr>
        <w:t xml:space="preserve"> </w:t>
      </w:r>
      <w:r>
        <w:t>the</w:t>
      </w:r>
      <w:r>
        <w:rPr>
          <w:spacing w:val="-7"/>
        </w:rPr>
        <w:t xml:space="preserve"> </w:t>
      </w:r>
      <w:r>
        <w:t>code.</w:t>
      </w:r>
      <w:r>
        <w:rPr>
          <w:spacing w:val="-8"/>
        </w:rPr>
        <w:t xml:space="preserve"> </w:t>
      </w:r>
      <w:r>
        <w:t>It</w:t>
      </w:r>
      <w:r>
        <w:rPr>
          <w:spacing w:val="-5"/>
        </w:rPr>
        <w:t xml:space="preserve"> </w:t>
      </w:r>
      <w:r>
        <w:t>uses</w:t>
      </w:r>
      <w:r>
        <w:rPr>
          <w:spacing w:val="-3"/>
        </w:rPr>
        <w:t xml:space="preserve"> </w:t>
      </w:r>
      <w:r>
        <w:rPr>
          <w:b/>
        </w:rPr>
        <w:t>duck-typing</w:t>
      </w:r>
      <w:r>
        <w:t>.</w:t>
      </w:r>
      <w:r>
        <w:rPr>
          <w:spacing w:val="-8"/>
        </w:rPr>
        <w:t xml:space="preserve"> </w:t>
      </w:r>
      <w:r>
        <w:t>But</w:t>
      </w:r>
      <w:r>
        <w:rPr>
          <w:spacing w:val="-5"/>
        </w:rPr>
        <w:t xml:space="preserve"> </w:t>
      </w:r>
      <w:r>
        <w:t>wait,</w:t>
      </w:r>
      <w:r>
        <w:rPr>
          <w:spacing w:val="-4"/>
        </w:rPr>
        <w:t xml:space="preserve"> </w:t>
      </w:r>
      <w:r>
        <w:t>what’s</w:t>
      </w:r>
      <w:r>
        <w:rPr>
          <w:spacing w:val="-8"/>
        </w:rPr>
        <w:t xml:space="preserve"> </w:t>
      </w:r>
      <w:r>
        <w:t>that? Well, it just means</w:t>
      </w:r>
      <w:r>
        <w:rPr>
          <w:spacing w:val="-2"/>
        </w:rPr>
        <w:t xml:space="preserve"> </w:t>
      </w:r>
      <w:r>
        <w:t>that if</w:t>
      </w:r>
      <w:r>
        <w:rPr>
          <w:spacing w:val="-3"/>
        </w:rPr>
        <w:t xml:space="preserve"> </w:t>
      </w:r>
      <w:r>
        <w:t>it looks</w:t>
      </w:r>
      <w:r>
        <w:rPr>
          <w:spacing w:val="-2"/>
        </w:rPr>
        <w:t xml:space="preserve"> </w:t>
      </w:r>
      <w:r>
        <w:t>like a duck,</w:t>
      </w:r>
      <w:r>
        <w:rPr>
          <w:spacing w:val="-2"/>
        </w:rPr>
        <w:t xml:space="preserve"> </w:t>
      </w:r>
      <w:r>
        <w:t>it must be a duck. While this is</w:t>
      </w:r>
      <w:r>
        <w:rPr>
          <w:spacing w:val="-2"/>
        </w:rPr>
        <w:t xml:space="preserve"> </w:t>
      </w:r>
      <w:r>
        <w:t>easy</w:t>
      </w:r>
      <w:r>
        <w:rPr>
          <w:spacing w:val="-4"/>
        </w:rPr>
        <w:t xml:space="preserve"> </w:t>
      </w:r>
      <w:r>
        <w:t xml:space="preserve">on the programmers during coding, it can </w:t>
      </w:r>
      <w:r>
        <w:rPr>
          <w:b/>
        </w:rPr>
        <w:t>raise run-time errors</w:t>
      </w:r>
      <w:r>
        <w:t>.</w:t>
      </w:r>
    </w:p>
    <w:p>
      <w:pPr>
        <w:pStyle w:val="5"/>
        <w:numPr>
          <w:ilvl w:val="0"/>
          <w:numId w:val="14"/>
        </w:numPr>
        <w:tabs>
          <w:tab w:val="left" w:pos="1488"/>
        </w:tabs>
        <w:spacing w:before="251" w:after="0" w:line="240" w:lineRule="auto"/>
        <w:ind w:left="1488" w:right="0" w:hanging="225"/>
        <w:jc w:val="left"/>
      </w:pPr>
      <w:r>
        <w:rPr>
          <w:spacing w:val="-6"/>
        </w:rPr>
        <w:t>Underdeveloped</w:t>
      </w:r>
      <w:r>
        <w:rPr>
          <w:spacing w:val="-5"/>
        </w:rPr>
        <w:t xml:space="preserve"> </w:t>
      </w:r>
      <w:r>
        <w:rPr>
          <w:spacing w:val="-6"/>
        </w:rPr>
        <w:t>Database</w:t>
      </w:r>
      <w:r>
        <w:rPr>
          <w:spacing w:val="-11"/>
        </w:rPr>
        <w:t xml:space="preserve"> </w:t>
      </w:r>
      <w:r>
        <w:rPr>
          <w:spacing w:val="-6"/>
        </w:rPr>
        <w:t>Access</w:t>
      </w:r>
      <w:r>
        <w:rPr>
          <w:spacing w:val="-5"/>
        </w:rPr>
        <w:t xml:space="preserve"> </w:t>
      </w:r>
      <w:r>
        <w:rPr>
          <w:spacing w:val="-6"/>
        </w:rPr>
        <w:t>Layers</w:t>
      </w:r>
    </w:p>
    <w:p>
      <w:pPr>
        <w:pStyle w:val="8"/>
        <w:spacing w:before="62"/>
        <w:rPr>
          <w:b/>
        </w:rPr>
      </w:pPr>
    </w:p>
    <w:p>
      <w:pPr>
        <w:spacing w:before="0" w:line="360" w:lineRule="auto"/>
        <w:ind w:left="1263" w:right="898" w:firstLine="0"/>
        <w:jc w:val="both"/>
        <w:rPr>
          <w:sz w:val="24"/>
        </w:rPr>
      </w:pPr>
      <w:r>
        <w:rPr>
          <w:sz w:val="24"/>
        </w:rPr>
        <w:t xml:space="preserve">Compared to more widely used technologies like </w:t>
      </w:r>
      <w:r>
        <w:rPr>
          <w:b/>
          <w:sz w:val="24"/>
        </w:rPr>
        <w:t xml:space="preserve">JDBC (Java DataBase Connectivity) </w:t>
      </w:r>
      <w:r>
        <w:rPr>
          <w:sz w:val="24"/>
        </w:rPr>
        <w:t>and</w:t>
      </w:r>
      <w:r>
        <w:rPr>
          <w:spacing w:val="-2"/>
          <w:sz w:val="24"/>
        </w:rPr>
        <w:t xml:space="preserve"> </w:t>
      </w:r>
      <w:r>
        <w:rPr>
          <w:b/>
          <w:sz w:val="24"/>
        </w:rPr>
        <w:t>ODBC</w:t>
      </w:r>
      <w:r>
        <w:rPr>
          <w:b/>
          <w:spacing w:val="-2"/>
          <w:sz w:val="24"/>
        </w:rPr>
        <w:t xml:space="preserve"> </w:t>
      </w:r>
      <w:r>
        <w:rPr>
          <w:b/>
          <w:sz w:val="24"/>
        </w:rPr>
        <w:t>(Open</w:t>
      </w:r>
      <w:r>
        <w:rPr>
          <w:b/>
          <w:spacing w:val="-5"/>
          <w:sz w:val="24"/>
        </w:rPr>
        <w:t xml:space="preserve"> </w:t>
      </w:r>
      <w:r>
        <w:rPr>
          <w:b/>
          <w:sz w:val="24"/>
        </w:rPr>
        <w:t>DataBase</w:t>
      </w:r>
      <w:r>
        <w:rPr>
          <w:b/>
          <w:spacing w:val="-3"/>
          <w:sz w:val="24"/>
        </w:rPr>
        <w:t xml:space="preserve"> </w:t>
      </w:r>
      <w:r>
        <w:rPr>
          <w:b/>
          <w:sz w:val="24"/>
        </w:rPr>
        <w:t>Connectivity)</w:t>
      </w:r>
      <w:r>
        <w:rPr>
          <w:sz w:val="24"/>
        </w:rPr>
        <w:t>,</w:t>
      </w:r>
      <w:r>
        <w:rPr>
          <w:spacing w:val="-4"/>
          <w:sz w:val="24"/>
        </w:rPr>
        <w:t xml:space="preserve"> </w:t>
      </w:r>
      <w:r>
        <w:rPr>
          <w:sz w:val="24"/>
        </w:rPr>
        <w:t>Python’s</w:t>
      </w:r>
      <w:r>
        <w:rPr>
          <w:spacing w:val="-4"/>
          <w:sz w:val="24"/>
        </w:rPr>
        <w:t xml:space="preserve"> </w:t>
      </w:r>
      <w:r>
        <w:rPr>
          <w:sz w:val="24"/>
        </w:rPr>
        <w:t>database</w:t>
      </w:r>
      <w:r>
        <w:rPr>
          <w:spacing w:val="-2"/>
          <w:sz w:val="24"/>
        </w:rPr>
        <w:t xml:space="preserve"> </w:t>
      </w:r>
      <w:r>
        <w:rPr>
          <w:sz w:val="24"/>
        </w:rPr>
        <w:t xml:space="preserve">access layers are a bit underdeveloped. Consequently, it is less often applied in huge </w:t>
      </w:r>
      <w:r>
        <w:rPr>
          <w:spacing w:val="-2"/>
          <w:sz w:val="24"/>
        </w:rPr>
        <w:t>enterprises.</w:t>
      </w:r>
    </w:p>
    <w:p>
      <w:pPr>
        <w:pStyle w:val="5"/>
        <w:numPr>
          <w:ilvl w:val="0"/>
          <w:numId w:val="14"/>
        </w:numPr>
        <w:tabs>
          <w:tab w:val="left" w:pos="1488"/>
        </w:tabs>
        <w:spacing w:before="246" w:after="0" w:line="240" w:lineRule="auto"/>
        <w:ind w:left="1488" w:right="0" w:hanging="225"/>
        <w:jc w:val="left"/>
      </w:pPr>
      <w:r>
        <w:rPr>
          <w:spacing w:val="-2"/>
        </w:rPr>
        <w:t>Simple</w:t>
      </w:r>
    </w:p>
    <w:p>
      <w:pPr>
        <w:pStyle w:val="8"/>
        <w:spacing w:before="67"/>
        <w:rPr>
          <w:b/>
        </w:rPr>
      </w:pPr>
    </w:p>
    <w:p>
      <w:pPr>
        <w:pStyle w:val="8"/>
        <w:spacing w:line="362" w:lineRule="auto"/>
        <w:ind w:left="1263" w:right="902"/>
        <w:jc w:val="both"/>
      </w:pPr>
      <w:r>
        <w:t>No,</w:t>
      </w:r>
      <w:r>
        <w:rPr>
          <w:spacing w:val="-15"/>
        </w:rPr>
        <w:t xml:space="preserve"> </w:t>
      </w:r>
      <w:r>
        <w:t>we’re</w:t>
      </w:r>
      <w:r>
        <w:rPr>
          <w:spacing w:val="-15"/>
        </w:rPr>
        <w:t xml:space="preserve"> </w:t>
      </w:r>
      <w:r>
        <w:t>not</w:t>
      </w:r>
      <w:r>
        <w:rPr>
          <w:spacing w:val="-15"/>
        </w:rPr>
        <w:t xml:space="preserve"> </w:t>
      </w:r>
      <w:r>
        <w:t>kidding.</w:t>
      </w:r>
      <w:r>
        <w:rPr>
          <w:spacing w:val="-15"/>
        </w:rPr>
        <w:t xml:space="preserve"> </w:t>
      </w:r>
      <w:r>
        <w:t>Python’s</w:t>
      </w:r>
      <w:r>
        <w:rPr>
          <w:spacing w:val="-15"/>
        </w:rPr>
        <w:t xml:space="preserve"> </w:t>
      </w:r>
      <w:r>
        <w:t>simplicity</w:t>
      </w:r>
      <w:r>
        <w:rPr>
          <w:spacing w:val="-15"/>
        </w:rPr>
        <w:t xml:space="preserve"> </w:t>
      </w:r>
      <w:r>
        <w:t>can</w:t>
      </w:r>
      <w:r>
        <w:rPr>
          <w:spacing w:val="-13"/>
        </w:rPr>
        <w:t xml:space="preserve"> </w:t>
      </w:r>
      <w:r>
        <w:t>indeed</w:t>
      </w:r>
      <w:r>
        <w:rPr>
          <w:spacing w:val="-13"/>
        </w:rPr>
        <w:t xml:space="preserve"> </w:t>
      </w:r>
      <w:r>
        <w:t>be</w:t>
      </w:r>
      <w:r>
        <w:rPr>
          <w:spacing w:val="-14"/>
        </w:rPr>
        <w:t xml:space="preserve"> </w:t>
      </w:r>
      <w:r>
        <w:t>a</w:t>
      </w:r>
      <w:r>
        <w:rPr>
          <w:spacing w:val="-14"/>
        </w:rPr>
        <w:t xml:space="preserve"> </w:t>
      </w:r>
      <w:r>
        <w:t>problem.</w:t>
      </w:r>
      <w:r>
        <w:rPr>
          <w:spacing w:val="-12"/>
        </w:rPr>
        <w:t xml:space="preserve"> </w:t>
      </w:r>
      <w:r>
        <w:t>Take</w:t>
      </w:r>
      <w:r>
        <w:rPr>
          <w:spacing w:val="-14"/>
        </w:rPr>
        <w:t xml:space="preserve"> </w:t>
      </w:r>
      <w:r>
        <w:t>my</w:t>
      </w:r>
      <w:r>
        <w:rPr>
          <w:spacing w:val="-15"/>
        </w:rPr>
        <w:t xml:space="preserve"> </w:t>
      </w:r>
      <w:r>
        <w:t>example. I don’t do Java, I’m more of a Python person. To me, its syntax is so simple that the verbosity of Java code seems unnecessary.</w:t>
      </w:r>
    </w:p>
    <w:p>
      <w:pPr>
        <w:pStyle w:val="8"/>
        <w:spacing w:before="233" w:line="360" w:lineRule="auto"/>
        <w:ind w:left="1263" w:right="916"/>
        <w:jc w:val="both"/>
      </w:pPr>
      <w:r>
        <w:t xml:space="preserve">This was all about the Advantages and Disadvantages of Python Programming </w:t>
      </w:r>
      <w:r>
        <w:rPr>
          <w:spacing w:val="-2"/>
        </w:rPr>
        <w:t>Language.</w:t>
      </w:r>
    </w:p>
    <w:p>
      <w:pPr>
        <w:pStyle w:val="4"/>
        <w:spacing w:before="249"/>
      </w:pPr>
      <w:r>
        <w:t>History</w:t>
      </w:r>
      <w:r>
        <w:rPr>
          <w:spacing w:val="-4"/>
        </w:rPr>
        <w:t xml:space="preserve"> </w:t>
      </w:r>
      <w:r>
        <w:t>of</w:t>
      </w:r>
      <w:r>
        <w:rPr>
          <w:spacing w:val="-1"/>
        </w:rPr>
        <w:t xml:space="preserve"> </w:t>
      </w:r>
      <w:r>
        <w:t>Python</w:t>
      </w:r>
      <w:r>
        <w:rPr>
          <w:spacing w:val="51"/>
        </w:rPr>
        <w:t xml:space="preserve"> </w:t>
      </w:r>
      <w:r>
        <w:t>:</w:t>
      </w:r>
      <w:r>
        <w:rPr>
          <w:spacing w:val="-6"/>
        </w:rPr>
        <w:t xml:space="preserve"> </w:t>
      </w:r>
      <w:r>
        <w:rPr>
          <w:spacing w:val="-10"/>
        </w:rPr>
        <w:t>-</w:t>
      </w:r>
    </w:p>
    <w:p>
      <w:pPr>
        <w:pStyle w:val="8"/>
        <w:spacing w:before="157" w:line="360" w:lineRule="auto"/>
        <w:ind w:left="1263" w:right="896"/>
        <w:jc w:val="both"/>
      </w:pPr>
      <w:r>
        <w:t>What do</w:t>
      </w:r>
      <w:r>
        <w:rPr>
          <w:spacing w:val="-4"/>
        </w:rPr>
        <w:t xml:space="preserve"> </w:t>
      </w:r>
      <w:r>
        <w:t>the</w:t>
      </w:r>
      <w:r>
        <w:rPr>
          <w:spacing w:val="-4"/>
        </w:rPr>
        <w:t xml:space="preserve"> </w:t>
      </w:r>
      <w:r>
        <w:t>alphabet and</w:t>
      </w:r>
      <w:r>
        <w:rPr>
          <w:spacing w:val="-4"/>
        </w:rPr>
        <w:t xml:space="preserve"> </w:t>
      </w:r>
      <w:r>
        <w:t>the</w:t>
      </w:r>
      <w:r>
        <w:rPr>
          <w:spacing w:val="-5"/>
        </w:rPr>
        <w:t xml:space="preserve"> </w:t>
      </w:r>
      <w:r>
        <w:t>programming language Python</w:t>
      </w:r>
      <w:r>
        <w:rPr>
          <w:spacing w:val="-3"/>
        </w:rPr>
        <w:t xml:space="preserve"> </w:t>
      </w:r>
      <w:r>
        <w:t>have in</w:t>
      </w:r>
      <w:r>
        <w:rPr>
          <w:spacing w:val="-9"/>
        </w:rPr>
        <w:t xml:space="preserve"> </w:t>
      </w:r>
      <w:r>
        <w:t>common?</w:t>
      </w:r>
      <w:r>
        <w:rPr>
          <w:spacing w:val="-4"/>
        </w:rPr>
        <w:t xml:space="preserve"> </w:t>
      </w:r>
      <w:r>
        <w:t>Right, both</w:t>
      </w:r>
      <w:r>
        <w:rPr>
          <w:spacing w:val="-2"/>
        </w:rPr>
        <w:t xml:space="preserve"> </w:t>
      </w:r>
      <w:r>
        <w:t>start with</w:t>
      </w:r>
      <w:r>
        <w:rPr>
          <w:spacing w:val="-2"/>
        </w:rPr>
        <w:t xml:space="preserve"> </w:t>
      </w:r>
      <w:r>
        <w:t>ABC. If</w:t>
      </w:r>
      <w:r>
        <w:rPr>
          <w:spacing w:val="-5"/>
        </w:rPr>
        <w:t xml:space="preserve"> </w:t>
      </w:r>
      <w:r>
        <w:t>we are</w:t>
      </w:r>
      <w:r>
        <w:rPr>
          <w:spacing w:val="-3"/>
        </w:rPr>
        <w:t xml:space="preserve"> </w:t>
      </w:r>
      <w:r>
        <w:t>talking about ABC in</w:t>
      </w:r>
      <w:r>
        <w:rPr>
          <w:spacing w:val="-6"/>
        </w:rPr>
        <w:t xml:space="preserve"> </w:t>
      </w:r>
      <w:r>
        <w:t>the Python context, it's clear that the programming language ABC is meant. ABC is a general-purpose programming language and programming environment, which had been developed in the Netherlands,</w:t>
      </w:r>
      <w:r>
        <w:rPr>
          <w:spacing w:val="-9"/>
        </w:rPr>
        <w:t xml:space="preserve"> </w:t>
      </w:r>
      <w:r>
        <w:t>Amsterdam,</w:t>
      </w:r>
      <w:r>
        <w:rPr>
          <w:spacing w:val="-9"/>
        </w:rPr>
        <w:t xml:space="preserve"> </w:t>
      </w:r>
      <w:r>
        <w:t>at</w:t>
      </w:r>
      <w:r>
        <w:rPr>
          <w:spacing w:val="-11"/>
        </w:rPr>
        <w:t xml:space="preserve"> </w:t>
      </w:r>
      <w:r>
        <w:t>the</w:t>
      </w:r>
      <w:r>
        <w:rPr>
          <w:spacing w:val="-11"/>
        </w:rPr>
        <w:t xml:space="preserve"> </w:t>
      </w:r>
      <w:r>
        <w:t>CWI</w:t>
      </w:r>
      <w:r>
        <w:rPr>
          <w:spacing w:val="-9"/>
        </w:rPr>
        <w:t xml:space="preserve"> </w:t>
      </w:r>
      <w:r>
        <w:t>(Centrum</w:t>
      </w:r>
      <w:r>
        <w:rPr>
          <w:spacing w:val="-14"/>
        </w:rPr>
        <w:t xml:space="preserve"> </w:t>
      </w:r>
      <w:r>
        <w:t>Wiskunde</w:t>
      </w:r>
      <w:r>
        <w:rPr>
          <w:spacing w:val="-11"/>
        </w:rPr>
        <w:t xml:space="preserve"> </w:t>
      </w:r>
      <w:r>
        <w:t>&amp;Informatica).</w:t>
      </w:r>
      <w:r>
        <w:rPr>
          <w:spacing w:val="-9"/>
        </w:rPr>
        <w:t xml:space="preserve"> </w:t>
      </w:r>
      <w:r>
        <w:t>The</w:t>
      </w:r>
      <w:r>
        <w:rPr>
          <w:spacing w:val="-11"/>
        </w:rPr>
        <w:t xml:space="preserve"> </w:t>
      </w:r>
      <w:r>
        <w:t>greatest achievement</w:t>
      </w:r>
      <w:r>
        <w:rPr>
          <w:spacing w:val="-10"/>
        </w:rPr>
        <w:t xml:space="preserve"> </w:t>
      </w:r>
      <w:r>
        <w:t>of</w:t>
      </w:r>
      <w:r>
        <w:rPr>
          <w:spacing w:val="-14"/>
        </w:rPr>
        <w:t xml:space="preserve"> </w:t>
      </w:r>
      <w:r>
        <w:t>ABC</w:t>
      </w:r>
      <w:r>
        <w:rPr>
          <w:spacing w:val="-12"/>
        </w:rPr>
        <w:t xml:space="preserve"> </w:t>
      </w:r>
      <w:r>
        <w:t>was</w:t>
      </w:r>
      <w:r>
        <w:rPr>
          <w:spacing w:val="-13"/>
        </w:rPr>
        <w:t xml:space="preserve"> </w:t>
      </w:r>
      <w:r>
        <w:t>to</w:t>
      </w:r>
      <w:r>
        <w:rPr>
          <w:spacing w:val="-6"/>
        </w:rPr>
        <w:t xml:space="preserve"> </w:t>
      </w:r>
      <w:r>
        <w:t>influence</w:t>
      </w:r>
      <w:r>
        <w:rPr>
          <w:spacing w:val="-12"/>
        </w:rPr>
        <w:t xml:space="preserve"> </w:t>
      </w:r>
      <w:r>
        <w:t>the</w:t>
      </w:r>
      <w:r>
        <w:rPr>
          <w:spacing w:val="-12"/>
        </w:rPr>
        <w:t xml:space="preserve"> </w:t>
      </w:r>
      <w:r>
        <w:t>design</w:t>
      </w:r>
      <w:r>
        <w:rPr>
          <w:spacing w:val="-15"/>
        </w:rPr>
        <w:t xml:space="preserve"> </w:t>
      </w:r>
      <w:r>
        <w:t>of</w:t>
      </w:r>
      <w:r>
        <w:rPr>
          <w:spacing w:val="-14"/>
        </w:rPr>
        <w:t xml:space="preserve"> </w:t>
      </w:r>
      <w:r>
        <w:t>Python.Python</w:t>
      </w:r>
      <w:r>
        <w:rPr>
          <w:spacing w:val="-15"/>
        </w:rPr>
        <w:t xml:space="preserve"> </w:t>
      </w:r>
      <w:r>
        <w:t>was</w:t>
      </w:r>
      <w:r>
        <w:rPr>
          <w:spacing w:val="-13"/>
        </w:rPr>
        <w:t xml:space="preserve"> </w:t>
      </w:r>
      <w:r>
        <w:t>conceptualized in the late 1980s. Guido van</w:t>
      </w:r>
      <w:r>
        <w:rPr>
          <w:spacing w:val="-1"/>
        </w:rPr>
        <w:t xml:space="preserve"> </w:t>
      </w:r>
      <w:r>
        <w:t>Rossum</w:t>
      </w:r>
      <w:r>
        <w:rPr>
          <w:spacing w:val="-1"/>
        </w:rPr>
        <w:t xml:space="preserve"> </w:t>
      </w:r>
      <w:r>
        <w:t>worked that time in a project at the CWI, called Amoeba,</w:t>
      </w:r>
      <w:r>
        <w:rPr>
          <w:spacing w:val="-9"/>
        </w:rPr>
        <w:t xml:space="preserve"> </w:t>
      </w:r>
      <w:r>
        <w:t>a</w:t>
      </w:r>
      <w:r>
        <w:rPr>
          <w:spacing w:val="-12"/>
        </w:rPr>
        <w:t xml:space="preserve"> </w:t>
      </w:r>
      <w:r>
        <w:t>distributed</w:t>
      </w:r>
      <w:r>
        <w:rPr>
          <w:spacing w:val="-11"/>
        </w:rPr>
        <w:t xml:space="preserve"> </w:t>
      </w:r>
      <w:r>
        <w:t>operating</w:t>
      </w:r>
      <w:r>
        <w:rPr>
          <w:spacing w:val="-6"/>
        </w:rPr>
        <w:t xml:space="preserve"> </w:t>
      </w:r>
      <w:r>
        <w:t>system.</w:t>
      </w:r>
      <w:r>
        <w:rPr>
          <w:spacing w:val="-9"/>
        </w:rPr>
        <w:t xml:space="preserve"> </w:t>
      </w:r>
      <w:r>
        <w:t>In</w:t>
      </w:r>
      <w:r>
        <w:rPr>
          <w:spacing w:val="-15"/>
        </w:rPr>
        <w:t xml:space="preserve"> </w:t>
      </w:r>
      <w:r>
        <w:t>an</w:t>
      </w:r>
      <w:r>
        <w:rPr>
          <w:spacing w:val="-11"/>
        </w:rPr>
        <w:t xml:space="preserve"> </w:t>
      </w:r>
      <w:r>
        <w:t>interview</w:t>
      </w:r>
      <w:r>
        <w:rPr>
          <w:spacing w:val="-11"/>
        </w:rPr>
        <w:t xml:space="preserve"> </w:t>
      </w:r>
      <w:r>
        <w:t>with</w:t>
      </w:r>
      <w:r>
        <w:rPr>
          <w:spacing w:val="-15"/>
        </w:rPr>
        <w:t xml:space="preserve"> </w:t>
      </w:r>
      <w:r>
        <w:t>Bill</w:t>
      </w:r>
      <w:r>
        <w:rPr>
          <w:spacing w:val="-15"/>
        </w:rPr>
        <w:t xml:space="preserve"> </w:t>
      </w:r>
      <w:r>
        <w:t>Venners</w:t>
      </w:r>
      <w:r>
        <w:rPr>
          <w:vertAlign w:val="superscript"/>
        </w:rPr>
        <w:t>1</w:t>
      </w:r>
      <w:r>
        <w:rPr>
          <w:vertAlign w:val="baseline"/>
        </w:rPr>
        <w:t>,</w:t>
      </w:r>
      <w:r>
        <w:rPr>
          <w:spacing w:val="-9"/>
          <w:vertAlign w:val="baseline"/>
        </w:rPr>
        <w:t xml:space="preserve"> </w:t>
      </w:r>
      <w:r>
        <w:rPr>
          <w:vertAlign w:val="baseline"/>
        </w:rPr>
        <w:t>Guido</w:t>
      </w:r>
      <w:r>
        <w:rPr>
          <w:spacing w:val="-6"/>
          <w:vertAlign w:val="baseline"/>
        </w:rPr>
        <w:t xml:space="preserve"> </w:t>
      </w:r>
      <w:r>
        <w:rPr>
          <w:vertAlign w:val="baseline"/>
        </w:rPr>
        <w:t>van Rossum said: "In the early 1980s, I worked as an implementer on a team building a language called ABC at Centrum</w:t>
      </w:r>
      <w:r>
        <w:rPr>
          <w:spacing w:val="-2"/>
          <w:vertAlign w:val="baseline"/>
        </w:rPr>
        <w:t xml:space="preserve"> </w:t>
      </w:r>
      <w:r>
        <w:rPr>
          <w:vertAlign w:val="baseline"/>
        </w:rPr>
        <w:t>voor Wiskunde en</w:t>
      </w:r>
      <w:r>
        <w:rPr>
          <w:spacing w:val="-2"/>
          <w:vertAlign w:val="baseline"/>
        </w:rPr>
        <w:t xml:space="preserve"> </w:t>
      </w:r>
      <w:r>
        <w:rPr>
          <w:vertAlign w:val="baseline"/>
        </w:rPr>
        <w:t>Informatica (CWI). I don't know how well people know ABC's influence on Python. I try to mention ABC's influence because</w:t>
      </w:r>
      <w:r>
        <w:rPr>
          <w:spacing w:val="-9"/>
          <w:vertAlign w:val="baseline"/>
        </w:rPr>
        <w:t xml:space="preserve"> </w:t>
      </w:r>
      <w:r>
        <w:rPr>
          <w:vertAlign w:val="baseline"/>
        </w:rPr>
        <w:t>I'm</w:t>
      </w:r>
      <w:r>
        <w:rPr>
          <w:spacing w:val="-12"/>
          <w:vertAlign w:val="baseline"/>
        </w:rPr>
        <w:t xml:space="preserve"> </w:t>
      </w:r>
      <w:r>
        <w:rPr>
          <w:vertAlign w:val="baseline"/>
        </w:rPr>
        <w:t>indebted</w:t>
      </w:r>
      <w:r>
        <w:rPr>
          <w:spacing w:val="-12"/>
          <w:vertAlign w:val="baseline"/>
        </w:rPr>
        <w:t xml:space="preserve"> </w:t>
      </w:r>
      <w:r>
        <w:rPr>
          <w:vertAlign w:val="baseline"/>
        </w:rPr>
        <w:t>to</w:t>
      </w:r>
      <w:r>
        <w:rPr>
          <w:spacing w:val="-7"/>
          <w:vertAlign w:val="baseline"/>
        </w:rPr>
        <w:t xml:space="preserve"> </w:t>
      </w:r>
      <w:r>
        <w:rPr>
          <w:vertAlign w:val="baseline"/>
        </w:rPr>
        <w:t>everything</w:t>
      </w:r>
      <w:r>
        <w:rPr>
          <w:spacing w:val="-8"/>
          <w:vertAlign w:val="baseline"/>
        </w:rPr>
        <w:t xml:space="preserve"> </w:t>
      </w:r>
      <w:r>
        <w:rPr>
          <w:vertAlign w:val="baseline"/>
        </w:rPr>
        <w:t>I</w:t>
      </w:r>
      <w:r>
        <w:rPr>
          <w:spacing w:val="-6"/>
          <w:vertAlign w:val="baseline"/>
        </w:rPr>
        <w:t xml:space="preserve"> </w:t>
      </w:r>
      <w:r>
        <w:rPr>
          <w:vertAlign w:val="baseline"/>
        </w:rPr>
        <w:t>learned</w:t>
      </w:r>
      <w:r>
        <w:rPr>
          <w:spacing w:val="-8"/>
          <w:vertAlign w:val="baseline"/>
        </w:rPr>
        <w:t xml:space="preserve"> </w:t>
      </w:r>
      <w:r>
        <w:rPr>
          <w:vertAlign w:val="baseline"/>
        </w:rPr>
        <w:t>during</w:t>
      </w:r>
      <w:r>
        <w:rPr>
          <w:spacing w:val="-8"/>
          <w:vertAlign w:val="baseline"/>
        </w:rPr>
        <w:t xml:space="preserve"> </w:t>
      </w:r>
      <w:r>
        <w:rPr>
          <w:vertAlign w:val="baseline"/>
        </w:rPr>
        <w:t>that</w:t>
      </w:r>
      <w:r>
        <w:rPr>
          <w:spacing w:val="-7"/>
          <w:vertAlign w:val="baseline"/>
        </w:rPr>
        <w:t xml:space="preserve"> </w:t>
      </w:r>
      <w:r>
        <w:rPr>
          <w:vertAlign w:val="baseline"/>
        </w:rPr>
        <w:t>project</w:t>
      </w:r>
      <w:r>
        <w:rPr>
          <w:spacing w:val="21"/>
          <w:vertAlign w:val="baseline"/>
        </w:rPr>
        <w:t xml:space="preserve"> </w:t>
      </w:r>
      <w:r>
        <w:rPr>
          <w:vertAlign w:val="baseline"/>
        </w:rPr>
        <w:t>and to the people who worked on it."Later on in the same Interview, Guido</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8"/>
        <w:spacing w:before="74" w:line="360" w:lineRule="auto"/>
        <w:ind w:left="1263" w:right="896"/>
        <w:jc w:val="both"/>
      </w:pPr>
      <w:r>
        <w:t>van Rossum</w:t>
      </w:r>
      <w:r>
        <w:rPr>
          <w:spacing w:val="-1"/>
        </w:rPr>
        <w:t xml:space="preserve"> </w:t>
      </w:r>
      <w:r>
        <w:t>continued: "I remembered all my</w:t>
      </w:r>
      <w:r>
        <w:rPr>
          <w:spacing w:val="-1"/>
        </w:rPr>
        <w:t xml:space="preserve"> </w:t>
      </w:r>
      <w:r>
        <w:t>experience and some of my frustration with ABC. I decided to try</w:t>
      </w:r>
      <w:r>
        <w:rPr>
          <w:spacing w:val="-6"/>
        </w:rPr>
        <w:t xml:space="preserve"> </w:t>
      </w:r>
      <w:r>
        <w:t>to design</w:t>
      </w:r>
      <w:r>
        <w:rPr>
          <w:spacing w:val="-1"/>
        </w:rPr>
        <w:t xml:space="preserve"> </w:t>
      </w:r>
      <w:r>
        <w:t>a simple scripting language that possessed some of ABC's better properties, but without its problems. So I started typing. I created a simple</w:t>
      </w:r>
      <w:r>
        <w:rPr>
          <w:spacing w:val="-4"/>
        </w:rPr>
        <w:t xml:space="preserve"> </w:t>
      </w:r>
      <w:r>
        <w:t>virtual</w:t>
      </w:r>
      <w:r>
        <w:rPr>
          <w:spacing w:val="-11"/>
        </w:rPr>
        <w:t xml:space="preserve"> </w:t>
      </w:r>
      <w:r>
        <w:t>machine,</w:t>
      </w:r>
      <w:r>
        <w:rPr>
          <w:spacing w:val="-6"/>
        </w:rPr>
        <w:t xml:space="preserve"> </w:t>
      </w:r>
      <w:r>
        <w:t>a</w:t>
      </w:r>
      <w:r>
        <w:rPr>
          <w:spacing w:val="-9"/>
        </w:rPr>
        <w:t xml:space="preserve"> </w:t>
      </w:r>
      <w:r>
        <w:t>simple</w:t>
      </w:r>
      <w:r>
        <w:rPr>
          <w:spacing w:val="-9"/>
        </w:rPr>
        <w:t xml:space="preserve"> </w:t>
      </w:r>
      <w:r>
        <w:t>parser,</w:t>
      </w:r>
      <w:r>
        <w:rPr>
          <w:spacing w:val="-6"/>
        </w:rPr>
        <w:t xml:space="preserve"> </w:t>
      </w:r>
      <w:r>
        <w:t>and</w:t>
      </w:r>
      <w:r>
        <w:rPr>
          <w:spacing w:val="-8"/>
        </w:rPr>
        <w:t xml:space="preserve"> </w:t>
      </w:r>
      <w:r>
        <w:t>a</w:t>
      </w:r>
      <w:r>
        <w:rPr>
          <w:spacing w:val="-9"/>
        </w:rPr>
        <w:t xml:space="preserve"> </w:t>
      </w:r>
      <w:r>
        <w:t>simple</w:t>
      </w:r>
      <w:r>
        <w:rPr>
          <w:spacing w:val="-9"/>
        </w:rPr>
        <w:t xml:space="preserve"> </w:t>
      </w:r>
      <w:r>
        <w:t>runtime. I</w:t>
      </w:r>
      <w:r>
        <w:rPr>
          <w:spacing w:val="-6"/>
        </w:rPr>
        <w:t xml:space="preserve"> </w:t>
      </w:r>
      <w:r>
        <w:t>made</w:t>
      </w:r>
      <w:r>
        <w:rPr>
          <w:spacing w:val="-4"/>
        </w:rPr>
        <w:t xml:space="preserve"> </w:t>
      </w:r>
      <w:r>
        <w:t>my</w:t>
      </w:r>
      <w:r>
        <w:rPr>
          <w:spacing w:val="-12"/>
        </w:rPr>
        <w:t xml:space="preserve"> </w:t>
      </w:r>
      <w:r>
        <w:t>own</w:t>
      </w:r>
      <w:r>
        <w:rPr>
          <w:spacing w:val="25"/>
        </w:rPr>
        <w:t xml:space="preserve"> </w:t>
      </w:r>
      <w:r>
        <w:t>version of the various ABC parts that I liked. I created a basic syntax, used indentation for statement grouping</w:t>
      </w:r>
      <w:r>
        <w:rPr>
          <w:spacing w:val="-1"/>
        </w:rPr>
        <w:t xml:space="preserve"> </w:t>
      </w:r>
      <w:r>
        <w:t>instead</w:t>
      </w:r>
      <w:r>
        <w:rPr>
          <w:spacing w:val="-9"/>
        </w:rPr>
        <w:t xml:space="preserve"> </w:t>
      </w:r>
      <w:r>
        <w:t>of</w:t>
      </w:r>
      <w:r>
        <w:rPr>
          <w:spacing w:val="-11"/>
        </w:rPr>
        <w:t xml:space="preserve"> </w:t>
      </w:r>
      <w:r>
        <w:t>curly</w:t>
      </w:r>
      <w:r>
        <w:rPr>
          <w:spacing w:val="-9"/>
        </w:rPr>
        <w:t xml:space="preserve"> </w:t>
      </w:r>
      <w:r>
        <w:t>braces</w:t>
      </w:r>
      <w:r>
        <w:rPr>
          <w:spacing w:val="-6"/>
        </w:rPr>
        <w:t xml:space="preserve"> </w:t>
      </w:r>
      <w:r>
        <w:t>or</w:t>
      </w:r>
      <w:r>
        <w:rPr>
          <w:spacing w:val="-7"/>
        </w:rPr>
        <w:t xml:space="preserve"> </w:t>
      </w:r>
      <w:r>
        <w:t>begin-end</w:t>
      </w:r>
      <w:r>
        <w:rPr>
          <w:spacing w:val="-4"/>
        </w:rPr>
        <w:t xml:space="preserve"> </w:t>
      </w:r>
      <w:r>
        <w:t>blocks,</w:t>
      </w:r>
      <w:r>
        <w:rPr>
          <w:spacing w:val="-2"/>
        </w:rPr>
        <w:t xml:space="preserve"> </w:t>
      </w:r>
      <w:r>
        <w:t>and</w:t>
      </w:r>
      <w:r>
        <w:rPr>
          <w:spacing w:val="-4"/>
        </w:rPr>
        <w:t xml:space="preserve"> </w:t>
      </w:r>
      <w:r>
        <w:t>developed</w:t>
      </w:r>
      <w:r>
        <w:rPr>
          <w:spacing w:val="-4"/>
        </w:rPr>
        <w:t xml:space="preserve"> </w:t>
      </w:r>
      <w:r>
        <w:t>a</w:t>
      </w:r>
      <w:r>
        <w:rPr>
          <w:spacing w:val="-5"/>
        </w:rPr>
        <w:t xml:space="preserve"> </w:t>
      </w:r>
      <w:r>
        <w:t>small number</w:t>
      </w:r>
      <w:r>
        <w:rPr>
          <w:spacing w:val="-4"/>
        </w:rPr>
        <w:t xml:space="preserve"> </w:t>
      </w:r>
      <w:r>
        <w:t>of</w:t>
      </w:r>
      <w:r>
        <w:rPr>
          <w:spacing w:val="-13"/>
        </w:rPr>
        <w:t xml:space="preserve"> </w:t>
      </w:r>
      <w:r>
        <w:t>powerful</w:t>
      </w:r>
      <w:r>
        <w:rPr>
          <w:spacing w:val="-10"/>
        </w:rPr>
        <w:t xml:space="preserve"> </w:t>
      </w:r>
      <w:r>
        <w:t>data</w:t>
      </w:r>
      <w:r>
        <w:rPr>
          <w:spacing w:val="-7"/>
        </w:rPr>
        <w:t xml:space="preserve"> </w:t>
      </w:r>
      <w:r>
        <w:t>types:</w:t>
      </w:r>
      <w:r>
        <w:rPr>
          <w:spacing w:val="-5"/>
        </w:rPr>
        <w:t xml:space="preserve"> </w:t>
      </w:r>
      <w:r>
        <w:t>a</w:t>
      </w:r>
      <w:r>
        <w:rPr>
          <w:spacing w:val="-2"/>
        </w:rPr>
        <w:t xml:space="preserve"> </w:t>
      </w:r>
      <w:r>
        <w:t>hash</w:t>
      </w:r>
      <w:r>
        <w:rPr>
          <w:spacing w:val="-10"/>
        </w:rPr>
        <w:t xml:space="preserve"> </w:t>
      </w:r>
      <w:r>
        <w:t>table</w:t>
      </w:r>
      <w:r>
        <w:rPr>
          <w:spacing w:val="-7"/>
        </w:rPr>
        <w:t xml:space="preserve"> </w:t>
      </w:r>
      <w:r>
        <w:t>(or</w:t>
      </w:r>
      <w:r>
        <w:rPr>
          <w:spacing w:val="-4"/>
        </w:rPr>
        <w:t xml:space="preserve"> </w:t>
      </w:r>
      <w:r>
        <w:t>dictionary,</w:t>
      </w:r>
      <w:r>
        <w:rPr>
          <w:spacing w:val="-4"/>
        </w:rPr>
        <w:t xml:space="preserve"> </w:t>
      </w:r>
      <w:r>
        <w:t>as we</w:t>
      </w:r>
      <w:r>
        <w:rPr>
          <w:spacing w:val="-7"/>
        </w:rPr>
        <w:t xml:space="preserve"> </w:t>
      </w:r>
      <w:r>
        <w:t>call</w:t>
      </w:r>
      <w:r>
        <w:rPr>
          <w:spacing w:val="-5"/>
        </w:rPr>
        <w:t xml:space="preserve"> </w:t>
      </w:r>
      <w:r>
        <w:t>it),</w:t>
      </w:r>
      <w:r>
        <w:rPr>
          <w:spacing w:val="-4"/>
        </w:rPr>
        <w:t xml:space="preserve"> </w:t>
      </w:r>
      <w:r>
        <w:t>a</w:t>
      </w:r>
      <w:r>
        <w:rPr>
          <w:spacing w:val="-2"/>
        </w:rPr>
        <w:t xml:space="preserve"> </w:t>
      </w:r>
      <w:r>
        <w:t>list,</w:t>
      </w:r>
      <w:r>
        <w:rPr>
          <w:spacing w:val="-4"/>
        </w:rPr>
        <w:t xml:space="preserve"> </w:t>
      </w:r>
      <w:r>
        <w:t>strings, and numbers."</w:t>
      </w:r>
    </w:p>
    <w:p>
      <w:pPr>
        <w:pStyle w:val="8"/>
        <w:spacing w:before="211"/>
      </w:pPr>
    </w:p>
    <w:p>
      <w:pPr>
        <w:pStyle w:val="4"/>
        <w:numPr>
          <w:ilvl w:val="0"/>
          <w:numId w:val="11"/>
        </w:numPr>
        <w:tabs>
          <w:tab w:val="left" w:pos="1588"/>
        </w:tabs>
        <w:spacing w:before="0" w:after="0" w:line="240" w:lineRule="auto"/>
        <w:ind w:left="1588" w:right="0" w:hanging="325"/>
        <w:jc w:val="both"/>
      </w:pPr>
      <w:bookmarkStart w:id="12" w:name="_bookmark4"/>
      <w:bookmarkEnd w:id="12"/>
      <w:r>
        <w:t>What</w:t>
      </w:r>
      <w:r>
        <w:rPr>
          <w:spacing w:val="-12"/>
        </w:rPr>
        <w:t xml:space="preserve"> </w:t>
      </w:r>
      <w:r>
        <w:t>is</w:t>
      </w:r>
      <w:r>
        <w:rPr>
          <w:spacing w:val="-10"/>
        </w:rPr>
        <w:t xml:space="preserve"> </w:t>
      </w:r>
      <w:r>
        <w:t>Machine</w:t>
      </w:r>
      <w:r>
        <w:rPr>
          <w:spacing w:val="-9"/>
        </w:rPr>
        <w:t xml:space="preserve"> </w:t>
      </w:r>
      <w:r>
        <w:t>Learning</w:t>
      </w:r>
      <w:r>
        <w:rPr>
          <w:spacing w:val="-9"/>
        </w:rPr>
        <w:t xml:space="preserve"> </w:t>
      </w:r>
      <w:r>
        <w:t>:</w:t>
      </w:r>
      <w:r>
        <w:rPr>
          <w:spacing w:val="-8"/>
        </w:rPr>
        <w:t xml:space="preserve"> </w:t>
      </w:r>
      <w:r>
        <w:rPr>
          <w:spacing w:val="-10"/>
        </w:rPr>
        <w:t>-</w:t>
      </w:r>
    </w:p>
    <w:p>
      <w:pPr>
        <w:pStyle w:val="8"/>
        <w:spacing w:before="157" w:line="360" w:lineRule="auto"/>
        <w:ind w:left="1263" w:right="895"/>
        <w:jc w:val="both"/>
      </w:pPr>
      <w:r>
        <w:t>Before</w:t>
      </w:r>
      <w:r>
        <w:rPr>
          <w:spacing w:val="-8"/>
        </w:rPr>
        <w:t xml:space="preserve"> </w:t>
      </w:r>
      <w:r>
        <w:t>we</w:t>
      </w:r>
      <w:r>
        <w:rPr>
          <w:spacing w:val="-13"/>
        </w:rPr>
        <w:t xml:space="preserve"> </w:t>
      </w:r>
      <w:r>
        <w:t>take</w:t>
      </w:r>
      <w:r>
        <w:rPr>
          <w:spacing w:val="-8"/>
        </w:rPr>
        <w:t xml:space="preserve"> </w:t>
      </w:r>
      <w:r>
        <w:t>a</w:t>
      </w:r>
      <w:r>
        <w:rPr>
          <w:spacing w:val="-8"/>
        </w:rPr>
        <w:t xml:space="preserve"> </w:t>
      </w:r>
      <w:r>
        <w:t>look</w:t>
      </w:r>
      <w:r>
        <w:rPr>
          <w:spacing w:val="-12"/>
        </w:rPr>
        <w:t xml:space="preserve"> </w:t>
      </w:r>
      <w:r>
        <w:t>at</w:t>
      </w:r>
      <w:r>
        <w:rPr>
          <w:spacing w:val="-7"/>
        </w:rPr>
        <w:t xml:space="preserve"> </w:t>
      </w:r>
      <w:r>
        <w:t>the</w:t>
      </w:r>
      <w:r>
        <w:rPr>
          <w:spacing w:val="-8"/>
        </w:rPr>
        <w:t xml:space="preserve"> </w:t>
      </w:r>
      <w:r>
        <w:t>details</w:t>
      </w:r>
      <w:r>
        <w:rPr>
          <w:spacing w:val="-9"/>
        </w:rPr>
        <w:t xml:space="preserve"> </w:t>
      </w:r>
      <w:r>
        <w:t>of</w:t>
      </w:r>
      <w:r>
        <w:rPr>
          <w:spacing w:val="-10"/>
        </w:rPr>
        <w:t xml:space="preserve"> </w:t>
      </w:r>
      <w:r>
        <w:t>various</w:t>
      </w:r>
      <w:r>
        <w:rPr>
          <w:spacing w:val="-4"/>
        </w:rPr>
        <w:t xml:space="preserve"> </w:t>
      </w:r>
      <w:r>
        <w:t>machine</w:t>
      </w:r>
      <w:r>
        <w:rPr>
          <w:spacing w:val="-3"/>
        </w:rPr>
        <w:t xml:space="preserve"> </w:t>
      </w:r>
      <w:r>
        <w:t>learning</w:t>
      </w:r>
      <w:r>
        <w:rPr>
          <w:spacing w:val="-3"/>
        </w:rPr>
        <w:t xml:space="preserve"> </w:t>
      </w:r>
      <w:r>
        <w:t>methods,</w:t>
      </w:r>
      <w:r>
        <w:rPr>
          <w:spacing w:val="-5"/>
        </w:rPr>
        <w:t xml:space="preserve"> </w:t>
      </w:r>
      <w:r>
        <w:t>let's</w:t>
      </w:r>
      <w:r>
        <w:rPr>
          <w:spacing w:val="-9"/>
        </w:rPr>
        <w:t xml:space="preserve"> </w:t>
      </w:r>
      <w:r>
        <w:t>start</w:t>
      </w:r>
      <w:r>
        <w:rPr>
          <w:spacing w:val="75"/>
        </w:rPr>
        <w:t xml:space="preserve"> </w:t>
      </w:r>
      <w:r>
        <w:t>by looking at what machine learning is, and what it isn't. Machine learning is often categorized as a subfield of artificial intelligence, but I find that categorization can often</w:t>
      </w:r>
      <w:r>
        <w:rPr>
          <w:spacing w:val="-3"/>
        </w:rPr>
        <w:t xml:space="preserve"> </w:t>
      </w:r>
      <w:r>
        <w:t>be misleading at first brush. The study</w:t>
      </w:r>
      <w:r>
        <w:rPr>
          <w:spacing w:val="-3"/>
        </w:rPr>
        <w:t xml:space="preserve"> </w:t>
      </w:r>
      <w:r>
        <w:t>of</w:t>
      </w:r>
      <w:r>
        <w:rPr>
          <w:spacing w:val="-2"/>
        </w:rPr>
        <w:t xml:space="preserve"> </w:t>
      </w:r>
      <w:r>
        <w:t>machine learning certainly</w:t>
      </w:r>
      <w:r>
        <w:rPr>
          <w:spacing w:val="-3"/>
        </w:rPr>
        <w:t xml:space="preserve"> </w:t>
      </w:r>
      <w:r>
        <w:t>arose from research in this context, but in the data science application of machine learning methods, it's more helpful</w:t>
      </w:r>
      <w:r>
        <w:rPr>
          <w:spacing w:val="-6"/>
        </w:rPr>
        <w:t xml:space="preserve"> </w:t>
      </w:r>
      <w:r>
        <w:t>to</w:t>
      </w:r>
      <w:r>
        <w:rPr>
          <w:spacing w:val="-3"/>
        </w:rPr>
        <w:t xml:space="preserve"> </w:t>
      </w:r>
      <w:r>
        <w:t>think</w:t>
      </w:r>
      <w:r>
        <w:rPr>
          <w:spacing w:val="-3"/>
        </w:rPr>
        <w:t xml:space="preserve"> </w:t>
      </w:r>
      <w:r>
        <w:t>of</w:t>
      </w:r>
      <w:r>
        <w:rPr>
          <w:spacing w:val="-6"/>
        </w:rPr>
        <w:t xml:space="preserve"> </w:t>
      </w:r>
      <w:r>
        <w:t>machine learning as</w:t>
      </w:r>
      <w:r>
        <w:rPr>
          <w:spacing w:val="-1"/>
        </w:rPr>
        <w:t xml:space="preserve"> </w:t>
      </w:r>
      <w:r>
        <w:t>a means</w:t>
      </w:r>
      <w:r>
        <w:rPr>
          <w:spacing w:val="-1"/>
        </w:rPr>
        <w:t xml:space="preserve"> </w:t>
      </w:r>
      <w:r>
        <w:t>of</w:t>
      </w:r>
      <w:r>
        <w:rPr>
          <w:spacing w:val="-6"/>
        </w:rPr>
        <w:t xml:space="preserve"> </w:t>
      </w:r>
      <w:r>
        <w:t>building models of data.</w:t>
      </w:r>
    </w:p>
    <w:p>
      <w:pPr>
        <w:pStyle w:val="8"/>
        <w:spacing w:before="24"/>
      </w:pPr>
    </w:p>
    <w:p>
      <w:pPr>
        <w:pStyle w:val="8"/>
        <w:spacing w:line="360" w:lineRule="auto"/>
        <w:ind w:left="1263" w:right="900"/>
        <w:jc w:val="both"/>
      </w:pPr>
      <w:r>
        <w:t>Fundamentally, machine learning involves building mathematical models to help understand data. "Learning" enters the fray when we give these models tunable parameters that can be adapted to observed data; in this way the program can be considered to be "learning" from the data. Once these models have been fit to previously seen data, they can be used to predict and understand aspects of newly observed data. I'll leave to the reader</w:t>
      </w:r>
      <w:r>
        <w:rPr>
          <w:spacing w:val="-1"/>
        </w:rPr>
        <w:t xml:space="preserve"> </w:t>
      </w:r>
      <w:r>
        <w:t>the more philosophical</w:t>
      </w:r>
      <w:r>
        <w:rPr>
          <w:spacing w:val="-1"/>
        </w:rPr>
        <w:t xml:space="preserve"> </w:t>
      </w:r>
      <w:r>
        <w:t>digression regarding the extent to which this type of mathematical, model-based "learning" is similar to the "learning"</w:t>
      </w:r>
      <w:r>
        <w:rPr>
          <w:spacing w:val="-15"/>
        </w:rPr>
        <w:t xml:space="preserve"> </w:t>
      </w:r>
      <w:r>
        <w:t>exhibited</w:t>
      </w:r>
      <w:r>
        <w:rPr>
          <w:spacing w:val="-9"/>
        </w:rPr>
        <w:t xml:space="preserve"> </w:t>
      </w:r>
      <w:r>
        <w:t>by</w:t>
      </w:r>
      <w:r>
        <w:rPr>
          <w:spacing w:val="-15"/>
        </w:rPr>
        <w:t xml:space="preserve"> </w:t>
      </w:r>
      <w:r>
        <w:t>the</w:t>
      </w:r>
      <w:r>
        <w:rPr>
          <w:spacing w:val="-14"/>
        </w:rPr>
        <w:t xml:space="preserve"> </w:t>
      </w:r>
      <w:r>
        <w:t>human</w:t>
      </w:r>
      <w:r>
        <w:rPr>
          <w:spacing w:val="-13"/>
        </w:rPr>
        <w:t xml:space="preserve"> </w:t>
      </w:r>
      <w:r>
        <w:t>brain.Understanding</w:t>
      </w:r>
      <w:r>
        <w:rPr>
          <w:spacing w:val="-13"/>
        </w:rPr>
        <w:t xml:space="preserve"> </w:t>
      </w:r>
      <w:r>
        <w:t>the</w:t>
      </w:r>
      <w:r>
        <w:rPr>
          <w:spacing w:val="-14"/>
        </w:rPr>
        <w:t xml:space="preserve"> </w:t>
      </w:r>
      <w:r>
        <w:t>problem</w:t>
      </w:r>
      <w:r>
        <w:rPr>
          <w:spacing w:val="-15"/>
        </w:rPr>
        <w:t xml:space="preserve"> </w:t>
      </w:r>
      <w:r>
        <w:t>setting</w:t>
      </w:r>
      <w:r>
        <w:rPr>
          <w:spacing w:val="-8"/>
        </w:rPr>
        <w:t xml:space="preserve"> </w:t>
      </w:r>
      <w:r>
        <w:t>in</w:t>
      </w:r>
      <w:r>
        <w:rPr>
          <w:spacing w:val="-13"/>
        </w:rPr>
        <w:t xml:space="preserve"> </w:t>
      </w:r>
      <w:r>
        <w:t>machine learning is essential to using these tools effectively, and so we will start with some broad categorizations of the types of approaches we'll discuss here.</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4"/>
        <w:spacing w:before="75"/>
      </w:pPr>
      <w:r>
        <w:t>Categories</w:t>
      </w:r>
      <w:r>
        <w:rPr>
          <w:spacing w:val="-13"/>
        </w:rPr>
        <w:t xml:space="preserve"> </w:t>
      </w:r>
      <w:r>
        <w:t>Of</w:t>
      </w:r>
      <w:r>
        <w:rPr>
          <w:spacing w:val="-17"/>
        </w:rPr>
        <w:t xml:space="preserve"> </w:t>
      </w:r>
      <w:r>
        <w:t>Machine</w:t>
      </w:r>
      <w:r>
        <w:rPr>
          <w:spacing w:val="-13"/>
        </w:rPr>
        <w:t xml:space="preserve"> </w:t>
      </w:r>
      <w:r>
        <w:t>Leaning</w:t>
      </w:r>
      <w:r>
        <w:rPr>
          <w:spacing w:val="-14"/>
        </w:rPr>
        <w:t xml:space="preserve"> </w:t>
      </w:r>
      <w:r>
        <w:rPr>
          <w:spacing w:val="-5"/>
        </w:rPr>
        <w:t>:-</w:t>
      </w:r>
    </w:p>
    <w:p>
      <w:pPr>
        <w:pStyle w:val="8"/>
        <w:spacing w:before="137"/>
        <w:rPr>
          <w:b/>
          <w:sz w:val="28"/>
        </w:rPr>
      </w:pPr>
    </w:p>
    <w:p>
      <w:pPr>
        <w:pStyle w:val="8"/>
        <w:spacing w:line="360" w:lineRule="auto"/>
        <w:ind w:left="1263" w:right="904"/>
        <w:jc w:val="both"/>
      </w:pPr>
      <w:r>
        <w:t>At the most fundamental level, machine learning can be categorized into two main types: supervised learning and unsupervised learning.</w:t>
      </w:r>
    </w:p>
    <w:p>
      <w:pPr>
        <w:pStyle w:val="8"/>
        <w:spacing w:before="25"/>
      </w:pPr>
    </w:p>
    <w:p>
      <w:pPr>
        <w:pStyle w:val="8"/>
        <w:spacing w:line="360" w:lineRule="auto"/>
        <w:ind w:left="1263" w:right="901"/>
        <w:jc w:val="both"/>
      </w:pPr>
      <w:r>
        <w:rPr>
          <w:b/>
        </w:rPr>
        <w:t xml:space="preserve">Supervised learning </w:t>
      </w:r>
      <w:r>
        <w:t>involves</w:t>
      </w:r>
      <w:r>
        <w:rPr>
          <w:spacing w:val="-7"/>
        </w:rPr>
        <w:t xml:space="preserve"> </w:t>
      </w:r>
      <w:r>
        <w:t>somehow</w:t>
      </w:r>
      <w:r>
        <w:rPr>
          <w:spacing w:val="-1"/>
        </w:rPr>
        <w:t xml:space="preserve"> </w:t>
      </w:r>
      <w:r>
        <w:t>modeling the</w:t>
      </w:r>
      <w:r>
        <w:rPr>
          <w:spacing w:val="-7"/>
        </w:rPr>
        <w:t xml:space="preserve"> </w:t>
      </w:r>
      <w:r>
        <w:t>relationship between</w:t>
      </w:r>
      <w:r>
        <w:rPr>
          <w:spacing w:val="-5"/>
        </w:rPr>
        <w:t xml:space="preserve"> </w:t>
      </w:r>
      <w:r>
        <w:t>measured features</w:t>
      </w:r>
      <w:r>
        <w:rPr>
          <w:spacing w:val="-15"/>
        </w:rPr>
        <w:t xml:space="preserve"> </w:t>
      </w:r>
      <w:r>
        <w:t>of</w:t>
      </w:r>
      <w:r>
        <w:rPr>
          <w:spacing w:val="-15"/>
        </w:rPr>
        <w:t xml:space="preserve"> </w:t>
      </w:r>
      <w:r>
        <w:t>data</w:t>
      </w:r>
      <w:r>
        <w:rPr>
          <w:spacing w:val="-11"/>
        </w:rPr>
        <w:t xml:space="preserve"> </w:t>
      </w:r>
      <w:r>
        <w:t>and</w:t>
      </w:r>
      <w:r>
        <w:rPr>
          <w:spacing w:val="-10"/>
        </w:rPr>
        <w:t xml:space="preserve"> </w:t>
      </w:r>
      <w:r>
        <w:t>some</w:t>
      </w:r>
      <w:r>
        <w:rPr>
          <w:spacing w:val="-6"/>
        </w:rPr>
        <w:t xml:space="preserve"> </w:t>
      </w:r>
      <w:r>
        <w:t>label</w:t>
      </w:r>
      <w:r>
        <w:rPr>
          <w:spacing w:val="-14"/>
        </w:rPr>
        <w:t xml:space="preserve"> </w:t>
      </w:r>
      <w:r>
        <w:t>associated</w:t>
      </w:r>
      <w:r>
        <w:rPr>
          <w:spacing w:val="-10"/>
        </w:rPr>
        <w:t xml:space="preserve"> </w:t>
      </w:r>
      <w:r>
        <w:t>with</w:t>
      </w:r>
      <w:r>
        <w:rPr>
          <w:spacing w:val="-14"/>
        </w:rPr>
        <w:t xml:space="preserve"> </w:t>
      </w:r>
      <w:r>
        <w:t>the</w:t>
      </w:r>
      <w:r>
        <w:rPr>
          <w:spacing w:val="-11"/>
        </w:rPr>
        <w:t xml:space="preserve"> </w:t>
      </w:r>
      <w:r>
        <w:t>data;</w:t>
      </w:r>
      <w:r>
        <w:rPr>
          <w:spacing w:val="-14"/>
        </w:rPr>
        <w:t xml:space="preserve"> </w:t>
      </w:r>
      <w:r>
        <w:t>once</w:t>
      </w:r>
      <w:r>
        <w:rPr>
          <w:spacing w:val="-11"/>
        </w:rPr>
        <w:t xml:space="preserve"> </w:t>
      </w:r>
      <w:r>
        <w:t>this</w:t>
      </w:r>
      <w:r>
        <w:rPr>
          <w:spacing w:val="-7"/>
        </w:rPr>
        <w:t xml:space="preserve"> </w:t>
      </w:r>
      <w:r>
        <w:t>model</w:t>
      </w:r>
      <w:r>
        <w:rPr>
          <w:spacing w:val="-9"/>
        </w:rPr>
        <w:t xml:space="preserve"> </w:t>
      </w:r>
      <w:r>
        <w:t>is</w:t>
      </w:r>
      <w:r>
        <w:rPr>
          <w:spacing w:val="-12"/>
        </w:rPr>
        <w:t xml:space="preserve"> </w:t>
      </w:r>
      <w:r>
        <w:t>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pPr>
        <w:pStyle w:val="8"/>
        <w:spacing w:before="25"/>
      </w:pPr>
    </w:p>
    <w:p>
      <w:pPr>
        <w:pStyle w:val="8"/>
        <w:spacing w:line="360" w:lineRule="auto"/>
        <w:ind w:left="1263" w:right="907"/>
        <w:jc w:val="both"/>
      </w:pPr>
      <w:r>
        <w:rPr>
          <w:b/>
        </w:rPr>
        <w:t xml:space="preserve">Unsupervised learning </w:t>
      </w:r>
      <w:r>
        <w:t>involves modeling</w:t>
      </w:r>
      <w:r>
        <w:rPr>
          <w:spacing w:val="-1"/>
        </w:rPr>
        <w:t xml:space="preserve"> </w:t>
      </w:r>
      <w:r>
        <w:t>the features</w:t>
      </w:r>
      <w:r>
        <w:rPr>
          <w:spacing w:val="-6"/>
        </w:rPr>
        <w:t xml:space="preserve"> </w:t>
      </w:r>
      <w:r>
        <w:t>of</w:t>
      </w:r>
      <w:r>
        <w:rPr>
          <w:spacing w:val="-7"/>
        </w:rPr>
        <w:t xml:space="preserve"> </w:t>
      </w:r>
      <w:r>
        <w:t>a dataset without reference to</w:t>
      </w:r>
      <w:r>
        <w:rPr>
          <w:spacing w:val="-15"/>
        </w:rPr>
        <w:t xml:space="preserve"> </w:t>
      </w:r>
      <w:r>
        <w:t>any</w:t>
      </w:r>
      <w:r>
        <w:rPr>
          <w:spacing w:val="-15"/>
        </w:rPr>
        <w:t xml:space="preserve"> </w:t>
      </w:r>
      <w:r>
        <w:t>label,</w:t>
      </w:r>
      <w:r>
        <w:rPr>
          <w:spacing w:val="-15"/>
        </w:rPr>
        <w:t xml:space="preserve"> </w:t>
      </w:r>
      <w:r>
        <w:t>and</w:t>
      </w:r>
      <w:r>
        <w:rPr>
          <w:spacing w:val="-15"/>
        </w:rPr>
        <w:t xml:space="preserve"> </w:t>
      </w:r>
      <w:r>
        <w:t>is</w:t>
      </w:r>
      <w:r>
        <w:rPr>
          <w:spacing w:val="-15"/>
        </w:rPr>
        <w:t xml:space="preserve"> </w:t>
      </w:r>
      <w:r>
        <w:t>often</w:t>
      </w:r>
      <w:r>
        <w:rPr>
          <w:spacing w:val="-15"/>
        </w:rPr>
        <w:t xml:space="preserve"> </w:t>
      </w:r>
      <w:r>
        <w:t>described</w:t>
      </w:r>
      <w:r>
        <w:rPr>
          <w:spacing w:val="-15"/>
        </w:rPr>
        <w:t xml:space="preserve"> </w:t>
      </w:r>
      <w:r>
        <w:t>as</w:t>
      </w:r>
      <w:r>
        <w:rPr>
          <w:spacing w:val="-15"/>
        </w:rPr>
        <w:t xml:space="preserve"> </w:t>
      </w:r>
      <w:r>
        <w:t>"letting</w:t>
      </w:r>
      <w:r>
        <w:rPr>
          <w:spacing w:val="-15"/>
        </w:rPr>
        <w:t xml:space="preserve"> </w:t>
      </w:r>
      <w:r>
        <w:t>the</w:t>
      </w:r>
      <w:r>
        <w:rPr>
          <w:spacing w:val="-15"/>
        </w:rPr>
        <w:t xml:space="preserve"> </w:t>
      </w:r>
      <w:r>
        <w:t>dataset</w:t>
      </w:r>
      <w:r>
        <w:rPr>
          <w:spacing w:val="-15"/>
        </w:rPr>
        <w:t xml:space="preserve"> </w:t>
      </w:r>
      <w:r>
        <w:t>speak</w:t>
      </w:r>
      <w:r>
        <w:rPr>
          <w:spacing w:val="-15"/>
        </w:rPr>
        <w:t xml:space="preserve"> </w:t>
      </w:r>
      <w:r>
        <w:t>for</w:t>
      </w:r>
      <w:r>
        <w:rPr>
          <w:spacing w:val="-15"/>
        </w:rPr>
        <w:t xml:space="preserve"> </w:t>
      </w:r>
      <w:r>
        <w:t>itself."</w:t>
      </w:r>
      <w:r>
        <w:rPr>
          <w:spacing w:val="-15"/>
        </w:rPr>
        <w:t xml:space="preserve"> </w:t>
      </w:r>
      <w:r>
        <w:t>These</w:t>
      </w:r>
      <w:r>
        <w:rPr>
          <w:spacing w:val="-15"/>
        </w:rPr>
        <w:t xml:space="preserve"> </w:t>
      </w:r>
      <w:r>
        <w:t>models include tasks such as clustering and dimensionality reduction. Clustering algorithms identify distinct groups of data, while dimensionality reduction algorithms search for more succinct representations of the data. We will see examples of both types of unsupervised learning in the following section.</w:t>
      </w:r>
    </w:p>
    <w:p>
      <w:pPr>
        <w:pStyle w:val="8"/>
        <w:spacing w:before="26"/>
      </w:pPr>
    </w:p>
    <w:p>
      <w:pPr>
        <w:pStyle w:val="4"/>
        <w:numPr>
          <w:ilvl w:val="0"/>
          <w:numId w:val="11"/>
        </w:numPr>
        <w:tabs>
          <w:tab w:val="left" w:pos="1602"/>
        </w:tabs>
        <w:spacing w:before="0" w:after="0" w:line="240" w:lineRule="auto"/>
        <w:ind w:left="1602" w:right="0" w:hanging="339"/>
        <w:jc w:val="left"/>
      </w:pPr>
      <w:bookmarkStart w:id="13" w:name="_bookmark5"/>
      <w:bookmarkEnd w:id="13"/>
      <w:r>
        <w:t>Need</w:t>
      </w:r>
      <w:r>
        <w:rPr>
          <w:spacing w:val="-12"/>
        </w:rPr>
        <w:t xml:space="preserve"> </w:t>
      </w:r>
      <w:r>
        <w:t>for</w:t>
      </w:r>
      <w:r>
        <w:rPr>
          <w:spacing w:val="-11"/>
        </w:rPr>
        <w:t xml:space="preserve"> </w:t>
      </w:r>
      <w:r>
        <w:t>Machine</w:t>
      </w:r>
      <w:r>
        <w:rPr>
          <w:spacing w:val="-10"/>
        </w:rPr>
        <w:t xml:space="preserve"> </w:t>
      </w:r>
      <w:r>
        <w:rPr>
          <w:spacing w:val="-2"/>
        </w:rPr>
        <w:t>Learning</w:t>
      </w:r>
    </w:p>
    <w:p>
      <w:pPr>
        <w:pStyle w:val="8"/>
        <w:spacing w:before="277" w:line="360" w:lineRule="auto"/>
        <w:ind w:left="1263" w:right="896"/>
        <w:jc w:val="both"/>
      </w:pPr>
      <w:r>
        <w:t>Human beings, at</w:t>
      </w:r>
      <w:r>
        <w:rPr>
          <w:spacing w:val="-4"/>
        </w:rPr>
        <w:t xml:space="preserve"> </w:t>
      </w:r>
      <w:r>
        <w:t>this moment, are</w:t>
      </w:r>
      <w:r>
        <w:rPr>
          <w:spacing w:val="-9"/>
        </w:rPr>
        <w:t xml:space="preserve"> </w:t>
      </w:r>
      <w:r>
        <w:t>the most intelligent and advanced species</w:t>
      </w:r>
      <w:r>
        <w:rPr>
          <w:spacing w:val="-2"/>
        </w:rPr>
        <w:t xml:space="preserve"> </w:t>
      </w:r>
      <w:r>
        <w:t>on</w:t>
      </w:r>
      <w:r>
        <w:rPr>
          <w:spacing w:val="-3"/>
        </w:rPr>
        <w:t xml:space="preserve"> </w:t>
      </w:r>
      <w:r>
        <w:t>earth because</w:t>
      </w:r>
      <w:r>
        <w:rPr>
          <w:spacing w:val="-9"/>
        </w:rPr>
        <w:t xml:space="preserve"> </w:t>
      </w:r>
      <w:r>
        <w:t>they</w:t>
      </w:r>
      <w:r>
        <w:rPr>
          <w:spacing w:val="-15"/>
        </w:rPr>
        <w:t xml:space="preserve"> </w:t>
      </w:r>
      <w:r>
        <w:t>can</w:t>
      </w:r>
      <w:r>
        <w:rPr>
          <w:spacing w:val="-12"/>
        </w:rPr>
        <w:t xml:space="preserve"> </w:t>
      </w:r>
      <w:r>
        <w:t>think,</w:t>
      </w:r>
      <w:r>
        <w:rPr>
          <w:spacing w:val="-6"/>
        </w:rPr>
        <w:t xml:space="preserve"> </w:t>
      </w:r>
      <w:r>
        <w:t>evaluate</w:t>
      </w:r>
      <w:r>
        <w:rPr>
          <w:spacing w:val="-8"/>
        </w:rPr>
        <w:t xml:space="preserve"> </w:t>
      </w:r>
      <w:r>
        <w:t>and</w:t>
      </w:r>
      <w:r>
        <w:rPr>
          <w:spacing w:val="-7"/>
        </w:rPr>
        <w:t xml:space="preserve"> </w:t>
      </w:r>
      <w:r>
        <w:t>solve</w:t>
      </w:r>
      <w:r>
        <w:rPr>
          <w:spacing w:val="-8"/>
        </w:rPr>
        <w:t xml:space="preserve"> </w:t>
      </w:r>
      <w:r>
        <w:t>complex</w:t>
      </w:r>
      <w:r>
        <w:rPr>
          <w:spacing w:val="-12"/>
        </w:rPr>
        <w:t xml:space="preserve"> </w:t>
      </w:r>
      <w:r>
        <w:t>problems.</w:t>
      </w:r>
      <w:r>
        <w:rPr>
          <w:spacing w:val="-6"/>
        </w:rPr>
        <w:t xml:space="preserve"> </w:t>
      </w:r>
      <w:r>
        <w:t>On</w:t>
      </w:r>
      <w:r>
        <w:rPr>
          <w:spacing w:val="-12"/>
        </w:rPr>
        <w:t xml:space="preserve"> </w:t>
      </w:r>
      <w:r>
        <w:t>the</w:t>
      </w:r>
      <w:r>
        <w:rPr>
          <w:spacing w:val="-8"/>
        </w:rPr>
        <w:t xml:space="preserve"> </w:t>
      </w:r>
      <w:r>
        <w:t>other</w:t>
      </w:r>
      <w:r>
        <w:rPr>
          <w:spacing w:val="-6"/>
        </w:rPr>
        <w:t xml:space="preserve"> </w:t>
      </w:r>
      <w:r>
        <w:t>side,</w:t>
      </w:r>
      <w:r>
        <w:rPr>
          <w:spacing w:val="-6"/>
        </w:rPr>
        <w:t xml:space="preserve"> </w:t>
      </w:r>
      <w:r>
        <w:t>AI</w:t>
      </w:r>
      <w:r>
        <w:rPr>
          <w:spacing w:val="79"/>
        </w:rPr>
        <w:t xml:space="preserve"> </w:t>
      </w:r>
      <w:r>
        <w:t>is still</w:t>
      </w:r>
      <w:r>
        <w:rPr>
          <w:spacing w:val="-12"/>
        </w:rPr>
        <w:t xml:space="preserve"> </w:t>
      </w:r>
      <w:r>
        <w:t>in</w:t>
      </w:r>
      <w:r>
        <w:rPr>
          <w:spacing w:val="-4"/>
        </w:rPr>
        <w:t xml:space="preserve"> </w:t>
      </w:r>
      <w:r>
        <w:t>its</w:t>
      </w:r>
      <w:r>
        <w:rPr>
          <w:spacing w:val="-6"/>
        </w:rPr>
        <w:t xml:space="preserve"> </w:t>
      </w:r>
      <w:r>
        <w:t>initial</w:t>
      </w:r>
      <w:r>
        <w:rPr>
          <w:spacing w:val="-12"/>
        </w:rPr>
        <w:t xml:space="preserve"> </w:t>
      </w:r>
      <w:r>
        <w:t>stage</w:t>
      </w:r>
      <w:r>
        <w:rPr>
          <w:spacing w:val="-7"/>
        </w:rPr>
        <w:t xml:space="preserve"> </w:t>
      </w:r>
      <w:r>
        <w:t>and</w:t>
      </w:r>
      <w:r>
        <w:rPr>
          <w:spacing w:val="-9"/>
        </w:rPr>
        <w:t xml:space="preserve"> </w:t>
      </w:r>
      <w:r>
        <w:t>haven’t</w:t>
      </w:r>
      <w:r>
        <w:rPr>
          <w:spacing w:val="-4"/>
        </w:rPr>
        <w:t xml:space="preserve"> </w:t>
      </w:r>
      <w:r>
        <w:t>surpassed</w:t>
      </w:r>
      <w:r>
        <w:rPr>
          <w:spacing w:val="-9"/>
        </w:rPr>
        <w:t xml:space="preserve"> </w:t>
      </w:r>
      <w:r>
        <w:t>human</w:t>
      </w:r>
      <w:r>
        <w:rPr>
          <w:spacing w:val="-9"/>
        </w:rPr>
        <w:t xml:space="preserve"> </w:t>
      </w:r>
      <w:r>
        <w:t>intelligence</w:t>
      </w:r>
      <w:r>
        <w:rPr>
          <w:spacing w:val="-5"/>
        </w:rPr>
        <w:t xml:space="preserve"> </w:t>
      </w:r>
      <w:r>
        <w:t>in</w:t>
      </w:r>
      <w:r>
        <w:rPr>
          <w:spacing w:val="-9"/>
        </w:rPr>
        <w:t xml:space="preserve"> </w:t>
      </w:r>
      <w:r>
        <w:t>many</w:t>
      </w:r>
      <w:r>
        <w:rPr>
          <w:spacing w:val="-13"/>
        </w:rPr>
        <w:t xml:space="preserve"> </w:t>
      </w:r>
      <w:r>
        <w:t>aspects.</w:t>
      </w:r>
      <w:r>
        <w:rPr>
          <w:spacing w:val="-11"/>
        </w:rPr>
        <w:t xml:space="preserve"> </w:t>
      </w:r>
      <w:r>
        <w:t>Then the question is</w:t>
      </w:r>
      <w:r>
        <w:rPr>
          <w:spacing w:val="-2"/>
        </w:rPr>
        <w:t xml:space="preserve"> </w:t>
      </w:r>
      <w:r>
        <w:t>that what is</w:t>
      </w:r>
      <w:r>
        <w:rPr>
          <w:spacing w:val="-2"/>
        </w:rPr>
        <w:t xml:space="preserve"> </w:t>
      </w:r>
      <w:r>
        <w:t>the need to make machine learn?</w:t>
      </w:r>
      <w:r>
        <w:rPr>
          <w:spacing w:val="-5"/>
        </w:rPr>
        <w:t xml:space="preserve"> </w:t>
      </w:r>
      <w:r>
        <w:t>The most suitable reason for doing this is, “to make decisions, based on data, with efficiency and scale”.</w:t>
      </w:r>
    </w:p>
    <w:p>
      <w:pPr>
        <w:pStyle w:val="8"/>
        <w:spacing w:before="144" w:line="360" w:lineRule="auto"/>
        <w:ind w:left="1263" w:right="901"/>
        <w:jc w:val="both"/>
      </w:pPr>
      <w:r>
        <w:t>Lately, organizations are investing heavily in newer technologies like Artificial Intelligence, Machine Learning and Deep Learning to get the key information from data</w:t>
      </w:r>
      <w:r>
        <w:rPr>
          <w:spacing w:val="-15"/>
        </w:rPr>
        <w:t xml:space="preserve"> </w:t>
      </w:r>
      <w:r>
        <w:t>to</w:t>
      </w:r>
      <w:r>
        <w:rPr>
          <w:spacing w:val="-15"/>
        </w:rPr>
        <w:t xml:space="preserve"> </w:t>
      </w:r>
      <w:r>
        <w:t>perform</w:t>
      </w:r>
      <w:r>
        <w:rPr>
          <w:spacing w:val="-15"/>
        </w:rPr>
        <w:t xml:space="preserve"> </w:t>
      </w:r>
      <w:r>
        <w:t>several</w:t>
      </w:r>
      <w:r>
        <w:rPr>
          <w:spacing w:val="-15"/>
        </w:rPr>
        <w:t xml:space="preserve"> </w:t>
      </w:r>
      <w:r>
        <w:t>real-world</w:t>
      </w:r>
      <w:r>
        <w:rPr>
          <w:spacing w:val="-13"/>
        </w:rPr>
        <w:t xml:space="preserve"> </w:t>
      </w:r>
      <w:r>
        <w:t>tasks</w:t>
      </w:r>
      <w:r>
        <w:rPr>
          <w:spacing w:val="-13"/>
        </w:rPr>
        <w:t xml:space="preserve"> </w:t>
      </w:r>
      <w:r>
        <w:t>and</w:t>
      </w:r>
      <w:r>
        <w:rPr>
          <w:spacing w:val="-11"/>
        </w:rPr>
        <w:t xml:space="preserve"> </w:t>
      </w:r>
      <w:r>
        <w:t>solve</w:t>
      </w:r>
      <w:r>
        <w:rPr>
          <w:spacing w:val="-12"/>
        </w:rPr>
        <w:t xml:space="preserve"> </w:t>
      </w:r>
      <w:r>
        <w:t>problems.</w:t>
      </w:r>
      <w:r>
        <w:rPr>
          <w:spacing w:val="-9"/>
        </w:rPr>
        <w:t xml:space="preserve"> </w:t>
      </w:r>
      <w:r>
        <w:t>We</w:t>
      </w:r>
      <w:r>
        <w:rPr>
          <w:spacing w:val="-12"/>
        </w:rPr>
        <w:t xml:space="preserve"> </w:t>
      </w:r>
      <w:r>
        <w:t>can</w:t>
      </w:r>
      <w:r>
        <w:rPr>
          <w:spacing w:val="-15"/>
        </w:rPr>
        <w:t xml:space="preserve"> </w:t>
      </w:r>
      <w:r>
        <w:t>call</w:t>
      </w:r>
      <w:r>
        <w:rPr>
          <w:spacing w:val="-10"/>
        </w:rPr>
        <w:t xml:space="preserve"> </w:t>
      </w:r>
      <w:r>
        <w:t>it</w:t>
      </w:r>
      <w:r>
        <w:rPr>
          <w:spacing w:val="-6"/>
        </w:rPr>
        <w:t xml:space="preserve"> </w:t>
      </w:r>
      <w:r>
        <w:t>data-</w:t>
      </w:r>
      <w:r>
        <w:rPr>
          <w:spacing w:val="-14"/>
        </w:rPr>
        <w:t xml:space="preserve"> </w:t>
      </w:r>
      <w:r>
        <w:t>driven decisions taken by machines, particularly</w:t>
      </w:r>
      <w:r>
        <w:rPr>
          <w:spacing w:val="-2"/>
        </w:rPr>
        <w:t xml:space="preserve"> </w:t>
      </w:r>
      <w:r>
        <w:t>to automate the process. These data- driven decisions can be used, instead of</w:t>
      </w:r>
      <w:r>
        <w:rPr>
          <w:spacing w:val="-1"/>
        </w:rPr>
        <w:t xml:space="preserve"> </w:t>
      </w:r>
      <w:r>
        <w:t>using programing logic, in the problems that cannot be</w:t>
      </w:r>
      <w:r>
        <w:rPr>
          <w:spacing w:val="-15"/>
        </w:rPr>
        <w:t xml:space="preserve"> </w:t>
      </w:r>
      <w:r>
        <w:t>programmed</w:t>
      </w:r>
      <w:r>
        <w:rPr>
          <w:spacing w:val="-10"/>
        </w:rPr>
        <w:t xml:space="preserve"> </w:t>
      </w:r>
      <w:r>
        <w:t>inherently.</w:t>
      </w:r>
      <w:r>
        <w:rPr>
          <w:spacing w:val="-12"/>
        </w:rPr>
        <w:t xml:space="preserve"> </w:t>
      </w:r>
      <w:r>
        <w:t>The</w:t>
      </w:r>
      <w:r>
        <w:rPr>
          <w:spacing w:val="-11"/>
        </w:rPr>
        <w:t xml:space="preserve"> </w:t>
      </w:r>
      <w:r>
        <w:t>fact</w:t>
      </w:r>
      <w:r>
        <w:rPr>
          <w:spacing w:val="-10"/>
        </w:rPr>
        <w:t xml:space="preserve"> </w:t>
      </w:r>
      <w:r>
        <w:t>is</w:t>
      </w:r>
      <w:r>
        <w:rPr>
          <w:spacing w:val="-15"/>
        </w:rPr>
        <w:t xml:space="preserve"> </w:t>
      </w:r>
      <w:r>
        <w:t>that</w:t>
      </w:r>
      <w:r>
        <w:rPr>
          <w:spacing w:val="-10"/>
        </w:rPr>
        <w:t xml:space="preserve"> </w:t>
      </w:r>
      <w:r>
        <w:t>we</w:t>
      </w:r>
      <w:r>
        <w:rPr>
          <w:spacing w:val="-15"/>
        </w:rPr>
        <w:t xml:space="preserve"> </w:t>
      </w:r>
      <w:r>
        <w:t>can’t</w:t>
      </w:r>
      <w:r>
        <w:rPr>
          <w:spacing w:val="-10"/>
        </w:rPr>
        <w:t xml:space="preserve"> </w:t>
      </w:r>
      <w:r>
        <w:t>do</w:t>
      </w:r>
      <w:r>
        <w:rPr>
          <w:spacing w:val="-14"/>
        </w:rPr>
        <w:t xml:space="preserve"> </w:t>
      </w:r>
      <w:r>
        <w:t>without</w:t>
      </w:r>
      <w:r>
        <w:rPr>
          <w:spacing w:val="-13"/>
        </w:rPr>
        <w:t xml:space="preserve"> </w:t>
      </w:r>
      <w:r>
        <w:t>human</w:t>
      </w:r>
      <w:r>
        <w:rPr>
          <w:spacing w:val="-14"/>
        </w:rPr>
        <w:t xml:space="preserve"> </w:t>
      </w:r>
      <w:r>
        <w:t>intelligence,</w:t>
      </w:r>
      <w:r>
        <w:rPr>
          <w:spacing w:val="-12"/>
        </w:rPr>
        <w:t xml:space="preserve"> </w:t>
      </w:r>
      <w:r>
        <w:t>but other aspect is</w:t>
      </w:r>
      <w:r>
        <w:rPr>
          <w:spacing w:val="-1"/>
        </w:rPr>
        <w:t xml:space="preserve"> </w:t>
      </w:r>
      <w:r>
        <w:t>that we</w:t>
      </w:r>
      <w:r>
        <w:rPr>
          <w:spacing w:val="-5"/>
        </w:rPr>
        <w:t xml:space="preserve"> </w:t>
      </w:r>
      <w:r>
        <w:t>all need to solve real-world problems</w:t>
      </w:r>
      <w:r>
        <w:rPr>
          <w:spacing w:val="-1"/>
        </w:rPr>
        <w:t xml:space="preserve"> </w:t>
      </w:r>
      <w:r>
        <w:t>with</w:t>
      </w:r>
      <w:r>
        <w:rPr>
          <w:spacing w:val="-3"/>
        </w:rPr>
        <w:t xml:space="preserve"> </w:t>
      </w:r>
      <w:r>
        <w:t>efficiency</w:t>
      </w:r>
      <w:r>
        <w:rPr>
          <w:spacing w:val="-3"/>
        </w:rPr>
        <w:t xml:space="preserve"> </w:t>
      </w:r>
      <w:r>
        <w:t>at a huge scale. That is why the need for machine learning arises.</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4"/>
        <w:spacing w:before="75"/>
      </w:pPr>
      <w:r>
        <w:t>Challenges</w:t>
      </w:r>
      <w:r>
        <w:rPr>
          <w:spacing w:val="-18"/>
        </w:rPr>
        <w:t xml:space="preserve"> </w:t>
      </w:r>
      <w:r>
        <w:t>in</w:t>
      </w:r>
      <w:r>
        <w:rPr>
          <w:spacing w:val="-17"/>
        </w:rPr>
        <w:t xml:space="preserve"> </w:t>
      </w:r>
      <w:r>
        <w:t>Machines</w:t>
      </w:r>
      <w:r>
        <w:rPr>
          <w:spacing w:val="-17"/>
        </w:rPr>
        <w:t xml:space="preserve"> </w:t>
      </w:r>
      <w:r>
        <w:t>Learning</w:t>
      </w:r>
      <w:r>
        <w:rPr>
          <w:spacing w:val="-13"/>
        </w:rPr>
        <w:t xml:space="preserve"> </w:t>
      </w:r>
      <w:r>
        <w:rPr>
          <w:spacing w:val="-5"/>
        </w:rPr>
        <w:t>:-</w:t>
      </w:r>
    </w:p>
    <w:p>
      <w:pPr>
        <w:pStyle w:val="8"/>
        <w:spacing w:before="277" w:line="360" w:lineRule="auto"/>
        <w:ind w:left="1263" w:right="911"/>
        <w:jc w:val="both"/>
      </w:pPr>
      <w:r>
        <w:t>While Machine Learning is rapidly evolving, making significant strides with cybersecurity</w:t>
      </w:r>
      <w:r>
        <w:rPr>
          <w:spacing w:val="-15"/>
        </w:rPr>
        <w:t xml:space="preserve"> </w:t>
      </w:r>
      <w:r>
        <w:t>and</w:t>
      </w:r>
      <w:r>
        <w:rPr>
          <w:spacing w:val="-7"/>
        </w:rPr>
        <w:t xml:space="preserve"> </w:t>
      </w:r>
      <w:r>
        <w:t>autonomous</w:t>
      </w:r>
      <w:r>
        <w:rPr>
          <w:spacing w:val="-9"/>
        </w:rPr>
        <w:t xml:space="preserve"> </w:t>
      </w:r>
      <w:r>
        <w:t>cars,</w:t>
      </w:r>
      <w:r>
        <w:rPr>
          <w:spacing w:val="-5"/>
        </w:rPr>
        <w:t xml:space="preserve"> </w:t>
      </w:r>
      <w:r>
        <w:t>this</w:t>
      </w:r>
      <w:r>
        <w:rPr>
          <w:spacing w:val="-9"/>
        </w:rPr>
        <w:t xml:space="preserve"> </w:t>
      </w:r>
      <w:r>
        <w:t>segment</w:t>
      </w:r>
      <w:r>
        <w:rPr>
          <w:spacing w:val="-7"/>
        </w:rPr>
        <w:t xml:space="preserve"> </w:t>
      </w:r>
      <w:r>
        <w:t>of</w:t>
      </w:r>
      <w:r>
        <w:rPr>
          <w:spacing w:val="-10"/>
        </w:rPr>
        <w:t xml:space="preserve"> </w:t>
      </w:r>
      <w:r>
        <w:t>AI</w:t>
      </w:r>
      <w:r>
        <w:rPr>
          <w:spacing w:val="-5"/>
        </w:rPr>
        <w:t xml:space="preserve"> </w:t>
      </w:r>
      <w:r>
        <w:t>as</w:t>
      </w:r>
      <w:r>
        <w:rPr>
          <w:spacing w:val="-9"/>
        </w:rPr>
        <w:t xml:space="preserve"> </w:t>
      </w:r>
      <w:r>
        <w:t>whole</w:t>
      </w:r>
      <w:r>
        <w:rPr>
          <w:spacing w:val="-8"/>
        </w:rPr>
        <w:t xml:space="preserve"> </w:t>
      </w:r>
      <w:r>
        <w:t>still</w:t>
      </w:r>
      <w:r>
        <w:rPr>
          <w:spacing w:val="-6"/>
        </w:rPr>
        <w:t xml:space="preserve"> </w:t>
      </w:r>
      <w:r>
        <w:t>has</w:t>
      </w:r>
      <w:r>
        <w:rPr>
          <w:spacing w:val="-9"/>
        </w:rPr>
        <w:t xml:space="preserve"> </w:t>
      </w:r>
      <w:r>
        <w:t>a</w:t>
      </w:r>
      <w:r>
        <w:rPr>
          <w:spacing w:val="-3"/>
        </w:rPr>
        <w:t xml:space="preserve"> </w:t>
      </w:r>
      <w:r>
        <w:t>long</w:t>
      </w:r>
      <w:r>
        <w:rPr>
          <w:spacing w:val="-7"/>
        </w:rPr>
        <w:t xml:space="preserve"> </w:t>
      </w:r>
      <w:r>
        <w:t>way</w:t>
      </w:r>
      <w:r>
        <w:rPr>
          <w:spacing w:val="-15"/>
        </w:rPr>
        <w:t xml:space="preserve"> </w:t>
      </w:r>
      <w:r>
        <w:t>to go.</w:t>
      </w:r>
      <w:r>
        <w:rPr>
          <w:spacing w:val="-11"/>
        </w:rPr>
        <w:t xml:space="preserve"> </w:t>
      </w:r>
      <w:r>
        <w:t>The</w:t>
      </w:r>
      <w:r>
        <w:rPr>
          <w:spacing w:val="-9"/>
        </w:rPr>
        <w:t xml:space="preserve"> </w:t>
      </w:r>
      <w:r>
        <w:t>reason</w:t>
      </w:r>
      <w:r>
        <w:rPr>
          <w:spacing w:val="-12"/>
        </w:rPr>
        <w:t xml:space="preserve"> </w:t>
      </w:r>
      <w:r>
        <w:t>behind</w:t>
      </w:r>
      <w:r>
        <w:rPr>
          <w:spacing w:val="-3"/>
        </w:rPr>
        <w:t xml:space="preserve"> </w:t>
      </w:r>
      <w:r>
        <w:t>is</w:t>
      </w:r>
      <w:r>
        <w:rPr>
          <w:spacing w:val="-10"/>
        </w:rPr>
        <w:t xml:space="preserve"> </w:t>
      </w:r>
      <w:r>
        <w:t>that</w:t>
      </w:r>
      <w:r>
        <w:rPr>
          <w:spacing w:val="-7"/>
        </w:rPr>
        <w:t xml:space="preserve"> </w:t>
      </w:r>
      <w:r>
        <w:t>ML</w:t>
      </w:r>
      <w:r>
        <w:rPr>
          <w:spacing w:val="-11"/>
        </w:rPr>
        <w:t xml:space="preserve"> </w:t>
      </w:r>
      <w:r>
        <w:t>has</w:t>
      </w:r>
      <w:r>
        <w:rPr>
          <w:spacing w:val="-5"/>
        </w:rPr>
        <w:t xml:space="preserve"> </w:t>
      </w:r>
      <w:r>
        <w:t>not</w:t>
      </w:r>
      <w:r>
        <w:rPr>
          <w:spacing w:val="-7"/>
        </w:rPr>
        <w:t xml:space="preserve"> </w:t>
      </w:r>
      <w:r>
        <w:t>been</w:t>
      </w:r>
      <w:r>
        <w:rPr>
          <w:spacing w:val="-12"/>
        </w:rPr>
        <w:t xml:space="preserve"> </w:t>
      </w:r>
      <w:r>
        <w:t>able</w:t>
      </w:r>
      <w:r>
        <w:rPr>
          <w:spacing w:val="-9"/>
        </w:rPr>
        <w:t xml:space="preserve"> </w:t>
      </w:r>
      <w:r>
        <w:t>to</w:t>
      </w:r>
      <w:r>
        <w:rPr>
          <w:spacing w:val="-12"/>
        </w:rPr>
        <w:t xml:space="preserve"> </w:t>
      </w:r>
      <w:r>
        <w:t>overcome</w:t>
      </w:r>
      <w:r>
        <w:rPr>
          <w:spacing w:val="-4"/>
        </w:rPr>
        <w:t xml:space="preserve"> </w:t>
      </w:r>
      <w:r>
        <w:t>number</w:t>
      </w:r>
      <w:r>
        <w:rPr>
          <w:spacing w:val="-6"/>
        </w:rPr>
        <w:t xml:space="preserve"> </w:t>
      </w:r>
      <w:r>
        <w:t>of</w:t>
      </w:r>
      <w:r>
        <w:rPr>
          <w:spacing w:val="-15"/>
        </w:rPr>
        <w:t xml:space="preserve"> </w:t>
      </w:r>
      <w:r>
        <w:t>challenges. The challenges that ML is facing currently are −</w:t>
      </w:r>
    </w:p>
    <w:p>
      <w:pPr>
        <w:pStyle w:val="8"/>
        <w:spacing w:before="144" w:line="362" w:lineRule="auto"/>
        <w:ind w:left="1263" w:right="906"/>
        <w:jc w:val="both"/>
      </w:pPr>
      <w:r>
        <w:rPr>
          <w:b/>
        </w:rPr>
        <w:t xml:space="preserve">Quality of data </w:t>
      </w:r>
      <w:r>
        <w:t>− Having good-quality data for ML algorithms is one of the biggest challenges.</w:t>
      </w:r>
      <w:r>
        <w:rPr>
          <w:spacing w:val="-7"/>
        </w:rPr>
        <w:t xml:space="preserve"> </w:t>
      </w:r>
      <w:r>
        <w:t>Use</w:t>
      </w:r>
      <w:r>
        <w:rPr>
          <w:spacing w:val="-9"/>
        </w:rPr>
        <w:t xml:space="preserve"> </w:t>
      </w:r>
      <w:r>
        <w:t>of</w:t>
      </w:r>
      <w:r>
        <w:rPr>
          <w:spacing w:val="-15"/>
        </w:rPr>
        <w:t xml:space="preserve"> </w:t>
      </w:r>
      <w:r>
        <w:t>low-quality</w:t>
      </w:r>
      <w:r>
        <w:rPr>
          <w:spacing w:val="-15"/>
        </w:rPr>
        <w:t xml:space="preserve"> </w:t>
      </w:r>
      <w:r>
        <w:t>data</w:t>
      </w:r>
      <w:r>
        <w:rPr>
          <w:spacing w:val="-9"/>
        </w:rPr>
        <w:t xml:space="preserve"> </w:t>
      </w:r>
      <w:r>
        <w:t>leads</w:t>
      </w:r>
      <w:r>
        <w:rPr>
          <w:spacing w:val="-10"/>
        </w:rPr>
        <w:t xml:space="preserve"> </w:t>
      </w:r>
      <w:r>
        <w:t>to</w:t>
      </w:r>
      <w:r>
        <w:rPr>
          <w:spacing w:val="-8"/>
        </w:rPr>
        <w:t xml:space="preserve"> </w:t>
      </w:r>
      <w:r>
        <w:t>the</w:t>
      </w:r>
      <w:r>
        <w:rPr>
          <w:spacing w:val="-9"/>
        </w:rPr>
        <w:t xml:space="preserve"> </w:t>
      </w:r>
      <w:r>
        <w:t>problems</w:t>
      </w:r>
      <w:r>
        <w:rPr>
          <w:spacing w:val="-10"/>
        </w:rPr>
        <w:t xml:space="preserve"> </w:t>
      </w:r>
      <w:r>
        <w:t>related</w:t>
      </w:r>
      <w:r>
        <w:rPr>
          <w:spacing w:val="-13"/>
        </w:rPr>
        <w:t xml:space="preserve"> </w:t>
      </w:r>
      <w:r>
        <w:t>to</w:t>
      </w:r>
      <w:r>
        <w:rPr>
          <w:spacing w:val="-7"/>
        </w:rPr>
        <w:t xml:space="preserve"> </w:t>
      </w:r>
      <w:r>
        <w:t>data</w:t>
      </w:r>
      <w:r>
        <w:rPr>
          <w:spacing w:val="27"/>
        </w:rPr>
        <w:t xml:space="preserve"> </w:t>
      </w:r>
      <w:r>
        <w:t>preprocessing and feature extraction.</w:t>
      </w:r>
    </w:p>
    <w:p>
      <w:pPr>
        <w:pStyle w:val="8"/>
        <w:spacing w:before="138" w:line="360" w:lineRule="auto"/>
        <w:ind w:left="1263" w:right="902"/>
        <w:jc w:val="both"/>
      </w:pPr>
      <w:r>
        <w:rPr>
          <w:b/>
        </w:rPr>
        <w:t>Time-Consuming task</w:t>
      </w:r>
      <w:r>
        <w:rPr>
          <w:b/>
          <w:spacing w:val="-1"/>
        </w:rPr>
        <w:t xml:space="preserve"> </w:t>
      </w:r>
      <w:r>
        <w:t>− Another challenge faced by</w:t>
      </w:r>
      <w:r>
        <w:rPr>
          <w:spacing w:val="-5"/>
        </w:rPr>
        <w:t xml:space="preserve"> </w:t>
      </w:r>
      <w:r>
        <w:t>ML models is the consumption of time especially for data acquisition, feature extraction and retrieval.</w:t>
      </w:r>
    </w:p>
    <w:p>
      <w:pPr>
        <w:spacing w:before="142" w:line="360" w:lineRule="auto"/>
        <w:ind w:left="1263" w:right="905" w:firstLine="0"/>
        <w:jc w:val="both"/>
        <w:rPr>
          <w:sz w:val="24"/>
        </w:rPr>
      </w:pPr>
      <w:r>
        <w:rPr>
          <w:b/>
          <w:sz w:val="24"/>
        </w:rPr>
        <w:t>Lack</w:t>
      </w:r>
      <w:r>
        <w:rPr>
          <w:b/>
          <w:spacing w:val="-15"/>
          <w:sz w:val="24"/>
        </w:rPr>
        <w:t xml:space="preserve"> </w:t>
      </w:r>
      <w:r>
        <w:rPr>
          <w:b/>
          <w:sz w:val="24"/>
        </w:rPr>
        <w:t>of</w:t>
      </w:r>
      <w:r>
        <w:rPr>
          <w:b/>
          <w:spacing w:val="-14"/>
          <w:sz w:val="24"/>
        </w:rPr>
        <w:t xml:space="preserve"> </w:t>
      </w:r>
      <w:r>
        <w:rPr>
          <w:b/>
          <w:sz w:val="24"/>
        </w:rPr>
        <w:t>specialist</w:t>
      </w:r>
      <w:r>
        <w:rPr>
          <w:b/>
          <w:spacing w:val="-10"/>
          <w:sz w:val="24"/>
        </w:rPr>
        <w:t xml:space="preserve"> </w:t>
      </w:r>
      <w:r>
        <w:rPr>
          <w:b/>
          <w:sz w:val="24"/>
        </w:rPr>
        <w:t>persons</w:t>
      </w:r>
      <w:r>
        <w:rPr>
          <w:b/>
          <w:spacing w:val="-11"/>
          <w:sz w:val="24"/>
        </w:rPr>
        <w:t xml:space="preserve"> </w:t>
      </w:r>
      <w:r>
        <w:rPr>
          <w:sz w:val="24"/>
        </w:rPr>
        <w:t>−</w:t>
      </w:r>
      <w:r>
        <w:rPr>
          <w:spacing w:val="-8"/>
          <w:sz w:val="24"/>
        </w:rPr>
        <w:t xml:space="preserve"> </w:t>
      </w:r>
      <w:r>
        <w:rPr>
          <w:sz w:val="24"/>
        </w:rPr>
        <w:t>As</w:t>
      </w:r>
      <w:r>
        <w:rPr>
          <w:spacing w:val="-13"/>
          <w:sz w:val="24"/>
        </w:rPr>
        <w:t xml:space="preserve"> </w:t>
      </w:r>
      <w:r>
        <w:rPr>
          <w:sz w:val="24"/>
        </w:rPr>
        <w:t>ML</w:t>
      </w:r>
      <w:r>
        <w:rPr>
          <w:spacing w:val="-13"/>
          <w:sz w:val="24"/>
        </w:rPr>
        <w:t xml:space="preserve"> </w:t>
      </w:r>
      <w:r>
        <w:rPr>
          <w:sz w:val="24"/>
        </w:rPr>
        <w:t>technology</w:t>
      </w:r>
      <w:r>
        <w:rPr>
          <w:spacing w:val="-15"/>
          <w:sz w:val="24"/>
        </w:rPr>
        <w:t xml:space="preserve"> </w:t>
      </w:r>
      <w:r>
        <w:rPr>
          <w:sz w:val="24"/>
        </w:rPr>
        <w:t>is</w:t>
      </w:r>
      <w:r>
        <w:rPr>
          <w:spacing w:val="-13"/>
          <w:sz w:val="24"/>
        </w:rPr>
        <w:t xml:space="preserve"> </w:t>
      </w:r>
      <w:r>
        <w:rPr>
          <w:sz w:val="24"/>
        </w:rPr>
        <w:t>still</w:t>
      </w:r>
      <w:r>
        <w:rPr>
          <w:spacing w:val="-11"/>
          <w:sz w:val="24"/>
        </w:rPr>
        <w:t xml:space="preserve"> </w:t>
      </w:r>
      <w:r>
        <w:rPr>
          <w:sz w:val="24"/>
        </w:rPr>
        <w:t>in</w:t>
      </w:r>
      <w:r>
        <w:rPr>
          <w:spacing w:val="-12"/>
          <w:sz w:val="24"/>
        </w:rPr>
        <w:t xml:space="preserve"> </w:t>
      </w:r>
      <w:r>
        <w:rPr>
          <w:sz w:val="24"/>
        </w:rPr>
        <w:t>its</w:t>
      </w:r>
      <w:r>
        <w:rPr>
          <w:spacing w:val="-9"/>
          <w:sz w:val="24"/>
        </w:rPr>
        <w:t xml:space="preserve"> </w:t>
      </w:r>
      <w:r>
        <w:rPr>
          <w:sz w:val="24"/>
        </w:rPr>
        <w:t>infancy</w:t>
      </w:r>
      <w:r>
        <w:rPr>
          <w:spacing w:val="-15"/>
          <w:sz w:val="24"/>
        </w:rPr>
        <w:t xml:space="preserve"> </w:t>
      </w:r>
      <w:r>
        <w:rPr>
          <w:sz w:val="24"/>
        </w:rPr>
        <w:t>stage,</w:t>
      </w:r>
      <w:r>
        <w:rPr>
          <w:spacing w:val="-10"/>
          <w:sz w:val="24"/>
        </w:rPr>
        <w:t xml:space="preserve"> </w:t>
      </w:r>
      <w:r>
        <w:rPr>
          <w:sz w:val="24"/>
        </w:rPr>
        <w:t>availability of expert resources is a tough job.</w:t>
      </w:r>
    </w:p>
    <w:p>
      <w:pPr>
        <w:spacing w:before="147" w:line="360" w:lineRule="auto"/>
        <w:ind w:left="1263" w:right="900" w:firstLine="0"/>
        <w:jc w:val="both"/>
        <w:rPr>
          <w:sz w:val="24"/>
        </w:rPr>
      </w:pPr>
      <w:r>
        <w:rPr>
          <w:b/>
          <w:sz w:val="24"/>
        </w:rPr>
        <w:t xml:space="preserve">No clear objective for formulating business problems </w:t>
      </w:r>
      <w:r>
        <w:rPr>
          <w:sz w:val="24"/>
        </w:rPr>
        <w:t>− Having no clear objective and well-defined goal</w:t>
      </w:r>
      <w:r>
        <w:rPr>
          <w:spacing w:val="-3"/>
          <w:sz w:val="24"/>
        </w:rPr>
        <w:t xml:space="preserve"> </w:t>
      </w:r>
      <w:r>
        <w:rPr>
          <w:sz w:val="24"/>
        </w:rPr>
        <w:t>for business</w:t>
      </w:r>
      <w:r>
        <w:rPr>
          <w:spacing w:val="-1"/>
          <w:sz w:val="24"/>
        </w:rPr>
        <w:t xml:space="preserve"> </w:t>
      </w:r>
      <w:r>
        <w:rPr>
          <w:sz w:val="24"/>
        </w:rPr>
        <w:t>problems is another key</w:t>
      </w:r>
      <w:r>
        <w:rPr>
          <w:spacing w:val="-8"/>
          <w:sz w:val="24"/>
        </w:rPr>
        <w:t xml:space="preserve"> </w:t>
      </w:r>
      <w:r>
        <w:rPr>
          <w:sz w:val="24"/>
        </w:rPr>
        <w:t>challenge for ML because this technology is not that mature yet.</w:t>
      </w:r>
    </w:p>
    <w:p>
      <w:pPr>
        <w:spacing w:before="145" w:line="360" w:lineRule="auto"/>
        <w:ind w:left="1263" w:right="912" w:firstLine="0"/>
        <w:jc w:val="both"/>
        <w:rPr>
          <w:sz w:val="24"/>
        </w:rPr>
      </w:pPr>
      <w:r>
        <w:rPr>
          <w:b/>
          <w:sz w:val="24"/>
        </w:rPr>
        <w:t xml:space="preserve">Issue of overfitting &amp; underfitting </w:t>
      </w:r>
      <w:r>
        <w:rPr>
          <w:sz w:val="24"/>
        </w:rPr>
        <w:t>− If the model is overfitting or underfitting, it cannot be represented well for the problem.</w:t>
      </w:r>
    </w:p>
    <w:p>
      <w:pPr>
        <w:pStyle w:val="8"/>
        <w:spacing w:before="142" w:line="362" w:lineRule="auto"/>
        <w:ind w:left="1263" w:right="903"/>
        <w:jc w:val="both"/>
      </w:pPr>
      <w:r>
        <w:rPr>
          <w:b/>
        </w:rPr>
        <w:t>Curse</w:t>
      </w:r>
      <w:r>
        <w:rPr>
          <w:b/>
          <w:spacing w:val="-10"/>
        </w:rPr>
        <w:t xml:space="preserve"> </w:t>
      </w:r>
      <w:r>
        <w:rPr>
          <w:b/>
        </w:rPr>
        <w:t>of</w:t>
      </w:r>
      <w:r>
        <w:rPr>
          <w:b/>
          <w:spacing w:val="-11"/>
        </w:rPr>
        <w:t xml:space="preserve"> </w:t>
      </w:r>
      <w:r>
        <w:rPr>
          <w:b/>
        </w:rPr>
        <w:t>dimensionality</w:t>
      </w:r>
      <w:r>
        <w:rPr>
          <w:b/>
          <w:spacing w:val="-7"/>
        </w:rPr>
        <w:t xml:space="preserve"> </w:t>
      </w:r>
      <w:r>
        <w:t>−</w:t>
      </w:r>
      <w:r>
        <w:rPr>
          <w:spacing w:val="-10"/>
        </w:rPr>
        <w:t xml:space="preserve"> </w:t>
      </w:r>
      <w:r>
        <w:t>Another</w:t>
      </w:r>
      <w:r>
        <w:rPr>
          <w:spacing w:val="-7"/>
        </w:rPr>
        <w:t xml:space="preserve"> </w:t>
      </w:r>
      <w:r>
        <w:t>challenge</w:t>
      </w:r>
      <w:r>
        <w:rPr>
          <w:spacing w:val="-10"/>
        </w:rPr>
        <w:t xml:space="preserve"> </w:t>
      </w:r>
      <w:r>
        <w:t>ML</w:t>
      </w:r>
      <w:r>
        <w:rPr>
          <w:spacing w:val="-11"/>
        </w:rPr>
        <w:t xml:space="preserve"> </w:t>
      </w:r>
      <w:r>
        <w:t>model</w:t>
      </w:r>
      <w:r>
        <w:rPr>
          <w:spacing w:val="-12"/>
        </w:rPr>
        <w:t xml:space="preserve"> </w:t>
      </w:r>
      <w:r>
        <w:t>faces</w:t>
      </w:r>
      <w:r>
        <w:rPr>
          <w:spacing w:val="-7"/>
        </w:rPr>
        <w:t xml:space="preserve"> </w:t>
      </w:r>
      <w:r>
        <w:t>is</w:t>
      </w:r>
      <w:r>
        <w:rPr>
          <w:spacing w:val="-11"/>
        </w:rPr>
        <w:t xml:space="preserve"> </w:t>
      </w:r>
      <w:r>
        <w:t>too</w:t>
      </w:r>
      <w:r>
        <w:rPr>
          <w:spacing w:val="-8"/>
        </w:rPr>
        <w:t xml:space="preserve"> </w:t>
      </w:r>
      <w:r>
        <w:t>many</w:t>
      </w:r>
      <w:r>
        <w:rPr>
          <w:spacing w:val="-9"/>
        </w:rPr>
        <w:t xml:space="preserve"> </w:t>
      </w:r>
      <w:r>
        <w:t>features</w:t>
      </w:r>
      <w:r>
        <w:rPr>
          <w:spacing w:val="-15"/>
        </w:rPr>
        <w:t xml:space="preserve"> </w:t>
      </w:r>
      <w:r>
        <w:t>of data points. This can be a real hindrance.</w:t>
      </w:r>
    </w:p>
    <w:p>
      <w:pPr>
        <w:spacing w:before="141" w:line="360" w:lineRule="auto"/>
        <w:ind w:left="1263" w:right="905" w:firstLine="0"/>
        <w:jc w:val="both"/>
        <w:rPr>
          <w:sz w:val="24"/>
        </w:rPr>
      </w:pPr>
      <w:r>
        <w:rPr>
          <w:b/>
          <w:sz w:val="24"/>
        </w:rPr>
        <w:t>Difficulty</w:t>
      </w:r>
      <w:r>
        <w:rPr>
          <w:b/>
          <w:spacing w:val="-11"/>
          <w:sz w:val="24"/>
        </w:rPr>
        <w:t xml:space="preserve"> </w:t>
      </w:r>
      <w:r>
        <w:rPr>
          <w:b/>
          <w:sz w:val="24"/>
        </w:rPr>
        <w:t>in</w:t>
      </w:r>
      <w:r>
        <w:rPr>
          <w:b/>
          <w:spacing w:val="-8"/>
          <w:sz w:val="24"/>
        </w:rPr>
        <w:t xml:space="preserve"> </w:t>
      </w:r>
      <w:r>
        <w:rPr>
          <w:b/>
          <w:sz w:val="24"/>
        </w:rPr>
        <w:t>deployment</w:t>
      </w:r>
      <w:r>
        <w:rPr>
          <w:b/>
          <w:spacing w:val="-5"/>
          <w:sz w:val="24"/>
        </w:rPr>
        <w:t xml:space="preserve"> </w:t>
      </w:r>
      <w:r>
        <w:rPr>
          <w:sz w:val="24"/>
        </w:rPr>
        <w:t>−</w:t>
      </w:r>
      <w:r>
        <w:rPr>
          <w:spacing w:val="-10"/>
          <w:sz w:val="24"/>
        </w:rPr>
        <w:t xml:space="preserve"> </w:t>
      </w:r>
      <w:r>
        <w:rPr>
          <w:sz w:val="24"/>
        </w:rPr>
        <w:t>Complexity</w:t>
      </w:r>
      <w:r>
        <w:rPr>
          <w:spacing w:val="-15"/>
          <w:sz w:val="24"/>
        </w:rPr>
        <w:t xml:space="preserve"> </w:t>
      </w:r>
      <w:r>
        <w:rPr>
          <w:sz w:val="24"/>
        </w:rPr>
        <w:t>of</w:t>
      </w:r>
      <w:r>
        <w:rPr>
          <w:spacing w:val="-15"/>
          <w:sz w:val="24"/>
        </w:rPr>
        <w:t xml:space="preserve"> </w:t>
      </w:r>
      <w:r>
        <w:rPr>
          <w:sz w:val="24"/>
        </w:rPr>
        <w:t>the</w:t>
      </w:r>
      <w:r>
        <w:rPr>
          <w:spacing w:val="-10"/>
          <w:sz w:val="24"/>
        </w:rPr>
        <w:t xml:space="preserve"> </w:t>
      </w:r>
      <w:r>
        <w:rPr>
          <w:sz w:val="24"/>
        </w:rPr>
        <w:t>ML</w:t>
      </w:r>
      <w:r>
        <w:rPr>
          <w:spacing w:val="-7"/>
          <w:sz w:val="24"/>
        </w:rPr>
        <w:t xml:space="preserve"> </w:t>
      </w:r>
      <w:r>
        <w:rPr>
          <w:sz w:val="24"/>
        </w:rPr>
        <w:t>model</w:t>
      </w:r>
      <w:r>
        <w:rPr>
          <w:spacing w:val="-12"/>
          <w:sz w:val="24"/>
        </w:rPr>
        <w:t xml:space="preserve"> </w:t>
      </w:r>
      <w:r>
        <w:rPr>
          <w:sz w:val="24"/>
        </w:rPr>
        <w:t>makes</w:t>
      </w:r>
      <w:r>
        <w:rPr>
          <w:spacing w:val="-7"/>
          <w:sz w:val="24"/>
        </w:rPr>
        <w:t xml:space="preserve"> </w:t>
      </w:r>
      <w:r>
        <w:rPr>
          <w:sz w:val="24"/>
        </w:rPr>
        <w:t>it</w:t>
      </w:r>
      <w:r>
        <w:rPr>
          <w:spacing w:val="-4"/>
          <w:sz w:val="24"/>
        </w:rPr>
        <w:t xml:space="preserve"> </w:t>
      </w:r>
      <w:r>
        <w:rPr>
          <w:sz w:val="24"/>
        </w:rPr>
        <w:t>quite</w:t>
      </w:r>
      <w:r>
        <w:rPr>
          <w:spacing w:val="-10"/>
          <w:sz w:val="24"/>
        </w:rPr>
        <w:t xml:space="preserve"> </w:t>
      </w:r>
      <w:r>
        <w:rPr>
          <w:sz w:val="24"/>
        </w:rPr>
        <w:t>difficult</w:t>
      </w:r>
      <w:r>
        <w:rPr>
          <w:spacing w:val="-4"/>
          <w:sz w:val="24"/>
        </w:rPr>
        <w:t xml:space="preserve"> </w:t>
      </w:r>
      <w:r>
        <w:rPr>
          <w:sz w:val="24"/>
        </w:rPr>
        <w:t>to</w:t>
      </w:r>
      <w:r>
        <w:rPr>
          <w:spacing w:val="-4"/>
          <w:sz w:val="24"/>
        </w:rPr>
        <w:t xml:space="preserve"> </w:t>
      </w:r>
      <w:r>
        <w:rPr>
          <w:sz w:val="24"/>
        </w:rPr>
        <w:t>be deployed in real life.</w:t>
      </w:r>
    </w:p>
    <w:p>
      <w:pPr>
        <w:pStyle w:val="4"/>
        <w:spacing w:before="148"/>
      </w:pPr>
      <w:r>
        <w:t>Applications</w:t>
      </w:r>
      <w:r>
        <w:rPr>
          <w:spacing w:val="-15"/>
        </w:rPr>
        <w:t xml:space="preserve"> </w:t>
      </w:r>
      <w:r>
        <w:t>of</w:t>
      </w:r>
      <w:r>
        <w:rPr>
          <w:spacing w:val="-15"/>
        </w:rPr>
        <w:t xml:space="preserve"> </w:t>
      </w:r>
      <w:r>
        <w:t>Machines</w:t>
      </w:r>
      <w:r>
        <w:rPr>
          <w:spacing w:val="-17"/>
        </w:rPr>
        <w:t xml:space="preserve"> </w:t>
      </w:r>
      <w:r>
        <w:t>Learning</w:t>
      </w:r>
      <w:r>
        <w:rPr>
          <w:spacing w:val="-16"/>
        </w:rPr>
        <w:t xml:space="preserve"> </w:t>
      </w:r>
      <w:r>
        <w:rPr>
          <w:spacing w:val="-5"/>
        </w:rPr>
        <w:t>:-</w:t>
      </w:r>
    </w:p>
    <w:p>
      <w:pPr>
        <w:pStyle w:val="8"/>
        <w:spacing w:before="277" w:line="360" w:lineRule="auto"/>
        <w:ind w:left="1263" w:right="812"/>
        <w:jc w:val="both"/>
      </w:pPr>
      <w:r>
        <w:t>Machine</w:t>
      </w:r>
      <w:r>
        <w:rPr>
          <w:spacing w:val="-13"/>
        </w:rPr>
        <w:t xml:space="preserve"> </w:t>
      </w:r>
      <w:r>
        <w:t>Learning</w:t>
      </w:r>
      <w:r>
        <w:rPr>
          <w:spacing w:val="-5"/>
        </w:rPr>
        <w:t xml:space="preserve"> </w:t>
      </w:r>
      <w:r>
        <w:t>is</w:t>
      </w:r>
      <w:r>
        <w:rPr>
          <w:spacing w:val="-11"/>
        </w:rPr>
        <w:t xml:space="preserve"> </w:t>
      </w:r>
      <w:r>
        <w:t>the</w:t>
      </w:r>
      <w:r>
        <w:rPr>
          <w:spacing w:val="-5"/>
        </w:rPr>
        <w:t xml:space="preserve"> </w:t>
      </w:r>
      <w:r>
        <w:t>most</w:t>
      </w:r>
      <w:r>
        <w:rPr>
          <w:spacing w:val="-8"/>
        </w:rPr>
        <w:t xml:space="preserve"> </w:t>
      </w:r>
      <w:r>
        <w:t>rapidly</w:t>
      </w:r>
      <w:r>
        <w:rPr>
          <w:spacing w:val="-15"/>
        </w:rPr>
        <w:t xml:space="preserve"> </w:t>
      </w:r>
      <w:r>
        <w:t>growing</w:t>
      </w:r>
      <w:r>
        <w:rPr>
          <w:spacing w:val="-9"/>
        </w:rPr>
        <w:t xml:space="preserve"> </w:t>
      </w:r>
      <w:r>
        <w:t>technology</w:t>
      </w:r>
      <w:r>
        <w:rPr>
          <w:spacing w:val="-15"/>
        </w:rPr>
        <w:t xml:space="preserve"> </w:t>
      </w:r>
      <w:r>
        <w:t>and</w:t>
      </w:r>
      <w:r>
        <w:rPr>
          <w:spacing w:val="-9"/>
        </w:rPr>
        <w:t xml:space="preserve"> </w:t>
      </w:r>
      <w:r>
        <w:t>according</w:t>
      </w:r>
      <w:r>
        <w:rPr>
          <w:spacing w:val="-9"/>
        </w:rPr>
        <w:t xml:space="preserve"> </w:t>
      </w:r>
      <w:r>
        <w:t>to</w:t>
      </w:r>
      <w:r>
        <w:rPr>
          <w:spacing w:val="29"/>
        </w:rPr>
        <w:t xml:space="preserve"> </w:t>
      </w:r>
      <w:r>
        <w:t>researchers we are in the golden year of</w:t>
      </w:r>
      <w:r>
        <w:rPr>
          <w:spacing w:val="-1"/>
        </w:rPr>
        <w:t xml:space="preserve"> </w:t>
      </w:r>
      <w:r>
        <w:t>AI and ML. It is used to solve many</w:t>
      </w:r>
      <w:r>
        <w:rPr>
          <w:spacing w:val="-2"/>
        </w:rPr>
        <w:t xml:space="preserve"> </w:t>
      </w:r>
      <w:r>
        <w:t>real- world complex problems which cannot be solved with traditional approach. Following are some real- world applications of ML −</w:t>
      </w:r>
    </w:p>
    <w:p>
      <w:pPr>
        <w:pStyle w:val="8"/>
        <w:spacing w:before="3"/>
      </w:pPr>
    </w:p>
    <w:p>
      <w:pPr>
        <w:pStyle w:val="14"/>
        <w:numPr>
          <w:ilvl w:val="0"/>
          <w:numId w:val="15"/>
        </w:numPr>
        <w:tabs>
          <w:tab w:val="left" w:pos="1982"/>
        </w:tabs>
        <w:spacing w:before="0" w:after="0" w:line="240" w:lineRule="auto"/>
        <w:ind w:left="1982" w:right="0" w:hanging="239"/>
        <w:jc w:val="left"/>
        <w:rPr>
          <w:sz w:val="24"/>
        </w:rPr>
      </w:pPr>
      <w:r>
        <w:rPr>
          <w:sz w:val="24"/>
        </w:rPr>
        <w:t>Emotion</w:t>
      </w:r>
      <w:r>
        <w:rPr>
          <w:spacing w:val="-7"/>
          <w:sz w:val="24"/>
        </w:rPr>
        <w:t xml:space="preserve"> </w:t>
      </w:r>
      <w:r>
        <w:rPr>
          <w:spacing w:val="-2"/>
          <w:sz w:val="24"/>
        </w:rPr>
        <w:t>analysis</w:t>
      </w:r>
    </w:p>
    <w:p>
      <w:pPr>
        <w:pStyle w:val="14"/>
        <w:numPr>
          <w:ilvl w:val="0"/>
          <w:numId w:val="15"/>
        </w:numPr>
        <w:tabs>
          <w:tab w:val="left" w:pos="1982"/>
        </w:tabs>
        <w:spacing w:before="215" w:after="0" w:line="240" w:lineRule="auto"/>
        <w:ind w:left="1982" w:right="0" w:hanging="239"/>
        <w:jc w:val="left"/>
        <w:rPr>
          <w:sz w:val="24"/>
        </w:rPr>
      </w:pPr>
      <w:r>
        <w:rPr>
          <w:sz w:val="24"/>
        </w:rPr>
        <w:t>Sentiment</w:t>
      </w:r>
      <w:r>
        <w:rPr>
          <w:spacing w:val="-5"/>
          <w:sz w:val="24"/>
        </w:rPr>
        <w:t xml:space="preserve"> </w:t>
      </w:r>
      <w:r>
        <w:rPr>
          <w:spacing w:val="-2"/>
          <w:sz w:val="24"/>
        </w:rPr>
        <w:t>analysis</w:t>
      </w:r>
    </w:p>
    <w:p>
      <w:pPr>
        <w:pStyle w:val="14"/>
        <w:numPr>
          <w:ilvl w:val="0"/>
          <w:numId w:val="15"/>
        </w:numPr>
        <w:tabs>
          <w:tab w:val="left" w:pos="1982"/>
        </w:tabs>
        <w:spacing w:before="213" w:after="0" w:line="240" w:lineRule="auto"/>
        <w:ind w:left="1982" w:right="0" w:hanging="239"/>
        <w:jc w:val="left"/>
        <w:rPr>
          <w:sz w:val="24"/>
        </w:rPr>
      </w:pPr>
      <w:r>
        <w:rPr>
          <w:sz w:val="24"/>
        </w:rPr>
        <w:t>Error</w:t>
      </w:r>
      <w:r>
        <w:rPr>
          <w:spacing w:val="-5"/>
          <w:sz w:val="24"/>
        </w:rPr>
        <w:t xml:space="preserve"> </w:t>
      </w:r>
      <w:r>
        <w:rPr>
          <w:sz w:val="24"/>
        </w:rPr>
        <w:t>detection</w:t>
      </w:r>
      <w:r>
        <w:rPr>
          <w:spacing w:val="-5"/>
          <w:sz w:val="24"/>
        </w:rPr>
        <w:t xml:space="preserve"> </w:t>
      </w:r>
      <w:r>
        <w:rPr>
          <w:sz w:val="24"/>
        </w:rPr>
        <w:t>and</w:t>
      </w:r>
      <w:r>
        <w:rPr>
          <w:spacing w:val="-7"/>
          <w:sz w:val="24"/>
        </w:rPr>
        <w:t xml:space="preserve"> </w:t>
      </w:r>
      <w:r>
        <w:rPr>
          <w:spacing w:val="-2"/>
          <w:sz w:val="24"/>
        </w:rPr>
        <w:t>prevention</w:t>
      </w:r>
    </w:p>
    <w:p>
      <w:pPr>
        <w:spacing w:after="0" w:line="240" w:lineRule="auto"/>
        <w:jc w:val="left"/>
        <w:rPr>
          <w:sz w:val="24"/>
        </w:rPr>
        <w:sectPr>
          <w:pgSz w:w="11900" w:h="16838"/>
          <w:pgMar w:top="1338" w:right="743" w:bottom="278" w:left="720" w:header="720" w:footer="720" w:gutter="0"/>
          <w:pgNumType w:fmt="decimal"/>
          <w:cols w:space="0" w:num="1"/>
          <w:rtlGutter w:val="0"/>
          <w:docGrid w:linePitch="0" w:charSpace="0"/>
        </w:sectPr>
      </w:pPr>
    </w:p>
    <w:p>
      <w:pPr>
        <w:pStyle w:val="14"/>
        <w:numPr>
          <w:ilvl w:val="0"/>
          <w:numId w:val="15"/>
        </w:numPr>
        <w:tabs>
          <w:tab w:val="left" w:pos="1982"/>
        </w:tabs>
        <w:spacing w:before="74" w:after="0" w:line="240" w:lineRule="auto"/>
        <w:ind w:left="1982" w:right="0" w:hanging="239"/>
        <w:jc w:val="left"/>
        <w:rPr>
          <w:sz w:val="24"/>
        </w:rPr>
      </w:pPr>
      <w:r>
        <w:rPr>
          <w:sz w:val="24"/>
        </w:rPr>
        <w:t>Weather</w:t>
      </w:r>
      <w:r>
        <w:rPr>
          <w:spacing w:val="-6"/>
          <w:sz w:val="24"/>
        </w:rPr>
        <w:t xml:space="preserve"> </w:t>
      </w:r>
      <w:r>
        <w:rPr>
          <w:sz w:val="24"/>
        </w:rPr>
        <w:t>forecasting</w:t>
      </w:r>
      <w:r>
        <w:rPr>
          <w:spacing w:val="-7"/>
          <w:sz w:val="24"/>
        </w:rPr>
        <w:t xml:space="preserve"> </w:t>
      </w:r>
      <w:r>
        <w:rPr>
          <w:sz w:val="24"/>
        </w:rPr>
        <w:t>and</w:t>
      </w:r>
      <w:r>
        <w:rPr>
          <w:spacing w:val="-3"/>
          <w:sz w:val="24"/>
        </w:rPr>
        <w:t xml:space="preserve"> </w:t>
      </w:r>
      <w:r>
        <w:rPr>
          <w:spacing w:val="-2"/>
          <w:sz w:val="24"/>
        </w:rPr>
        <w:t>prediction</w:t>
      </w:r>
    </w:p>
    <w:p>
      <w:pPr>
        <w:pStyle w:val="14"/>
        <w:numPr>
          <w:ilvl w:val="0"/>
          <w:numId w:val="15"/>
        </w:numPr>
        <w:tabs>
          <w:tab w:val="left" w:pos="1982"/>
        </w:tabs>
        <w:spacing w:before="208" w:after="0" w:line="240" w:lineRule="auto"/>
        <w:ind w:left="1982" w:right="0" w:hanging="239"/>
        <w:jc w:val="left"/>
        <w:rPr>
          <w:sz w:val="24"/>
        </w:rPr>
      </w:pPr>
      <w:r>
        <w:rPr>
          <w:sz w:val="24"/>
        </w:rPr>
        <w:t>Stock</w:t>
      </w:r>
      <w:r>
        <w:rPr>
          <w:spacing w:val="-12"/>
          <w:sz w:val="24"/>
        </w:rPr>
        <w:t xml:space="preserve"> </w:t>
      </w:r>
      <w:r>
        <w:rPr>
          <w:sz w:val="24"/>
        </w:rPr>
        <w:t>market</w:t>
      </w:r>
      <w:r>
        <w:rPr>
          <w:spacing w:val="3"/>
          <w:sz w:val="24"/>
        </w:rPr>
        <w:t xml:space="preserve"> </w:t>
      </w:r>
      <w:r>
        <w:rPr>
          <w:sz w:val="24"/>
        </w:rPr>
        <w:t>analysis</w:t>
      </w:r>
      <w:r>
        <w:rPr>
          <w:spacing w:val="-9"/>
          <w:sz w:val="24"/>
        </w:rPr>
        <w:t xml:space="preserve"> </w:t>
      </w:r>
      <w:r>
        <w:rPr>
          <w:sz w:val="24"/>
        </w:rPr>
        <w:t>and</w:t>
      </w:r>
      <w:r>
        <w:rPr>
          <w:spacing w:val="2"/>
          <w:sz w:val="24"/>
        </w:rPr>
        <w:t xml:space="preserve"> </w:t>
      </w:r>
      <w:r>
        <w:rPr>
          <w:spacing w:val="-2"/>
          <w:sz w:val="24"/>
        </w:rPr>
        <w:t>forecasting</w:t>
      </w:r>
    </w:p>
    <w:p>
      <w:pPr>
        <w:pStyle w:val="14"/>
        <w:numPr>
          <w:ilvl w:val="0"/>
          <w:numId w:val="15"/>
        </w:numPr>
        <w:tabs>
          <w:tab w:val="left" w:pos="1982"/>
        </w:tabs>
        <w:spacing w:before="219" w:after="0" w:line="240" w:lineRule="auto"/>
        <w:ind w:left="1982" w:right="0" w:hanging="239"/>
        <w:jc w:val="left"/>
        <w:rPr>
          <w:sz w:val="24"/>
        </w:rPr>
      </w:pPr>
      <w:r>
        <w:rPr>
          <w:sz w:val="24"/>
        </w:rPr>
        <w:t>Speech</w:t>
      </w:r>
      <w:r>
        <w:rPr>
          <w:spacing w:val="-10"/>
          <w:sz w:val="24"/>
        </w:rPr>
        <w:t xml:space="preserve"> </w:t>
      </w:r>
      <w:r>
        <w:rPr>
          <w:spacing w:val="-2"/>
          <w:sz w:val="24"/>
        </w:rPr>
        <w:t>synthesis</w:t>
      </w:r>
    </w:p>
    <w:p>
      <w:pPr>
        <w:pStyle w:val="14"/>
        <w:numPr>
          <w:ilvl w:val="0"/>
          <w:numId w:val="15"/>
        </w:numPr>
        <w:tabs>
          <w:tab w:val="left" w:pos="1982"/>
        </w:tabs>
        <w:spacing w:before="214" w:after="0" w:line="240" w:lineRule="auto"/>
        <w:ind w:left="1982" w:right="0" w:hanging="239"/>
        <w:jc w:val="left"/>
        <w:rPr>
          <w:sz w:val="24"/>
        </w:rPr>
      </w:pPr>
      <w:r>
        <w:rPr>
          <w:sz w:val="24"/>
        </w:rPr>
        <w:t>Speech</w:t>
      </w:r>
      <w:r>
        <w:rPr>
          <w:spacing w:val="-10"/>
          <w:sz w:val="24"/>
        </w:rPr>
        <w:t xml:space="preserve"> </w:t>
      </w:r>
      <w:r>
        <w:rPr>
          <w:spacing w:val="-2"/>
          <w:sz w:val="24"/>
        </w:rPr>
        <w:t>recognition</w:t>
      </w:r>
    </w:p>
    <w:p>
      <w:pPr>
        <w:pStyle w:val="14"/>
        <w:numPr>
          <w:ilvl w:val="0"/>
          <w:numId w:val="15"/>
        </w:numPr>
        <w:tabs>
          <w:tab w:val="left" w:pos="1982"/>
        </w:tabs>
        <w:spacing w:before="209" w:after="0" w:line="240" w:lineRule="auto"/>
        <w:ind w:left="1982" w:right="0" w:hanging="239"/>
        <w:jc w:val="left"/>
        <w:rPr>
          <w:sz w:val="24"/>
        </w:rPr>
      </w:pPr>
      <w:r>
        <w:rPr>
          <w:sz w:val="24"/>
        </w:rPr>
        <w:t>Customer</w:t>
      </w:r>
      <w:r>
        <w:rPr>
          <w:spacing w:val="-7"/>
          <w:sz w:val="24"/>
        </w:rPr>
        <w:t xml:space="preserve"> </w:t>
      </w:r>
      <w:r>
        <w:rPr>
          <w:spacing w:val="-2"/>
          <w:sz w:val="24"/>
        </w:rPr>
        <w:t>segmentation</w:t>
      </w:r>
    </w:p>
    <w:p>
      <w:pPr>
        <w:pStyle w:val="14"/>
        <w:numPr>
          <w:ilvl w:val="0"/>
          <w:numId w:val="15"/>
        </w:numPr>
        <w:tabs>
          <w:tab w:val="left" w:pos="1982"/>
        </w:tabs>
        <w:spacing w:before="214" w:after="0" w:line="240" w:lineRule="auto"/>
        <w:ind w:left="1982" w:right="0" w:hanging="239"/>
        <w:jc w:val="left"/>
        <w:rPr>
          <w:sz w:val="24"/>
        </w:rPr>
      </w:pPr>
      <w:r>
        <w:rPr>
          <w:sz w:val="24"/>
        </w:rPr>
        <w:t>Object</w:t>
      </w:r>
      <w:r>
        <w:rPr>
          <w:spacing w:val="-4"/>
          <w:sz w:val="24"/>
        </w:rPr>
        <w:t xml:space="preserve"> </w:t>
      </w:r>
      <w:r>
        <w:rPr>
          <w:spacing w:val="-2"/>
          <w:sz w:val="24"/>
        </w:rPr>
        <w:t>recognition</w:t>
      </w:r>
    </w:p>
    <w:p>
      <w:pPr>
        <w:pStyle w:val="14"/>
        <w:numPr>
          <w:ilvl w:val="0"/>
          <w:numId w:val="15"/>
        </w:numPr>
        <w:tabs>
          <w:tab w:val="left" w:pos="1982"/>
        </w:tabs>
        <w:spacing w:before="214" w:after="0" w:line="240" w:lineRule="auto"/>
        <w:ind w:left="1982" w:right="0" w:hanging="239"/>
        <w:jc w:val="left"/>
        <w:rPr>
          <w:sz w:val="24"/>
        </w:rPr>
      </w:pPr>
      <w:r>
        <w:rPr>
          <w:sz w:val="24"/>
        </w:rPr>
        <w:t>Fraud</w:t>
      </w:r>
      <w:r>
        <w:rPr>
          <w:spacing w:val="-6"/>
          <w:sz w:val="24"/>
        </w:rPr>
        <w:t xml:space="preserve"> </w:t>
      </w:r>
      <w:r>
        <w:rPr>
          <w:spacing w:val="-2"/>
          <w:sz w:val="24"/>
        </w:rPr>
        <w:t>detection</w:t>
      </w:r>
    </w:p>
    <w:p>
      <w:pPr>
        <w:pStyle w:val="14"/>
        <w:numPr>
          <w:ilvl w:val="0"/>
          <w:numId w:val="15"/>
        </w:numPr>
        <w:tabs>
          <w:tab w:val="left" w:pos="1982"/>
        </w:tabs>
        <w:spacing w:before="213" w:after="0" w:line="240" w:lineRule="auto"/>
        <w:ind w:left="1982" w:right="0" w:hanging="239"/>
        <w:jc w:val="left"/>
        <w:rPr>
          <w:sz w:val="24"/>
        </w:rPr>
      </w:pPr>
      <w:r>
        <w:rPr>
          <w:sz w:val="24"/>
        </w:rPr>
        <w:t>Fraud</w:t>
      </w:r>
      <w:r>
        <w:rPr>
          <w:spacing w:val="-6"/>
          <w:sz w:val="24"/>
        </w:rPr>
        <w:t xml:space="preserve"> </w:t>
      </w:r>
      <w:r>
        <w:rPr>
          <w:spacing w:val="-2"/>
          <w:sz w:val="24"/>
        </w:rPr>
        <w:t>prevention</w:t>
      </w:r>
    </w:p>
    <w:p>
      <w:pPr>
        <w:pStyle w:val="14"/>
        <w:numPr>
          <w:ilvl w:val="0"/>
          <w:numId w:val="15"/>
        </w:numPr>
        <w:tabs>
          <w:tab w:val="left" w:pos="1982"/>
        </w:tabs>
        <w:spacing w:before="214" w:after="0" w:line="240" w:lineRule="auto"/>
        <w:ind w:left="1982" w:right="0" w:hanging="239"/>
        <w:jc w:val="left"/>
        <w:rPr>
          <w:sz w:val="24"/>
        </w:rPr>
      </w:pPr>
      <w:r>
        <w:rPr>
          <w:sz w:val="24"/>
        </w:rPr>
        <w:t>Recommendation</w:t>
      </w:r>
      <w:r>
        <w:rPr>
          <w:spacing w:val="-10"/>
          <w:sz w:val="24"/>
        </w:rPr>
        <w:t xml:space="preserve"> </w:t>
      </w:r>
      <w:r>
        <w:rPr>
          <w:sz w:val="24"/>
        </w:rPr>
        <w:t>of</w:t>
      </w:r>
      <w:r>
        <w:rPr>
          <w:spacing w:val="-8"/>
          <w:sz w:val="24"/>
        </w:rPr>
        <w:t xml:space="preserve"> </w:t>
      </w:r>
      <w:r>
        <w:rPr>
          <w:sz w:val="24"/>
        </w:rPr>
        <w:t>products</w:t>
      </w:r>
      <w:r>
        <w:rPr>
          <w:spacing w:val="-11"/>
          <w:sz w:val="24"/>
        </w:rPr>
        <w:t xml:space="preserve"> </w:t>
      </w:r>
      <w:r>
        <w:rPr>
          <w:sz w:val="24"/>
        </w:rPr>
        <w:t>to</w:t>
      </w:r>
      <w:r>
        <w:rPr>
          <w:spacing w:val="5"/>
          <w:sz w:val="24"/>
        </w:rPr>
        <w:t xml:space="preserve"> </w:t>
      </w:r>
      <w:r>
        <w:rPr>
          <w:sz w:val="24"/>
        </w:rPr>
        <w:t>customer</w:t>
      </w:r>
      <w:r>
        <w:rPr>
          <w:spacing w:val="6"/>
          <w:sz w:val="24"/>
        </w:rPr>
        <w:t xml:space="preserve"> </w:t>
      </w:r>
      <w:r>
        <w:rPr>
          <w:sz w:val="24"/>
        </w:rPr>
        <w:t>in</w:t>
      </w:r>
      <w:r>
        <w:rPr>
          <w:spacing w:val="-11"/>
          <w:sz w:val="24"/>
        </w:rPr>
        <w:t xml:space="preserve"> </w:t>
      </w:r>
      <w:r>
        <w:rPr>
          <w:sz w:val="24"/>
        </w:rPr>
        <w:t xml:space="preserve">online </w:t>
      </w:r>
      <w:r>
        <w:rPr>
          <w:spacing w:val="-2"/>
          <w:sz w:val="24"/>
        </w:rPr>
        <w:t>shopping</w:t>
      </w:r>
    </w:p>
    <w:p>
      <w:pPr>
        <w:pStyle w:val="8"/>
      </w:pPr>
    </w:p>
    <w:p>
      <w:pPr>
        <w:pStyle w:val="8"/>
      </w:pPr>
    </w:p>
    <w:p>
      <w:pPr>
        <w:pStyle w:val="8"/>
        <w:spacing w:before="24"/>
      </w:pPr>
    </w:p>
    <w:p>
      <w:pPr>
        <w:pStyle w:val="5"/>
        <w:ind w:left="1263" w:firstLine="0"/>
        <w:jc w:val="both"/>
      </w:pPr>
      <w:r>
        <w:t>How</w:t>
      </w:r>
      <w:r>
        <w:rPr>
          <w:spacing w:val="-6"/>
        </w:rPr>
        <w:t xml:space="preserve"> </w:t>
      </w:r>
      <w:r>
        <w:t>to</w:t>
      </w:r>
      <w:r>
        <w:rPr>
          <w:spacing w:val="-6"/>
        </w:rPr>
        <w:t xml:space="preserve"> </w:t>
      </w:r>
      <w:r>
        <w:t>Start</w:t>
      </w:r>
      <w:r>
        <w:rPr>
          <w:spacing w:val="-3"/>
        </w:rPr>
        <w:t xml:space="preserve"> </w:t>
      </w:r>
      <w:r>
        <w:t>Learning</w:t>
      </w:r>
      <w:r>
        <w:rPr>
          <w:spacing w:val="-5"/>
        </w:rPr>
        <w:t xml:space="preserve"> </w:t>
      </w:r>
      <w:r>
        <w:t>Machine</w:t>
      </w:r>
      <w:r>
        <w:rPr>
          <w:spacing w:val="-5"/>
        </w:rPr>
        <w:t xml:space="preserve"> </w:t>
      </w:r>
      <w:r>
        <w:rPr>
          <w:spacing w:val="-2"/>
        </w:rPr>
        <w:t>Learning?</w:t>
      </w:r>
    </w:p>
    <w:p>
      <w:pPr>
        <w:pStyle w:val="8"/>
        <w:spacing w:before="86"/>
        <w:rPr>
          <w:b/>
        </w:rPr>
      </w:pPr>
    </w:p>
    <w:p>
      <w:pPr>
        <w:spacing w:before="0" w:line="362" w:lineRule="auto"/>
        <w:ind w:left="1263" w:right="899" w:firstLine="0"/>
        <w:jc w:val="both"/>
        <w:rPr>
          <w:b/>
          <w:sz w:val="24"/>
        </w:rPr>
      </w:pPr>
      <w:r>
        <w:rPr>
          <w:sz w:val="24"/>
        </w:rPr>
        <w:t xml:space="preserve">Arthur Samuel coined the term </w:t>
      </w:r>
      <w:r>
        <w:rPr>
          <w:b/>
          <w:sz w:val="24"/>
        </w:rPr>
        <w:t xml:space="preserve">“Machine Learning” </w:t>
      </w:r>
      <w:r>
        <w:rPr>
          <w:sz w:val="24"/>
        </w:rPr>
        <w:t>in 1959 and defined it as</w:t>
      </w:r>
      <w:r>
        <w:rPr>
          <w:spacing w:val="40"/>
          <w:sz w:val="24"/>
        </w:rPr>
        <w:t xml:space="preserve"> </w:t>
      </w:r>
      <w:r>
        <w:rPr>
          <w:sz w:val="24"/>
        </w:rPr>
        <w:t xml:space="preserve">a </w:t>
      </w:r>
      <w:r>
        <w:rPr>
          <w:b/>
          <w:sz w:val="24"/>
        </w:rPr>
        <w:t>“Field of study that gives computers the capability to learn without being explicitly programmed”.</w:t>
      </w:r>
    </w:p>
    <w:p>
      <w:pPr>
        <w:pStyle w:val="8"/>
        <w:spacing w:line="360" w:lineRule="auto"/>
        <w:ind w:left="1354" w:right="902"/>
        <w:jc w:val="both"/>
      </w:pPr>
      <w:r>
        <w:t>And</w:t>
      </w:r>
      <w:r>
        <w:rPr>
          <w:spacing w:val="-15"/>
        </w:rPr>
        <w:t xml:space="preserve"> </w:t>
      </w:r>
      <w:r>
        <w:t>that</w:t>
      </w:r>
      <w:r>
        <w:rPr>
          <w:spacing w:val="-15"/>
        </w:rPr>
        <w:t xml:space="preserve"> </w:t>
      </w:r>
      <w:r>
        <w:t>was</w:t>
      </w:r>
      <w:r>
        <w:rPr>
          <w:spacing w:val="-15"/>
        </w:rPr>
        <w:t xml:space="preserve"> </w:t>
      </w:r>
      <w:r>
        <w:t>the</w:t>
      </w:r>
      <w:r>
        <w:rPr>
          <w:spacing w:val="-15"/>
        </w:rPr>
        <w:t xml:space="preserve"> </w:t>
      </w:r>
      <w:r>
        <w:t>beginning</w:t>
      </w:r>
      <w:r>
        <w:rPr>
          <w:spacing w:val="-15"/>
        </w:rPr>
        <w:t xml:space="preserve"> </w:t>
      </w:r>
      <w:r>
        <w:t>of</w:t>
      </w:r>
      <w:r>
        <w:rPr>
          <w:spacing w:val="-15"/>
        </w:rPr>
        <w:t xml:space="preserve"> </w:t>
      </w:r>
      <w:r>
        <w:t>Machine</w:t>
      </w:r>
      <w:r>
        <w:rPr>
          <w:spacing w:val="-15"/>
        </w:rPr>
        <w:t xml:space="preserve"> </w:t>
      </w:r>
      <w:r>
        <w:t>Learning!</w:t>
      </w:r>
      <w:r>
        <w:rPr>
          <w:spacing w:val="-15"/>
        </w:rPr>
        <w:t xml:space="preserve"> </w:t>
      </w:r>
      <w:r>
        <w:t>In</w:t>
      </w:r>
      <w:r>
        <w:rPr>
          <w:spacing w:val="-15"/>
        </w:rPr>
        <w:t xml:space="preserve"> </w:t>
      </w:r>
      <w:r>
        <w:t>modern</w:t>
      </w:r>
      <w:r>
        <w:rPr>
          <w:spacing w:val="-15"/>
        </w:rPr>
        <w:t xml:space="preserve"> </w:t>
      </w:r>
      <w:r>
        <w:t>times,</w:t>
      </w:r>
      <w:r>
        <w:rPr>
          <w:spacing w:val="-15"/>
        </w:rPr>
        <w:t xml:space="preserve"> </w:t>
      </w:r>
      <w:r>
        <w:t>Machine</w:t>
      </w:r>
      <w:r>
        <w:rPr>
          <w:spacing w:val="-15"/>
        </w:rPr>
        <w:t xml:space="preserve"> </w:t>
      </w:r>
      <w:r>
        <w:t>Learning is one of the most popular (if not the most!) career choices. According</w:t>
      </w:r>
      <w:r>
        <w:rPr>
          <w:spacing w:val="-2"/>
        </w:rPr>
        <w:t xml:space="preserve"> </w:t>
      </w:r>
      <w:r>
        <w:t>to</w:t>
      </w:r>
      <w:r>
        <w:rPr>
          <w:spacing w:val="-1"/>
        </w:rPr>
        <w:t xml:space="preserve"> </w:t>
      </w:r>
      <w:r>
        <w:rPr>
          <w:u w:val="single"/>
        </w:rPr>
        <w:t>Indeed</w:t>
      </w:r>
      <w:r>
        <w:t xml:space="preserve">, Machine Learning Engineer Is The Best Job of 2019 with a 344% growth and an average base salary of </w:t>
      </w:r>
      <w:r>
        <w:rPr>
          <w:b/>
        </w:rPr>
        <w:t xml:space="preserve">$146,085 </w:t>
      </w:r>
      <w:r>
        <w:t>per year.</w:t>
      </w:r>
    </w:p>
    <w:p>
      <w:pPr>
        <w:pStyle w:val="8"/>
        <w:spacing w:line="360" w:lineRule="auto"/>
        <w:ind w:left="1263" w:right="896"/>
        <w:jc w:val="both"/>
      </w:pPr>
      <w:r>
        <w:t>But</w:t>
      </w:r>
      <w:r>
        <w:rPr>
          <w:spacing w:val="-12"/>
        </w:rPr>
        <w:t xml:space="preserve"> </w:t>
      </w:r>
      <w:r>
        <w:t>there</w:t>
      </w:r>
      <w:r>
        <w:rPr>
          <w:spacing w:val="-9"/>
        </w:rPr>
        <w:t xml:space="preserve"> </w:t>
      </w:r>
      <w:r>
        <w:t>is</w:t>
      </w:r>
      <w:r>
        <w:rPr>
          <w:spacing w:val="-10"/>
        </w:rPr>
        <w:t xml:space="preserve"> </w:t>
      </w:r>
      <w:r>
        <w:t>still</w:t>
      </w:r>
      <w:r>
        <w:rPr>
          <w:spacing w:val="-15"/>
        </w:rPr>
        <w:t xml:space="preserve"> </w:t>
      </w:r>
      <w:r>
        <w:t>a</w:t>
      </w:r>
      <w:r>
        <w:rPr>
          <w:spacing w:val="-4"/>
        </w:rPr>
        <w:t xml:space="preserve"> </w:t>
      </w:r>
      <w:r>
        <w:t>lot</w:t>
      </w:r>
      <w:r>
        <w:rPr>
          <w:spacing w:val="-12"/>
        </w:rPr>
        <w:t xml:space="preserve"> </w:t>
      </w:r>
      <w:r>
        <w:t>of</w:t>
      </w:r>
      <w:r>
        <w:rPr>
          <w:spacing w:val="-15"/>
        </w:rPr>
        <w:t xml:space="preserve"> </w:t>
      </w:r>
      <w:r>
        <w:t>doubt</w:t>
      </w:r>
      <w:r>
        <w:rPr>
          <w:spacing w:val="-7"/>
        </w:rPr>
        <w:t xml:space="preserve"> </w:t>
      </w:r>
      <w:r>
        <w:t>about</w:t>
      </w:r>
      <w:r>
        <w:rPr>
          <w:spacing w:val="-7"/>
        </w:rPr>
        <w:t xml:space="preserve"> </w:t>
      </w:r>
      <w:r>
        <w:t>what</w:t>
      </w:r>
      <w:r>
        <w:rPr>
          <w:spacing w:val="-7"/>
        </w:rPr>
        <w:t xml:space="preserve"> </w:t>
      </w:r>
      <w:r>
        <w:t>exactly</w:t>
      </w:r>
      <w:r>
        <w:rPr>
          <w:spacing w:val="-12"/>
        </w:rPr>
        <w:t xml:space="preserve"> </w:t>
      </w:r>
      <w:r>
        <w:t>is</w:t>
      </w:r>
      <w:r>
        <w:rPr>
          <w:spacing w:val="-5"/>
        </w:rPr>
        <w:t xml:space="preserve"> </w:t>
      </w:r>
      <w:r>
        <w:t>Machine</w:t>
      </w:r>
      <w:r>
        <w:rPr>
          <w:spacing w:val="-9"/>
        </w:rPr>
        <w:t xml:space="preserve"> </w:t>
      </w:r>
      <w:r>
        <w:t>Learning</w:t>
      </w:r>
      <w:r>
        <w:rPr>
          <w:spacing w:val="-8"/>
        </w:rPr>
        <w:t xml:space="preserve"> </w:t>
      </w:r>
      <w:r>
        <w:t>and</w:t>
      </w:r>
      <w:r>
        <w:rPr>
          <w:spacing w:val="-8"/>
        </w:rPr>
        <w:t xml:space="preserve"> </w:t>
      </w:r>
      <w:r>
        <w:t>how</w:t>
      </w:r>
      <w:r>
        <w:rPr>
          <w:spacing w:val="-12"/>
        </w:rPr>
        <w:t xml:space="preserve"> </w:t>
      </w:r>
      <w:r>
        <w:t>to</w:t>
      </w:r>
      <w:r>
        <w:rPr>
          <w:spacing w:val="-7"/>
        </w:rPr>
        <w:t xml:space="preserve"> </w:t>
      </w:r>
      <w:r>
        <w:t>start learning</w:t>
      </w:r>
      <w:r>
        <w:rPr>
          <w:spacing w:val="-2"/>
        </w:rPr>
        <w:t xml:space="preserve"> </w:t>
      </w:r>
      <w:r>
        <w:t>it?</w:t>
      </w:r>
      <w:r>
        <w:rPr>
          <w:spacing w:val="-13"/>
        </w:rPr>
        <w:t xml:space="preserve"> </w:t>
      </w:r>
      <w:r>
        <w:t>So</w:t>
      </w:r>
      <w:r>
        <w:rPr>
          <w:spacing w:val="-7"/>
        </w:rPr>
        <w:t xml:space="preserve"> </w:t>
      </w:r>
      <w:r>
        <w:t>this</w:t>
      </w:r>
      <w:r>
        <w:rPr>
          <w:spacing w:val="-9"/>
        </w:rPr>
        <w:t xml:space="preserve"> </w:t>
      </w:r>
      <w:r>
        <w:t>article</w:t>
      </w:r>
      <w:r>
        <w:rPr>
          <w:spacing w:val="-8"/>
        </w:rPr>
        <w:t xml:space="preserve"> </w:t>
      </w:r>
      <w:r>
        <w:t>deals</w:t>
      </w:r>
      <w:r>
        <w:rPr>
          <w:spacing w:val="-9"/>
        </w:rPr>
        <w:t xml:space="preserve"> </w:t>
      </w:r>
      <w:r>
        <w:t>with</w:t>
      </w:r>
      <w:r>
        <w:rPr>
          <w:spacing w:val="-12"/>
        </w:rPr>
        <w:t xml:space="preserve"> </w:t>
      </w:r>
      <w:r>
        <w:t>the</w:t>
      </w:r>
      <w:r>
        <w:rPr>
          <w:spacing w:val="-8"/>
        </w:rPr>
        <w:t xml:space="preserve"> </w:t>
      </w:r>
      <w:r>
        <w:t>Basics</w:t>
      </w:r>
      <w:r>
        <w:rPr>
          <w:spacing w:val="-3"/>
        </w:rPr>
        <w:t xml:space="preserve"> </w:t>
      </w:r>
      <w:r>
        <w:t>of</w:t>
      </w:r>
      <w:r>
        <w:rPr>
          <w:spacing w:val="-10"/>
        </w:rPr>
        <w:t xml:space="preserve"> </w:t>
      </w:r>
      <w:r>
        <w:t>Machine</w:t>
      </w:r>
      <w:r>
        <w:rPr>
          <w:spacing w:val="-8"/>
        </w:rPr>
        <w:t xml:space="preserve"> </w:t>
      </w:r>
      <w:r>
        <w:t>Learning</w:t>
      </w:r>
      <w:r>
        <w:rPr>
          <w:spacing w:val="-7"/>
        </w:rPr>
        <w:t xml:space="preserve"> </w:t>
      </w:r>
      <w:r>
        <w:t>and</w:t>
      </w:r>
      <w:r>
        <w:rPr>
          <w:spacing w:val="-7"/>
        </w:rPr>
        <w:t xml:space="preserve"> </w:t>
      </w:r>
      <w:r>
        <w:t>also</w:t>
      </w:r>
      <w:r>
        <w:rPr>
          <w:spacing w:val="32"/>
        </w:rPr>
        <w:t xml:space="preserve"> </w:t>
      </w:r>
      <w:r>
        <w:t>the</w:t>
      </w:r>
      <w:r>
        <w:rPr>
          <w:spacing w:val="-8"/>
        </w:rPr>
        <w:t xml:space="preserve"> </w:t>
      </w:r>
      <w:r>
        <w:t>path you</w:t>
      </w:r>
      <w:r>
        <w:rPr>
          <w:spacing w:val="-2"/>
        </w:rPr>
        <w:t xml:space="preserve"> </w:t>
      </w:r>
      <w:r>
        <w:t>can</w:t>
      </w:r>
      <w:r>
        <w:rPr>
          <w:spacing w:val="-2"/>
        </w:rPr>
        <w:t xml:space="preserve"> </w:t>
      </w:r>
      <w:r>
        <w:t>follow</w:t>
      </w:r>
      <w:r>
        <w:rPr>
          <w:spacing w:val="-3"/>
        </w:rPr>
        <w:t xml:space="preserve"> </w:t>
      </w:r>
      <w:r>
        <w:t>to eventually</w:t>
      </w:r>
      <w:r>
        <w:rPr>
          <w:spacing w:val="-6"/>
        </w:rPr>
        <w:t xml:space="preserve"> </w:t>
      </w:r>
      <w:r>
        <w:t>become</w:t>
      </w:r>
      <w:r>
        <w:rPr>
          <w:spacing w:val="-3"/>
        </w:rPr>
        <w:t xml:space="preserve"> </w:t>
      </w:r>
      <w:r>
        <w:t>a full-fledged</w:t>
      </w:r>
      <w:r>
        <w:rPr>
          <w:spacing w:val="-2"/>
        </w:rPr>
        <w:t xml:space="preserve"> </w:t>
      </w:r>
      <w:r>
        <w:t>Machine</w:t>
      </w:r>
      <w:r>
        <w:rPr>
          <w:spacing w:val="-3"/>
        </w:rPr>
        <w:t xml:space="preserve"> </w:t>
      </w:r>
      <w:r>
        <w:t>Learning</w:t>
      </w:r>
      <w:r>
        <w:rPr>
          <w:spacing w:val="-2"/>
        </w:rPr>
        <w:t xml:space="preserve"> </w:t>
      </w:r>
      <w:r>
        <w:t>Engineer. Now let’s get started!!!</w:t>
      </w:r>
    </w:p>
    <w:p>
      <w:pPr>
        <w:pStyle w:val="8"/>
        <w:spacing w:before="84"/>
      </w:pPr>
    </w:p>
    <w:p>
      <w:pPr>
        <w:pStyle w:val="4"/>
        <w:spacing w:before="1"/>
      </w:pPr>
      <w:r>
        <w:t>How</w:t>
      </w:r>
      <w:r>
        <w:rPr>
          <w:spacing w:val="-12"/>
        </w:rPr>
        <w:t xml:space="preserve"> </w:t>
      </w:r>
      <w:r>
        <w:t>to</w:t>
      </w:r>
      <w:r>
        <w:rPr>
          <w:spacing w:val="-12"/>
        </w:rPr>
        <w:t xml:space="preserve"> </w:t>
      </w:r>
      <w:r>
        <w:t>start</w:t>
      </w:r>
      <w:r>
        <w:rPr>
          <w:spacing w:val="-9"/>
        </w:rPr>
        <w:t xml:space="preserve"> </w:t>
      </w:r>
      <w:r>
        <w:t>learning</w:t>
      </w:r>
      <w:r>
        <w:rPr>
          <w:spacing w:val="-7"/>
        </w:rPr>
        <w:t xml:space="preserve"> </w:t>
      </w:r>
      <w:r>
        <w:rPr>
          <w:spacing w:val="-5"/>
        </w:rPr>
        <w:t>ML?</w:t>
      </w:r>
    </w:p>
    <w:p>
      <w:pPr>
        <w:pStyle w:val="8"/>
        <w:spacing w:before="190"/>
        <w:rPr>
          <w:b/>
          <w:sz w:val="28"/>
        </w:rPr>
      </w:pPr>
    </w:p>
    <w:p>
      <w:pPr>
        <w:pStyle w:val="8"/>
        <w:spacing w:line="360" w:lineRule="auto"/>
        <w:ind w:left="1263" w:right="911"/>
        <w:jc w:val="both"/>
      </w:pPr>
      <w:r>
        <w:t>This</w:t>
      </w:r>
      <w:r>
        <w:rPr>
          <w:spacing w:val="-3"/>
        </w:rPr>
        <w:t xml:space="preserve"> </w:t>
      </w:r>
      <w:r>
        <w:t>is</w:t>
      </w:r>
      <w:r>
        <w:rPr>
          <w:spacing w:val="-8"/>
        </w:rPr>
        <w:t xml:space="preserve"> </w:t>
      </w:r>
      <w:r>
        <w:t>a</w:t>
      </w:r>
      <w:r>
        <w:rPr>
          <w:spacing w:val="-7"/>
        </w:rPr>
        <w:t xml:space="preserve"> </w:t>
      </w:r>
      <w:r>
        <w:t>rough</w:t>
      </w:r>
      <w:r>
        <w:rPr>
          <w:spacing w:val="-11"/>
        </w:rPr>
        <w:t xml:space="preserve"> </w:t>
      </w:r>
      <w:r>
        <w:t>roadmap</w:t>
      </w:r>
      <w:r>
        <w:rPr>
          <w:spacing w:val="-1"/>
        </w:rPr>
        <w:t xml:space="preserve"> </w:t>
      </w:r>
      <w:r>
        <w:t>you</w:t>
      </w:r>
      <w:r>
        <w:rPr>
          <w:spacing w:val="-6"/>
        </w:rPr>
        <w:t xml:space="preserve"> </w:t>
      </w:r>
      <w:r>
        <w:t>can</w:t>
      </w:r>
      <w:r>
        <w:rPr>
          <w:spacing w:val="-6"/>
        </w:rPr>
        <w:t xml:space="preserve"> </w:t>
      </w:r>
      <w:r>
        <w:t>follow</w:t>
      </w:r>
      <w:r>
        <w:rPr>
          <w:spacing w:val="-6"/>
        </w:rPr>
        <w:t xml:space="preserve"> </w:t>
      </w:r>
      <w:r>
        <w:t>on</w:t>
      </w:r>
      <w:r>
        <w:rPr>
          <w:spacing w:val="-6"/>
        </w:rPr>
        <w:t xml:space="preserve"> </w:t>
      </w:r>
      <w:r>
        <w:t>your</w:t>
      </w:r>
      <w:r>
        <w:rPr>
          <w:spacing w:val="-4"/>
        </w:rPr>
        <w:t xml:space="preserve"> </w:t>
      </w:r>
      <w:r>
        <w:t>way</w:t>
      </w:r>
      <w:r>
        <w:rPr>
          <w:spacing w:val="-14"/>
        </w:rPr>
        <w:t xml:space="preserve"> </w:t>
      </w:r>
      <w:r>
        <w:t>to</w:t>
      </w:r>
      <w:r>
        <w:rPr>
          <w:spacing w:val="-1"/>
        </w:rPr>
        <w:t xml:space="preserve"> </w:t>
      </w:r>
      <w:r>
        <w:t>becoming</w:t>
      </w:r>
      <w:r>
        <w:rPr>
          <w:spacing w:val="-6"/>
        </w:rPr>
        <w:t xml:space="preserve"> </w:t>
      </w:r>
      <w:r>
        <w:t>an</w:t>
      </w:r>
      <w:r>
        <w:rPr>
          <w:spacing w:val="-6"/>
        </w:rPr>
        <w:t xml:space="preserve"> </w:t>
      </w:r>
      <w:r>
        <w:t>insanely</w:t>
      </w:r>
      <w:r>
        <w:rPr>
          <w:spacing w:val="-10"/>
        </w:rPr>
        <w:t xml:space="preserve"> </w:t>
      </w:r>
      <w:r>
        <w:t>talented Machine</w:t>
      </w:r>
      <w:r>
        <w:rPr>
          <w:spacing w:val="-3"/>
        </w:rPr>
        <w:t xml:space="preserve"> </w:t>
      </w:r>
      <w:r>
        <w:t>Learning</w:t>
      </w:r>
      <w:r>
        <w:rPr>
          <w:spacing w:val="-2"/>
        </w:rPr>
        <w:t xml:space="preserve"> </w:t>
      </w:r>
      <w:r>
        <w:t>Engineer. Of</w:t>
      </w:r>
      <w:r>
        <w:rPr>
          <w:spacing w:val="-9"/>
        </w:rPr>
        <w:t xml:space="preserve"> </w:t>
      </w:r>
      <w:r>
        <w:t>course, you</w:t>
      </w:r>
      <w:r>
        <w:rPr>
          <w:spacing w:val="-2"/>
        </w:rPr>
        <w:t xml:space="preserve"> </w:t>
      </w:r>
      <w:r>
        <w:t>can</w:t>
      </w:r>
      <w:r>
        <w:rPr>
          <w:spacing w:val="-2"/>
        </w:rPr>
        <w:t xml:space="preserve"> </w:t>
      </w:r>
      <w:r>
        <w:t>always modify</w:t>
      </w:r>
      <w:r>
        <w:rPr>
          <w:spacing w:val="-6"/>
        </w:rPr>
        <w:t xml:space="preserve"> </w:t>
      </w:r>
      <w:r>
        <w:t>the</w:t>
      </w:r>
      <w:r>
        <w:rPr>
          <w:spacing w:val="-3"/>
        </w:rPr>
        <w:t xml:space="preserve"> </w:t>
      </w:r>
      <w:r>
        <w:t>steps</w:t>
      </w:r>
      <w:r>
        <w:rPr>
          <w:spacing w:val="-4"/>
        </w:rPr>
        <w:t xml:space="preserve"> </w:t>
      </w:r>
      <w:r>
        <w:t>according</w:t>
      </w:r>
      <w:r>
        <w:rPr>
          <w:spacing w:val="-2"/>
        </w:rPr>
        <w:t xml:space="preserve"> </w:t>
      </w:r>
      <w:r>
        <w:t>to your needs to reach your desired end-goal!</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4"/>
        <w:spacing w:before="75"/>
        <w:ind w:left="1354"/>
      </w:pPr>
      <w:r>
        <w:t>Step</w:t>
      </w:r>
      <w:r>
        <w:rPr>
          <w:spacing w:val="-12"/>
        </w:rPr>
        <w:t xml:space="preserve"> </w:t>
      </w:r>
      <w:r>
        <w:t>1</w:t>
      </w:r>
      <w:r>
        <w:rPr>
          <w:spacing w:val="-5"/>
        </w:rPr>
        <w:t xml:space="preserve"> </w:t>
      </w:r>
      <w:r>
        <w:t>–</w:t>
      </w:r>
      <w:r>
        <w:rPr>
          <w:spacing w:val="-10"/>
        </w:rPr>
        <w:t xml:space="preserve"> </w:t>
      </w:r>
      <w:r>
        <w:t>Understand</w:t>
      </w:r>
      <w:r>
        <w:rPr>
          <w:spacing w:val="-11"/>
        </w:rPr>
        <w:t xml:space="preserve"> </w:t>
      </w:r>
      <w:r>
        <w:t>the</w:t>
      </w:r>
      <w:r>
        <w:rPr>
          <w:spacing w:val="-4"/>
        </w:rPr>
        <w:t xml:space="preserve"> </w:t>
      </w:r>
      <w:r>
        <w:rPr>
          <w:spacing w:val="-2"/>
        </w:rPr>
        <w:t>Prerequisites</w:t>
      </w:r>
    </w:p>
    <w:p>
      <w:pPr>
        <w:pStyle w:val="8"/>
        <w:spacing w:before="195"/>
        <w:rPr>
          <w:b/>
          <w:sz w:val="28"/>
        </w:rPr>
      </w:pPr>
    </w:p>
    <w:p>
      <w:pPr>
        <w:pStyle w:val="8"/>
        <w:spacing w:line="360" w:lineRule="auto"/>
        <w:ind w:left="1263" w:right="900"/>
        <w:jc w:val="both"/>
      </w:pPr>
      <w:r>
        <w:t>In case you are a genius, you could start ML directly but normally, there are some prerequisites that you need to know which include Linear Algebra, Multivariate Calculus, Statistics, and Python. And if you don’t know these, never fear! You don’t need</w:t>
      </w:r>
      <w:r>
        <w:rPr>
          <w:spacing w:val="-14"/>
        </w:rPr>
        <w:t xml:space="preserve"> </w:t>
      </w:r>
      <w:r>
        <w:t>a</w:t>
      </w:r>
      <w:r>
        <w:rPr>
          <w:spacing w:val="-12"/>
        </w:rPr>
        <w:t xml:space="preserve"> </w:t>
      </w:r>
      <w:r>
        <w:t>Ph.D.</w:t>
      </w:r>
      <w:r>
        <w:rPr>
          <w:spacing w:val="-10"/>
        </w:rPr>
        <w:t xml:space="preserve"> </w:t>
      </w:r>
      <w:r>
        <w:t>degree</w:t>
      </w:r>
      <w:r>
        <w:rPr>
          <w:spacing w:val="-12"/>
        </w:rPr>
        <w:t xml:space="preserve"> </w:t>
      </w:r>
      <w:r>
        <w:t>in</w:t>
      </w:r>
      <w:r>
        <w:rPr>
          <w:spacing w:val="-15"/>
        </w:rPr>
        <w:t xml:space="preserve"> </w:t>
      </w:r>
      <w:r>
        <w:t>these</w:t>
      </w:r>
      <w:r>
        <w:rPr>
          <w:spacing w:val="-12"/>
        </w:rPr>
        <w:t xml:space="preserve"> </w:t>
      </w:r>
      <w:r>
        <w:t>topics</w:t>
      </w:r>
      <w:r>
        <w:rPr>
          <w:spacing w:val="-13"/>
        </w:rPr>
        <w:t xml:space="preserve"> </w:t>
      </w:r>
      <w:r>
        <w:t>to</w:t>
      </w:r>
      <w:r>
        <w:rPr>
          <w:spacing w:val="-12"/>
        </w:rPr>
        <w:t xml:space="preserve"> </w:t>
      </w:r>
      <w:r>
        <w:t>get</w:t>
      </w:r>
      <w:r>
        <w:rPr>
          <w:spacing w:val="-6"/>
        </w:rPr>
        <w:t xml:space="preserve"> </w:t>
      </w:r>
      <w:r>
        <w:t>started</w:t>
      </w:r>
      <w:r>
        <w:rPr>
          <w:spacing w:val="-15"/>
        </w:rPr>
        <w:t xml:space="preserve"> </w:t>
      </w:r>
      <w:r>
        <w:t>but</w:t>
      </w:r>
      <w:r>
        <w:rPr>
          <w:spacing w:val="-11"/>
        </w:rPr>
        <w:t xml:space="preserve"> </w:t>
      </w:r>
      <w:r>
        <w:t>you</w:t>
      </w:r>
      <w:r>
        <w:rPr>
          <w:spacing w:val="-11"/>
        </w:rPr>
        <w:t xml:space="preserve"> </w:t>
      </w:r>
      <w:r>
        <w:t>do</w:t>
      </w:r>
      <w:r>
        <w:rPr>
          <w:spacing w:val="-11"/>
        </w:rPr>
        <w:t xml:space="preserve"> </w:t>
      </w:r>
      <w:r>
        <w:t>need</w:t>
      </w:r>
      <w:r>
        <w:rPr>
          <w:spacing w:val="-12"/>
        </w:rPr>
        <w:t xml:space="preserve"> </w:t>
      </w:r>
      <w:r>
        <w:t>a</w:t>
      </w:r>
      <w:r>
        <w:rPr>
          <w:spacing w:val="-12"/>
        </w:rPr>
        <w:t xml:space="preserve"> </w:t>
      </w:r>
      <w:r>
        <w:t>basic</w:t>
      </w:r>
      <w:r>
        <w:rPr>
          <w:spacing w:val="-5"/>
        </w:rPr>
        <w:t xml:space="preserve"> </w:t>
      </w:r>
      <w:r>
        <w:rPr>
          <w:spacing w:val="-2"/>
        </w:rPr>
        <w:t>understanding.</w:t>
      </w:r>
    </w:p>
    <w:p>
      <w:pPr>
        <w:pStyle w:val="8"/>
        <w:spacing w:before="89"/>
      </w:pPr>
    </w:p>
    <w:p>
      <w:pPr>
        <w:pStyle w:val="5"/>
        <w:numPr>
          <w:ilvl w:val="0"/>
          <w:numId w:val="16"/>
        </w:numPr>
        <w:tabs>
          <w:tab w:val="left" w:pos="1693"/>
        </w:tabs>
        <w:spacing w:before="1" w:after="0" w:line="240" w:lineRule="auto"/>
        <w:ind w:left="1693" w:right="0" w:hanging="339"/>
        <w:jc w:val="left"/>
      </w:pPr>
      <w:r>
        <w:t>Learn</w:t>
      </w:r>
      <w:r>
        <w:rPr>
          <w:spacing w:val="-5"/>
        </w:rPr>
        <w:t xml:space="preserve"> </w:t>
      </w:r>
      <w:r>
        <w:t>Linear</w:t>
      </w:r>
      <w:r>
        <w:rPr>
          <w:spacing w:val="-11"/>
        </w:rPr>
        <w:t xml:space="preserve"> </w:t>
      </w:r>
      <w:r>
        <w:t>Algebra</w:t>
      </w:r>
      <w:r>
        <w:rPr>
          <w:spacing w:val="-5"/>
        </w:rPr>
        <w:t xml:space="preserve"> </w:t>
      </w:r>
      <w:r>
        <w:t>and</w:t>
      </w:r>
      <w:r>
        <w:rPr>
          <w:spacing w:val="-10"/>
        </w:rPr>
        <w:t xml:space="preserve"> </w:t>
      </w:r>
      <w:r>
        <w:t>Multivariate</w:t>
      </w:r>
      <w:r>
        <w:rPr>
          <w:spacing w:val="-5"/>
        </w:rPr>
        <w:t xml:space="preserve"> </w:t>
      </w:r>
      <w:r>
        <w:rPr>
          <w:spacing w:val="-2"/>
        </w:rPr>
        <w:t>Calculus</w:t>
      </w:r>
    </w:p>
    <w:p>
      <w:pPr>
        <w:pStyle w:val="8"/>
        <w:spacing w:before="216"/>
        <w:rPr>
          <w:b/>
        </w:rPr>
      </w:pPr>
    </w:p>
    <w:p>
      <w:pPr>
        <w:pStyle w:val="8"/>
        <w:spacing w:line="360" w:lineRule="auto"/>
        <w:ind w:left="1263" w:right="906"/>
        <w:jc w:val="both"/>
      </w:pPr>
      <w:r>
        <w:t>Both Linear Algebra and Multivariate Calculus are important in Machine Learning. However, the extent to which you need them</w:t>
      </w:r>
      <w:r>
        <w:rPr>
          <w:spacing w:val="-1"/>
        </w:rPr>
        <w:t xml:space="preserve"> </w:t>
      </w:r>
      <w:r>
        <w:t>depends on your role as a data scientist. If you are more focused on application heavy machine learning, then you will not be that</w:t>
      </w:r>
      <w:r>
        <w:rPr>
          <w:spacing w:val="-7"/>
        </w:rPr>
        <w:t xml:space="preserve"> </w:t>
      </w:r>
      <w:r>
        <w:t>heavily</w:t>
      </w:r>
      <w:r>
        <w:rPr>
          <w:spacing w:val="-12"/>
        </w:rPr>
        <w:t xml:space="preserve"> </w:t>
      </w:r>
      <w:r>
        <w:t>focused</w:t>
      </w:r>
      <w:r>
        <w:rPr>
          <w:spacing w:val="-12"/>
        </w:rPr>
        <w:t xml:space="preserve"> </w:t>
      </w:r>
      <w:r>
        <w:t>on</w:t>
      </w:r>
      <w:r>
        <w:rPr>
          <w:spacing w:val="-12"/>
        </w:rPr>
        <w:t xml:space="preserve"> </w:t>
      </w:r>
      <w:r>
        <w:t>maths</w:t>
      </w:r>
      <w:r>
        <w:rPr>
          <w:spacing w:val="-14"/>
        </w:rPr>
        <w:t xml:space="preserve"> </w:t>
      </w:r>
      <w:r>
        <w:t>as</w:t>
      </w:r>
      <w:r>
        <w:rPr>
          <w:spacing w:val="-14"/>
        </w:rPr>
        <w:t xml:space="preserve"> </w:t>
      </w:r>
      <w:r>
        <w:t>there</w:t>
      </w:r>
      <w:r>
        <w:rPr>
          <w:spacing w:val="-13"/>
        </w:rPr>
        <w:t xml:space="preserve"> </w:t>
      </w:r>
      <w:r>
        <w:t>are</w:t>
      </w:r>
      <w:r>
        <w:rPr>
          <w:spacing w:val="-8"/>
        </w:rPr>
        <w:t xml:space="preserve"> </w:t>
      </w:r>
      <w:r>
        <w:t>many</w:t>
      </w:r>
      <w:r>
        <w:rPr>
          <w:spacing w:val="-15"/>
        </w:rPr>
        <w:t xml:space="preserve"> </w:t>
      </w:r>
      <w:r>
        <w:t>common</w:t>
      </w:r>
      <w:r>
        <w:rPr>
          <w:spacing w:val="-12"/>
        </w:rPr>
        <w:t xml:space="preserve"> </w:t>
      </w:r>
      <w:r>
        <w:t>libraries</w:t>
      </w:r>
      <w:r>
        <w:rPr>
          <w:spacing w:val="-9"/>
        </w:rPr>
        <w:t xml:space="preserve"> </w:t>
      </w:r>
      <w:r>
        <w:t>available.</w:t>
      </w:r>
      <w:r>
        <w:rPr>
          <w:spacing w:val="-10"/>
        </w:rPr>
        <w:t xml:space="preserve"> </w:t>
      </w:r>
      <w:r>
        <w:t>But</w:t>
      </w:r>
      <w:r>
        <w:rPr>
          <w:spacing w:val="-7"/>
        </w:rPr>
        <w:t xml:space="preserve"> </w:t>
      </w:r>
      <w:r>
        <w:t>if</w:t>
      </w:r>
      <w:r>
        <w:rPr>
          <w:spacing w:val="-10"/>
        </w:rPr>
        <w:t xml:space="preserve"> </w:t>
      </w:r>
      <w:r>
        <w:t>you want to focus on R&amp;D in Machine Learning, then mastery of Linear Algebra and Multivariate Calculus is very important as you will have to implement many ML algorithms from scratch.</w:t>
      </w:r>
    </w:p>
    <w:p>
      <w:pPr>
        <w:pStyle w:val="8"/>
        <w:spacing w:before="96"/>
      </w:pPr>
    </w:p>
    <w:p>
      <w:pPr>
        <w:pStyle w:val="5"/>
        <w:numPr>
          <w:ilvl w:val="0"/>
          <w:numId w:val="16"/>
        </w:numPr>
        <w:tabs>
          <w:tab w:val="left" w:pos="1703"/>
        </w:tabs>
        <w:spacing w:before="0" w:after="0" w:line="240" w:lineRule="auto"/>
        <w:ind w:left="1703" w:right="0" w:hanging="349"/>
        <w:jc w:val="left"/>
      </w:pPr>
      <w:r>
        <w:t>Learn</w:t>
      </w:r>
      <w:r>
        <w:rPr>
          <w:spacing w:val="-6"/>
        </w:rPr>
        <w:t xml:space="preserve"> </w:t>
      </w:r>
      <w:r>
        <w:rPr>
          <w:spacing w:val="-2"/>
        </w:rPr>
        <w:t>Statistics</w:t>
      </w:r>
    </w:p>
    <w:p>
      <w:pPr>
        <w:pStyle w:val="8"/>
        <w:spacing w:before="216"/>
        <w:rPr>
          <w:b/>
        </w:rPr>
      </w:pPr>
    </w:p>
    <w:p>
      <w:pPr>
        <w:pStyle w:val="8"/>
        <w:spacing w:line="360" w:lineRule="auto"/>
        <w:ind w:left="1263" w:right="904"/>
        <w:jc w:val="both"/>
      </w:pPr>
      <w:r>
        <w:t>Data plays a huge role in Machine Learning. In fact, around 80% of your time as an ML expert will be spent collecting and cleaning data. And statistics is a field that handles the collection, analysis, and presentation of</w:t>
      </w:r>
      <w:r>
        <w:rPr>
          <w:spacing w:val="-2"/>
        </w:rPr>
        <w:t xml:space="preserve"> </w:t>
      </w:r>
      <w:r>
        <w:t>data. So it is no surprise that you need to learn it!!!</w:t>
      </w:r>
    </w:p>
    <w:p>
      <w:pPr>
        <w:pStyle w:val="8"/>
        <w:spacing w:before="1" w:line="360" w:lineRule="auto"/>
        <w:ind w:left="1263" w:right="904"/>
        <w:jc w:val="both"/>
      </w:pPr>
      <w: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pPr>
        <w:pStyle w:val="8"/>
        <w:spacing w:before="84"/>
      </w:pPr>
    </w:p>
    <w:p>
      <w:pPr>
        <w:pStyle w:val="5"/>
        <w:numPr>
          <w:ilvl w:val="0"/>
          <w:numId w:val="16"/>
        </w:numPr>
        <w:tabs>
          <w:tab w:val="left" w:pos="1678"/>
        </w:tabs>
        <w:spacing w:before="1" w:after="0" w:line="240" w:lineRule="auto"/>
        <w:ind w:left="1678" w:right="0" w:hanging="324"/>
        <w:jc w:val="left"/>
      </w:pPr>
      <w:r>
        <w:t>Learn</w:t>
      </w:r>
      <w:r>
        <w:rPr>
          <w:spacing w:val="-6"/>
        </w:rPr>
        <w:t xml:space="preserve"> </w:t>
      </w:r>
      <w:r>
        <w:rPr>
          <w:spacing w:val="-2"/>
        </w:rPr>
        <w:t>Python</w:t>
      </w:r>
    </w:p>
    <w:p>
      <w:pPr>
        <w:pStyle w:val="8"/>
        <w:spacing w:before="220"/>
        <w:rPr>
          <w:b/>
        </w:rPr>
      </w:pPr>
    </w:p>
    <w:p>
      <w:pPr>
        <w:pStyle w:val="8"/>
        <w:spacing w:line="360" w:lineRule="auto"/>
        <w:ind w:left="1263" w:right="898"/>
        <w:jc w:val="both"/>
      </w:pPr>
      <w:r>
        <w:t>Some people prefer to skip Linear Algebra, Multivariate Calculus and Statistics and learn them as they</w:t>
      </w:r>
      <w:r>
        <w:rPr>
          <w:spacing w:val="-5"/>
        </w:rPr>
        <w:t xml:space="preserve"> </w:t>
      </w:r>
      <w:r>
        <w:t>go along with trial and error. But the</w:t>
      </w:r>
      <w:r>
        <w:rPr>
          <w:spacing w:val="-1"/>
        </w:rPr>
        <w:t xml:space="preserve"> </w:t>
      </w:r>
      <w:r>
        <w:t>one thing that you absolutely cannot</w:t>
      </w:r>
      <w:r>
        <w:rPr>
          <w:spacing w:val="40"/>
        </w:rPr>
        <w:t xml:space="preserve"> </w:t>
      </w:r>
      <w:r>
        <w:t>skip</w:t>
      </w:r>
      <w:r>
        <w:rPr>
          <w:spacing w:val="40"/>
        </w:rPr>
        <w:t xml:space="preserve"> </w:t>
      </w:r>
      <w:r>
        <w:t>is</w:t>
      </w:r>
      <w:r>
        <w:rPr>
          <w:spacing w:val="39"/>
        </w:rPr>
        <w:t xml:space="preserve"> </w:t>
      </w:r>
      <w:r>
        <w:rPr>
          <w:u w:val="single"/>
        </w:rPr>
        <w:t>Python</w:t>
      </w:r>
      <w:r>
        <w:t>!</w:t>
      </w:r>
      <w:r>
        <w:rPr>
          <w:spacing w:val="40"/>
        </w:rPr>
        <w:t xml:space="preserve"> </w:t>
      </w:r>
      <w:r>
        <w:t>While</w:t>
      </w:r>
      <w:r>
        <w:rPr>
          <w:spacing w:val="40"/>
        </w:rPr>
        <w:t xml:space="preserve"> </w:t>
      </w:r>
      <w:r>
        <w:t>there</w:t>
      </w:r>
      <w:r>
        <w:rPr>
          <w:spacing w:val="40"/>
        </w:rPr>
        <w:t xml:space="preserve"> </w:t>
      </w:r>
      <w:r>
        <w:t>are</w:t>
      </w:r>
      <w:r>
        <w:rPr>
          <w:spacing w:val="40"/>
        </w:rPr>
        <w:t xml:space="preserve"> </w:t>
      </w:r>
      <w:r>
        <w:t>other</w:t>
      </w:r>
      <w:r>
        <w:rPr>
          <w:spacing w:val="40"/>
        </w:rPr>
        <w:t xml:space="preserve"> </w:t>
      </w:r>
      <w:r>
        <w:t>languages</w:t>
      </w:r>
      <w:r>
        <w:rPr>
          <w:spacing w:val="40"/>
        </w:rPr>
        <w:t xml:space="preserve"> </w:t>
      </w:r>
      <w:r>
        <w:t>you</w:t>
      </w:r>
      <w:r>
        <w:rPr>
          <w:spacing w:val="40"/>
        </w:rPr>
        <w:t xml:space="preserve"> </w:t>
      </w:r>
      <w:r>
        <w:t>can</w:t>
      </w:r>
      <w:r>
        <w:rPr>
          <w:spacing w:val="40"/>
        </w:rPr>
        <w:t xml:space="preserve"> </w:t>
      </w:r>
      <w:r>
        <w:t>use</w:t>
      </w:r>
      <w:r>
        <w:rPr>
          <w:spacing w:val="40"/>
        </w:rPr>
        <w:t xml:space="preserve"> </w:t>
      </w:r>
      <w:r>
        <w:t>for</w:t>
      </w:r>
      <w:r>
        <w:rPr>
          <w:spacing w:val="40"/>
        </w:rPr>
        <w:t xml:space="preserve"> </w:t>
      </w:r>
      <w:r>
        <w:t>Machine</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8"/>
        <w:spacing w:before="74" w:line="360" w:lineRule="auto"/>
        <w:ind w:left="1263" w:right="910"/>
        <w:jc w:val="both"/>
      </w:pPr>
      <w:r>
        <w:t>Learning like R, Scala, etc. Python is currently</w:t>
      </w:r>
      <w:r>
        <w:rPr>
          <w:spacing w:val="-3"/>
        </w:rPr>
        <w:t xml:space="preserve"> </w:t>
      </w:r>
      <w:r>
        <w:t xml:space="preserve">the most popular language for ML. In fact, there are many Python libraries that are specifically useful for Artificial Intelligence and Machine Learning such as </w:t>
      </w:r>
      <w:r>
        <w:rPr>
          <w:u w:val="single"/>
        </w:rPr>
        <w:t>Keras</w:t>
      </w:r>
      <w:r>
        <w:t xml:space="preserve">, </w:t>
      </w:r>
      <w:r>
        <w:rPr>
          <w:u w:val="single"/>
        </w:rPr>
        <w:t>TensorFlow</w:t>
      </w:r>
      <w:r>
        <w:t xml:space="preserve">, </w:t>
      </w:r>
      <w:r>
        <w:rPr>
          <w:u w:val="single"/>
        </w:rPr>
        <w:t>Scikit-learn</w:t>
      </w:r>
      <w:r>
        <w:t>, etc.</w:t>
      </w:r>
    </w:p>
    <w:p>
      <w:pPr>
        <w:pStyle w:val="8"/>
        <w:spacing w:before="2" w:line="360" w:lineRule="auto"/>
        <w:ind w:left="1263" w:right="908"/>
        <w:jc w:val="both"/>
      </w:pPr>
      <w:r>
        <w:t>So</w:t>
      </w:r>
      <w:r>
        <w:rPr>
          <w:spacing w:val="-8"/>
        </w:rPr>
        <w:t xml:space="preserve"> </w:t>
      </w:r>
      <w:r>
        <w:t>if</w:t>
      </w:r>
      <w:r>
        <w:rPr>
          <w:spacing w:val="-15"/>
        </w:rPr>
        <w:t xml:space="preserve"> </w:t>
      </w:r>
      <w:r>
        <w:t>you</w:t>
      </w:r>
      <w:r>
        <w:rPr>
          <w:spacing w:val="-12"/>
        </w:rPr>
        <w:t xml:space="preserve"> </w:t>
      </w:r>
      <w:r>
        <w:t>want</w:t>
      </w:r>
      <w:r>
        <w:rPr>
          <w:spacing w:val="-7"/>
        </w:rPr>
        <w:t xml:space="preserve"> </w:t>
      </w:r>
      <w:r>
        <w:t>to</w:t>
      </w:r>
      <w:r>
        <w:rPr>
          <w:spacing w:val="-7"/>
        </w:rPr>
        <w:t xml:space="preserve"> </w:t>
      </w:r>
      <w:r>
        <w:t>learn</w:t>
      </w:r>
      <w:r>
        <w:rPr>
          <w:spacing w:val="-15"/>
        </w:rPr>
        <w:t xml:space="preserve"> </w:t>
      </w:r>
      <w:r>
        <w:t>ML,</w:t>
      </w:r>
      <w:r>
        <w:rPr>
          <w:spacing w:val="-6"/>
        </w:rPr>
        <w:t xml:space="preserve"> </w:t>
      </w:r>
      <w:r>
        <w:t>it’s</w:t>
      </w:r>
      <w:r>
        <w:rPr>
          <w:spacing w:val="-9"/>
        </w:rPr>
        <w:t xml:space="preserve"> </w:t>
      </w:r>
      <w:r>
        <w:t>best</w:t>
      </w:r>
      <w:r>
        <w:rPr>
          <w:spacing w:val="-3"/>
        </w:rPr>
        <w:t xml:space="preserve"> </w:t>
      </w:r>
      <w:r>
        <w:t>if</w:t>
      </w:r>
      <w:r>
        <w:rPr>
          <w:spacing w:val="-15"/>
        </w:rPr>
        <w:t xml:space="preserve"> </w:t>
      </w:r>
      <w:r>
        <w:t>you</w:t>
      </w:r>
      <w:r>
        <w:rPr>
          <w:spacing w:val="-7"/>
        </w:rPr>
        <w:t xml:space="preserve"> </w:t>
      </w:r>
      <w:r>
        <w:t>learn</w:t>
      </w:r>
      <w:r>
        <w:rPr>
          <w:spacing w:val="-15"/>
        </w:rPr>
        <w:t xml:space="preserve"> </w:t>
      </w:r>
      <w:r>
        <w:t>Python!</w:t>
      </w:r>
      <w:r>
        <w:rPr>
          <w:spacing w:val="-15"/>
        </w:rPr>
        <w:t xml:space="preserve"> </w:t>
      </w:r>
      <w:r>
        <w:t>You</w:t>
      </w:r>
      <w:r>
        <w:rPr>
          <w:spacing w:val="-12"/>
        </w:rPr>
        <w:t xml:space="preserve"> </w:t>
      </w:r>
      <w:r>
        <w:t>can</w:t>
      </w:r>
      <w:r>
        <w:rPr>
          <w:spacing w:val="-15"/>
        </w:rPr>
        <w:t xml:space="preserve"> </w:t>
      </w:r>
      <w:r>
        <w:t>do</w:t>
      </w:r>
      <w:r>
        <w:rPr>
          <w:spacing w:val="-7"/>
        </w:rPr>
        <w:t xml:space="preserve"> </w:t>
      </w:r>
      <w:r>
        <w:t>that</w:t>
      </w:r>
      <w:r>
        <w:rPr>
          <w:spacing w:val="-7"/>
        </w:rPr>
        <w:t xml:space="preserve"> </w:t>
      </w:r>
      <w:r>
        <w:t>using</w:t>
      </w:r>
      <w:r>
        <w:rPr>
          <w:spacing w:val="-7"/>
        </w:rPr>
        <w:t xml:space="preserve"> </w:t>
      </w:r>
      <w:r>
        <w:t xml:space="preserve">various online resources and courses such as </w:t>
      </w:r>
      <w:r>
        <w:rPr>
          <w:b/>
        </w:rPr>
        <w:t xml:space="preserve">Fork Python </w:t>
      </w:r>
      <w:r>
        <w:t>available Free on GeeksforGeeks.</w:t>
      </w:r>
    </w:p>
    <w:p>
      <w:pPr>
        <w:pStyle w:val="8"/>
        <w:spacing w:before="87"/>
      </w:pPr>
    </w:p>
    <w:p>
      <w:pPr>
        <w:pStyle w:val="4"/>
      </w:pPr>
      <w:r>
        <w:t>Step</w:t>
      </w:r>
      <w:r>
        <w:rPr>
          <w:spacing w:val="-8"/>
        </w:rPr>
        <w:t xml:space="preserve"> </w:t>
      </w:r>
      <w:r>
        <w:t>2</w:t>
      </w:r>
      <w:r>
        <w:rPr>
          <w:spacing w:val="-8"/>
        </w:rPr>
        <w:t xml:space="preserve"> </w:t>
      </w:r>
      <w:r>
        <w:t>–</w:t>
      </w:r>
      <w:r>
        <w:rPr>
          <w:spacing w:val="-7"/>
        </w:rPr>
        <w:t xml:space="preserve"> </w:t>
      </w:r>
      <w:r>
        <w:t>Learn</w:t>
      </w:r>
      <w:r>
        <w:rPr>
          <w:spacing w:val="-8"/>
        </w:rPr>
        <w:t xml:space="preserve"> </w:t>
      </w:r>
      <w:r>
        <w:t>Various</w:t>
      </w:r>
      <w:r>
        <w:rPr>
          <w:spacing w:val="-4"/>
        </w:rPr>
        <w:t xml:space="preserve"> </w:t>
      </w:r>
      <w:r>
        <w:t>ML</w:t>
      </w:r>
      <w:r>
        <w:rPr>
          <w:spacing w:val="-5"/>
        </w:rPr>
        <w:t xml:space="preserve"> </w:t>
      </w:r>
      <w:r>
        <w:rPr>
          <w:spacing w:val="-2"/>
        </w:rPr>
        <w:t>Concepts</w:t>
      </w:r>
    </w:p>
    <w:p>
      <w:pPr>
        <w:pStyle w:val="8"/>
        <w:spacing w:before="191"/>
        <w:rPr>
          <w:b/>
          <w:sz w:val="28"/>
        </w:rPr>
      </w:pPr>
    </w:p>
    <w:p>
      <w:pPr>
        <w:pStyle w:val="8"/>
        <w:spacing w:line="360" w:lineRule="auto"/>
        <w:ind w:left="1263" w:right="898"/>
        <w:jc w:val="both"/>
      </w:pPr>
      <w:r>
        <w:t>Now</w:t>
      </w:r>
      <w:r>
        <w:rPr>
          <w:spacing w:val="-15"/>
        </w:rPr>
        <w:t xml:space="preserve"> </w:t>
      </w:r>
      <w:r>
        <w:t>that</w:t>
      </w:r>
      <w:r>
        <w:rPr>
          <w:spacing w:val="-11"/>
        </w:rPr>
        <w:t xml:space="preserve"> </w:t>
      </w:r>
      <w:r>
        <w:t>you</w:t>
      </w:r>
      <w:r>
        <w:rPr>
          <w:spacing w:val="-11"/>
        </w:rPr>
        <w:t xml:space="preserve"> </w:t>
      </w:r>
      <w:r>
        <w:t>are</w:t>
      </w:r>
      <w:r>
        <w:rPr>
          <w:spacing w:val="-12"/>
        </w:rPr>
        <w:t xml:space="preserve"> </w:t>
      </w:r>
      <w:r>
        <w:t>done</w:t>
      </w:r>
      <w:r>
        <w:rPr>
          <w:spacing w:val="-12"/>
        </w:rPr>
        <w:t xml:space="preserve"> </w:t>
      </w:r>
      <w:r>
        <w:t>with</w:t>
      </w:r>
      <w:r>
        <w:rPr>
          <w:spacing w:val="-15"/>
        </w:rPr>
        <w:t xml:space="preserve"> </w:t>
      </w:r>
      <w:r>
        <w:t>the</w:t>
      </w:r>
      <w:r>
        <w:rPr>
          <w:spacing w:val="-12"/>
        </w:rPr>
        <w:t xml:space="preserve"> </w:t>
      </w:r>
      <w:r>
        <w:t>prerequisites,</w:t>
      </w:r>
      <w:r>
        <w:rPr>
          <w:spacing w:val="-5"/>
        </w:rPr>
        <w:t xml:space="preserve"> </w:t>
      </w:r>
      <w:r>
        <w:t>you</w:t>
      </w:r>
      <w:r>
        <w:rPr>
          <w:spacing w:val="-11"/>
        </w:rPr>
        <w:t xml:space="preserve"> </w:t>
      </w:r>
      <w:r>
        <w:t>can</w:t>
      </w:r>
      <w:r>
        <w:rPr>
          <w:spacing w:val="-11"/>
        </w:rPr>
        <w:t xml:space="preserve"> </w:t>
      </w:r>
      <w:r>
        <w:t>move</w:t>
      </w:r>
      <w:r>
        <w:rPr>
          <w:spacing w:val="-12"/>
        </w:rPr>
        <w:t xml:space="preserve"> </w:t>
      </w:r>
      <w:r>
        <w:t>on</w:t>
      </w:r>
      <w:r>
        <w:rPr>
          <w:spacing w:val="-15"/>
        </w:rPr>
        <w:t xml:space="preserve"> </w:t>
      </w:r>
      <w:r>
        <w:t>to</w:t>
      </w:r>
      <w:r>
        <w:rPr>
          <w:spacing w:val="-10"/>
        </w:rPr>
        <w:t xml:space="preserve"> </w:t>
      </w:r>
      <w:r>
        <w:t>actually</w:t>
      </w:r>
      <w:r>
        <w:rPr>
          <w:spacing w:val="-15"/>
        </w:rPr>
        <w:t xml:space="preserve"> </w:t>
      </w:r>
      <w:r>
        <w:t>learning</w:t>
      </w:r>
      <w:r>
        <w:rPr>
          <w:spacing w:val="-11"/>
        </w:rPr>
        <w:t xml:space="preserve"> </w:t>
      </w:r>
      <w:r>
        <w:t>ML (Which</w:t>
      </w:r>
      <w:r>
        <w:rPr>
          <w:spacing w:val="-7"/>
        </w:rPr>
        <w:t xml:space="preserve"> </w:t>
      </w:r>
      <w:r>
        <w:t>is</w:t>
      </w:r>
      <w:r>
        <w:rPr>
          <w:spacing w:val="-8"/>
        </w:rPr>
        <w:t xml:space="preserve"> </w:t>
      </w:r>
      <w:r>
        <w:t>the</w:t>
      </w:r>
      <w:r>
        <w:rPr>
          <w:spacing w:val="-12"/>
        </w:rPr>
        <w:t xml:space="preserve"> </w:t>
      </w:r>
      <w:r>
        <w:t>fun</w:t>
      </w:r>
      <w:r>
        <w:rPr>
          <w:spacing w:val="-12"/>
        </w:rPr>
        <w:t xml:space="preserve"> </w:t>
      </w:r>
      <w:r>
        <w:t>part!!!)</w:t>
      </w:r>
      <w:r>
        <w:rPr>
          <w:spacing w:val="-4"/>
        </w:rPr>
        <w:t xml:space="preserve"> </w:t>
      </w:r>
      <w:r>
        <w:t>It’s</w:t>
      </w:r>
      <w:r>
        <w:rPr>
          <w:spacing w:val="-9"/>
        </w:rPr>
        <w:t xml:space="preserve"> </w:t>
      </w:r>
      <w:r>
        <w:t>best</w:t>
      </w:r>
      <w:r>
        <w:rPr>
          <w:spacing w:val="-6"/>
        </w:rPr>
        <w:t xml:space="preserve"> </w:t>
      </w:r>
      <w:r>
        <w:t>to</w:t>
      </w:r>
      <w:r>
        <w:rPr>
          <w:spacing w:val="-6"/>
        </w:rPr>
        <w:t xml:space="preserve"> </w:t>
      </w:r>
      <w:r>
        <w:t>start</w:t>
      </w:r>
      <w:r>
        <w:rPr>
          <w:spacing w:val="-6"/>
        </w:rPr>
        <w:t xml:space="preserve"> </w:t>
      </w:r>
      <w:r>
        <w:t>with</w:t>
      </w:r>
      <w:r>
        <w:rPr>
          <w:spacing w:val="-11"/>
        </w:rPr>
        <w:t xml:space="preserve"> </w:t>
      </w:r>
      <w:r>
        <w:t>the</w:t>
      </w:r>
      <w:r>
        <w:rPr>
          <w:spacing w:val="-12"/>
        </w:rPr>
        <w:t xml:space="preserve"> </w:t>
      </w:r>
      <w:r>
        <w:t>basics</w:t>
      </w:r>
      <w:r>
        <w:rPr>
          <w:spacing w:val="-9"/>
        </w:rPr>
        <w:t xml:space="preserve"> </w:t>
      </w:r>
      <w:r>
        <w:t>and</w:t>
      </w:r>
      <w:r>
        <w:rPr>
          <w:spacing w:val="-6"/>
        </w:rPr>
        <w:t xml:space="preserve"> </w:t>
      </w:r>
      <w:r>
        <w:t>then</w:t>
      </w:r>
      <w:r>
        <w:rPr>
          <w:spacing w:val="-7"/>
        </w:rPr>
        <w:t xml:space="preserve"> </w:t>
      </w:r>
      <w:r>
        <w:t>move</w:t>
      </w:r>
      <w:r>
        <w:rPr>
          <w:spacing w:val="-11"/>
        </w:rPr>
        <w:t xml:space="preserve"> </w:t>
      </w:r>
      <w:r>
        <w:t>on</w:t>
      </w:r>
      <w:r>
        <w:rPr>
          <w:spacing w:val="-12"/>
        </w:rPr>
        <w:t xml:space="preserve"> </w:t>
      </w:r>
      <w:r>
        <w:t>to</w:t>
      </w:r>
      <w:r>
        <w:rPr>
          <w:spacing w:val="-11"/>
        </w:rPr>
        <w:t xml:space="preserve"> </w:t>
      </w:r>
      <w:r>
        <w:t>the</w:t>
      </w:r>
      <w:r>
        <w:rPr>
          <w:spacing w:val="-3"/>
        </w:rPr>
        <w:t xml:space="preserve"> </w:t>
      </w:r>
      <w:r>
        <w:t>more complicated stuff. Some of the basic concepts in ML are:</w:t>
      </w:r>
    </w:p>
    <w:p>
      <w:pPr>
        <w:pStyle w:val="8"/>
        <w:spacing w:before="91"/>
      </w:pPr>
    </w:p>
    <w:p>
      <w:pPr>
        <w:pStyle w:val="4"/>
        <w:numPr>
          <w:ilvl w:val="0"/>
          <w:numId w:val="17"/>
        </w:numPr>
        <w:tabs>
          <w:tab w:val="left" w:pos="1655"/>
        </w:tabs>
        <w:spacing w:before="0" w:after="0" w:line="240" w:lineRule="auto"/>
        <w:ind w:left="1655" w:right="0" w:hanging="392"/>
        <w:jc w:val="left"/>
      </w:pPr>
      <w:r>
        <w:t>Terminologies</w:t>
      </w:r>
      <w:r>
        <w:rPr>
          <w:spacing w:val="-13"/>
        </w:rPr>
        <w:t xml:space="preserve"> </w:t>
      </w:r>
      <w:r>
        <w:t>of</w:t>
      </w:r>
      <w:r>
        <w:rPr>
          <w:spacing w:val="-14"/>
        </w:rPr>
        <w:t xml:space="preserve"> </w:t>
      </w:r>
      <w:r>
        <w:t>Machine</w:t>
      </w:r>
      <w:r>
        <w:rPr>
          <w:spacing w:val="-15"/>
        </w:rPr>
        <w:t xml:space="preserve"> </w:t>
      </w:r>
      <w:r>
        <w:rPr>
          <w:spacing w:val="-2"/>
        </w:rPr>
        <w:t>Learning</w:t>
      </w:r>
    </w:p>
    <w:p>
      <w:pPr>
        <w:pStyle w:val="8"/>
        <w:spacing w:before="195"/>
        <w:rPr>
          <w:b/>
          <w:sz w:val="28"/>
        </w:rPr>
      </w:pPr>
    </w:p>
    <w:p>
      <w:pPr>
        <w:pStyle w:val="8"/>
        <w:spacing w:line="360" w:lineRule="auto"/>
        <w:ind w:left="1263" w:right="905"/>
        <w:jc w:val="both"/>
      </w:pPr>
      <w:r>
        <w:rPr>
          <w:b/>
        </w:rPr>
        <w:t xml:space="preserve">Model – </w:t>
      </w:r>
      <w:r>
        <w:t>A model is a specific representation learned from data by applying some machine learning algorithm. A model is also called a hypothesis.</w:t>
      </w:r>
    </w:p>
    <w:p>
      <w:pPr>
        <w:pStyle w:val="8"/>
        <w:spacing w:before="135"/>
      </w:pPr>
    </w:p>
    <w:p>
      <w:pPr>
        <w:pStyle w:val="8"/>
        <w:spacing w:line="360" w:lineRule="auto"/>
        <w:ind w:left="1263" w:right="900"/>
        <w:jc w:val="both"/>
      </w:pPr>
      <w:r>
        <w:rPr>
          <w:b/>
        </w:rPr>
        <w:t>Feature</w:t>
      </w:r>
      <w:r>
        <w:rPr>
          <w:b/>
          <w:spacing w:val="-5"/>
        </w:rPr>
        <w:t xml:space="preserve"> </w:t>
      </w:r>
      <w:r>
        <w:rPr>
          <w:b/>
        </w:rPr>
        <w:t>–</w:t>
      </w:r>
      <w:r>
        <w:rPr>
          <w:b/>
          <w:spacing w:val="-4"/>
        </w:rPr>
        <w:t xml:space="preserve"> </w:t>
      </w:r>
      <w:r>
        <w:t>A</w:t>
      </w:r>
      <w:r>
        <w:rPr>
          <w:spacing w:val="-6"/>
        </w:rPr>
        <w:t xml:space="preserve"> </w:t>
      </w:r>
      <w:r>
        <w:t>feature</w:t>
      </w:r>
      <w:r>
        <w:rPr>
          <w:spacing w:val="-6"/>
        </w:rPr>
        <w:t xml:space="preserve"> </w:t>
      </w:r>
      <w:r>
        <w:t>is</w:t>
      </w:r>
      <w:r>
        <w:rPr>
          <w:spacing w:val="-7"/>
        </w:rPr>
        <w:t xml:space="preserve"> </w:t>
      </w:r>
      <w:r>
        <w:t>an</w:t>
      </w:r>
      <w:r>
        <w:rPr>
          <w:spacing w:val="-5"/>
        </w:rPr>
        <w:t xml:space="preserve"> </w:t>
      </w:r>
      <w:r>
        <w:t>individual</w:t>
      </w:r>
      <w:r>
        <w:rPr>
          <w:spacing w:val="-9"/>
        </w:rPr>
        <w:t xml:space="preserve"> </w:t>
      </w:r>
      <w:r>
        <w:t>measurable</w:t>
      </w:r>
      <w:r>
        <w:rPr>
          <w:spacing w:val="-6"/>
        </w:rPr>
        <w:t xml:space="preserve"> </w:t>
      </w:r>
      <w:r>
        <w:t>property</w:t>
      </w:r>
      <w:r>
        <w:rPr>
          <w:spacing w:val="-14"/>
        </w:rPr>
        <w:t xml:space="preserve"> </w:t>
      </w:r>
      <w:r>
        <w:t>of</w:t>
      </w:r>
      <w:r>
        <w:rPr>
          <w:spacing w:val="-13"/>
        </w:rPr>
        <w:t xml:space="preserve"> </w:t>
      </w:r>
      <w:r>
        <w:t>the</w:t>
      </w:r>
      <w:r>
        <w:rPr>
          <w:spacing w:val="-6"/>
        </w:rPr>
        <w:t xml:space="preserve"> </w:t>
      </w:r>
      <w:r>
        <w:t>data.</w:t>
      </w:r>
      <w:r>
        <w:rPr>
          <w:spacing w:val="-7"/>
        </w:rPr>
        <w:t xml:space="preserve"> </w:t>
      </w:r>
      <w:r>
        <w:t>A</w:t>
      </w:r>
      <w:r>
        <w:rPr>
          <w:spacing w:val="-10"/>
        </w:rPr>
        <w:t xml:space="preserve"> </w:t>
      </w:r>
      <w:r>
        <w:t>set</w:t>
      </w:r>
      <w:r>
        <w:rPr>
          <w:spacing w:val="-5"/>
        </w:rPr>
        <w:t xml:space="preserve"> </w:t>
      </w:r>
      <w:r>
        <w:t>of</w:t>
      </w:r>
      <w:r>
        <w:rPr>
          <w:spacing w:val="32"/>
        </w:rPr>
        <w:t xml:space="preserve"> </w:t>
      </w:r>
      <w:r>
        <w:t>numeric features can be conveniently</w:t>
      </w:r>
      <w:r>
        <w:rPr>
          <w:spacing w:val="-1"/>
        </w:rPr>
        <w:t xml:space="preserve"> </w:t>
      </w:r>
      <w:r>
        <w:t>described by a feature vector. Feature vectors are fed as input to</w:t>
      </w:r>
      <w:r>
        <w:rPr>
          <w:spacing w:val="-2"/>
        </w:rPr>
        <w:t xml:space="preserve"> </w:t>
      </w:r>
      <w:r>
        <w:t>the model. For example, in order</w:t>
      </w:r>
      <w:r>
        <w:rPr>
          <w:spacing w:val="-1"/>
        </w:rPr>
        <w:t xml:space="preserve"> </w:t>
      </w:r>
      <w:r>
        <w:t>to predict a fruit, there may be features like color, smell, taste, etc.</w:t>
      </w:r>
    </w:p>
    <w:p>
      <w:pPr>
        <w:pStyle w:val="8"/>
        <w:spacing w:before="138"/>
      </w:pPr>
    </w:p>
    <w:p>
      <w:pPr>
        <w:pStyle w:val="8"/>
        <w:spacing w:line="362" w:lineRule="auto"/>
        <w:ind w:left="1263" w:right="820"/>
        <w:jc w:val="both"/>
      </w:pPr>
      <w:r>
        <w:rPr>
          <w:b/>
        </w:rPr>
        <w:t xml:space="preserve">Target (Label) – </w:t>
      </w:r>
      <w:r>
        <w:t>A target variable or label is the value to be predicted by our model. For the fruit example discussed in the feature section, the label with each set of input would be the name of the fruit like apple, orange, banana, etc.</w:t>
      </w:r>
    </w:p>
    <w:p>
      <w:pPr>
        <w:pStyle w:val="8"/>
        <w:spacing w:before="130"/>
      </w:pPr>
    </w:p>
    <w:p>
      <w:pPr>
        <w:pStyle w:val="8"/>
        <w:spacing w:line="362" w:lineRule="auto"/>
        <w:ind w:left="1263" w:right="816"/>
        <w:jc w:val="both"/>
      </w:pPr>
      <w:r>
        <w:rPr>
          <w:b/>
        </w:rPr>
        <w:t>Training</w:t>
      </w:r>
      <w:r>
        <w:rPr>
          <w:b/>
          <w:spacing w:val="-12"/>
        </w:rPr>
        <w:t xml:space="preserve"> </w:t>
      </w:r>
      <w:r>
        <w:rPr>
          <w:b/>
        </w:rPr>
        <w:t>–</w:t>
      </w:r>
      <w:r>
        <w:rPr>
          <w:b/>
          <w:spacing w:val="-13"/>
        </w:rPr>
        <w:t xml:space="preserve"> </w:t>
      </w:r>
      <w:r>
        <w:t>The</w:t>
      </w:r>
      <w:r>
        <w:rPr>
          <w:spacing w:val="-9"/>
        </w:rPr>
        <w:t xml:space="preserve"> </w:t>
      </w:r>
      <w:r>
        <w:t>idea</w:t>
      </w:r>
      <w:r>
        <w:rPr>
          <w:spacing w:val="-9"/>
        </w:rPr>
        <w:t xml:space="preserve"> </w:t>
      </w:r>
      <w:r>
        <w:t>is</w:t>
      </w:r>
      <w:r>
        <w:rPr>
          <w:spacing w:val="-10"/>
        </w:rPr>
        <w:t xml:space="preserve"> </w:t>
      </w:r>
      <w:r>
        <w:t>to</w:t>
      </w:r>
      <w:r>
        <w:rPr>
          <w:spacing w:val="-9"/>
        </w:rPr>
        <w:t xml:space="preserve"> </w:t>
      </w:r>
      <w:r>
        <w:t>give</w:t>
      </w:r>
      <w:r>
        <w:rPr>
          <w:spacing w:val="-14"/>
        </w:rPr>
        <w:t xml:space="preserve"> </w:t>
      </w:r>
      <w:r>
        <w:t>a</w:t>
      </w:r>
      <w:r>
        <w:rPr>
          <w:spacing w:val="-9"/>
        </w:rPr>
        <w:t xml:space="preserve"> </w:t>
      </w:r>
      <w:r>
        <w:t>set</w:t>
      </w:r>
      <w:r>
        <w:rPr>
          <w:spacing w:val="-9"/>
        </w:rPr>
        <w:t xml:space="preserve"> </w:t>
      </w:r>
      <w:r>
        <w:t>of</w:t>
      </w:r>
      <w:r>
        <w:rPr>
          <w:spacing w:val="-15"/>
        </w:rPr>
        <w:t xml:space="preserve"> </w:t>
      </w:r>
      <w:r>
        <w:t>inputs(features)</w:t>
      </w:r>
      <w:r>
        <w:rPr>
          <w:spacing w:val="-11"/>
        </w:rPr>
        <w:t xml:space="preserve"> </w:t>
      </w:r>
      <w:r>
        <w:t>and</w:t>
      </w:r>
      <w:r>
        <w:rPr>
          <w:spacing w:val="-9"/>
        </w:rPr>
        <w:t xml:space="preserve"> </w:t>
      </w:r>
      <w:r>
        <w:t>it’s</w:t>
      </w:r>
      <w:r>
        <w:rPr>
          <w:spacing w:val="-15"/>
        </w:rPr>
        <w:t xml:space="preserve"> </w:t>
      </w:r>
      <w:r>
        <w:t>expected</w:t>
      </w:r>
      <w:r>
        <w:rPr>
          <w:spacing w:val="-13"/>
        </w:rPr>
        <w:t xml:space="preserve"> </w:t>
      </w:r>
      <w:r>
        <w:t>outputs(labels), so after</w:t>
      </w:r>
      <w:r>
        <w:rPr>
          <w:spacing w:val="-5"/>
        </w:rPr>
        <w:t xml:space="preserve"> </w:t>
      </w:r>
      <w:r>
        <w:t>training, we will</w:t>
      </w:r>
      <w:r>
        <w:rPr>
          <w:spacing w:val="-2"/>
        </w:rPr>
        <w:t xml:space="preserve"> </w:t>
      </w:r>
      <w:r>
        <w:t>have a model</w:t>
      </w:r>
      <w:r>
        <w:rPr>
          <w:spacing w:val="-7"/>
        </w:rPr>
        <w:t xml:space="preserve"> </w:t>
      </w:r>
      <w:r>
        <w:t>(hypothesis)</w:t>
      </w:r>
      <w:r>
        <w:rPr>
          <w:spacing w:val="-2"/>
        </w:rPr>
        <w:t xml:space="preserve"> </w:t>
      </w:r>
      <w:r>
        <w:t>that will then map new data</w:t>
      </w:r>
      <w:r>
        <w:rPr>
          <w:spacing w:val="-4"/>
        </w:rPr>
        <w:t xml:space="preserve"> </w:t>
      </w:r>
      <w:r>
        <w:t>to</w:t>
      </w:r>
      <w:r>
        <w:rPr>
          <w:spacing w:val="-3"/>
        </w:rPr>
        <w:t xml:space="preserve"> </w:t>
      </w:r>
      <w:r>
        <w:t>one of the categories trained on.</w:t>
      </w:r>
    </w:p>
    <w:p>
      <w:pPr>
        <w:pStyle w:val="8"/>
        <w:spacing w:before="130"/>
      </w:pPr>
    </w:p>
    <w:p>
      <w:pPr>
        <w:pStyle w:val="8"/>
        <w:spacing w:line="364" w:lineRule="auto"/>
        <w:ind w:left="1263" w:right="820"/>
        <w:jc w:val="both"/>
      </w:pPr>
      <w:r>
        <w:rPr>
          <w:b/>
        </w:rPr>
        <w:t xml:space="preserve">Prediction – </w:t>
      </w:r>
      <w:r>
        <w:t>Once our model is ready, it can be fed a set of inputs to which it will provide a predicted output(label).</w:t>
      </w:r>
    </w:p>
    <w:p>
      <w:pPr>
        <w:spacing w:after="0" w:line="364" w:lineRule="auto"/>
        <w:jc w:val="both"/>
        <w:sectPr>
          <w:pgSz w:w="11900" w:h="16838"/>
          <w:pgMar w:top="1338" w:right="743" w:bottom="278" w:left="720" w:header="720" w:footer="720" w:gutter="0"/>
          <w:pgNumType w:fmt="decimal"/>
          <w:cols w:space="0" w:num="1"/>
          <w:rtlGutter w:val="0"/>
          <w:docGrid w:linePitch="0" w:charSpace="0"/>
        </w:sectPr>
      </w:pPr>
    </w:p>
    <w:p>
      <w:pPr>
        <w:pStyle w:val="4"/>
        <w:numPr>
          <w:ilvl w:val="0"/>
          <w:numId w:val="17"/>
        </w:numPr>
        <w:tabs>
          <w:tab w:val="left" w:pos="1674"/>
        </w:tabs>
        <w:spacing w:before="75" w:after="0" w:line="240" w:lineRule="auto"/>
        <w:ind w:left="1674" w:right="0" w:hanging="411"/>
        <w:jc w:val="left"/>
      </w:pPr>
      <w:r>
        <w:t>Types</w:t>
      </w:r>
      <w:r>
        <w:rPr>
          <w:spacing w:val="-11"/>
        </w:rPr>
        <w:t xml:space="preserve"> </w:t>
      </w:r>
      <w:r>
        <w:t>of</w:t>
      </w:r>
      <w:r>
        <w:rPr>
          <w:spacing w:val="-11"/>
        </w:rPr>
        <w:t xml:space="preserve"> </w:t>
      </w:r>
      <w:r>
        <w:t>Machine</w:t>
      </w:r>
      <w:r>
        <w:rPr>
          <w:spacing w:val="-10"/>
        </w:rPr>
        <w:t xml:space="preserve"> </w:t>
      </w:r>
      <w:r>
        <w:rPr>
          <w:spacing w:val="-2"/>
        </w:rPr>
        <w:t>Learning</w:t>
      </w:r>
    </w:p>
    <w:p>
      <w:pPr>
        <w:pStyle w:val="8"/>
        <w:spacing w:before="195"/>
        <w:rPr>
          <w:b/>
          <w:sz w:val="28"/>
        </w:rPr>
      </w:pPr>
    </w:p>
    <w:p>
      <w:pPr>
        <w:pStyle w:val="8"/>
        <w:spacing w:line="360" w:lineRule="auto"/>
        <w:ind w:left="1263" w:right="818"/>
        <w:jc w:val="both"/>
      </w:pPr>
      <w:r>
        <w:rPr>
          <w:b/>
        </w:rPr>
        <w:t>Supervised</w:t>
      </w:r>
      <w:r>
        <w:rPr>
          <w:b/>
          <w:spacing w:val="-13"/>
        </w:rPr>
        <w:t xml:space="preserve"> </w:t>
      </w:r>
      <w:r>
        <w:rPr>
          <w:b/>
        </w:rPr>
        <w:t>Learning</w:t>
      </w:r>
      <w:r>
        <w:rPr>
          <w:b/>
          <w:spacing w:val="-10"/>
        </w:rPr>
        <w:t xml:space="preserve"> </w:t>
      </w:r>
      <w:r>
        <w:rPr>
          <w:b/>
        </w:rPr>
        <w:t>–</w:t>
      </w:r>
      <w:r>
        <w:rPr>
          <w:b/>
          <w:spacing w:val="-13"/>
        </w:rPr>
        <w:t xml:space="preserve"> </w:t>
      </w:r>
      <w:r>
        <w:t>This</w:t>
      </w:r>
      <w:r>
        <w:rPr>
          <w:spacing w:val="-10"/>
        </w:rPr>
        <w:t xml:space="preserve"> </w:t>
      </w:r>
      <w:r>
        <w:t>involves</w:t>
      </w:r>
      <w:r>
        <w:rPr>
          <w:spacing w:val="-10"/>
        </w:rPr>
        <w:t xml:space="preserve"> </w:t>
      </w:r>
      <w:r>
        <w:t>learning</w:t>
      </w:r>
      <w:r>
        <w:rPr>
          <w:spacing w:val="-8"/>
        </w:rPr>
        <w:t xml:space="preserve"> </w:t>
      </w:r>
      <w:r>
        <w:t>from</w:t>
      </w:r>
      <w:r>
        <w:rPr>
          <w:spacing w:val="-15"/>
        </w:rPr>
        <w:t xml:space="preserve"> </w:t>
      </w:r>
      <w:r>
        <w:t>a</w:t>
      </w:r>
      <w:r>
        <w:rPr>
          <w:spacing w:val="-14"/>
        </w:rPr>
        <w:t xml:space="preserve"> </w:t>
      </w:r>
      <w:r>
        <w:t>training</w:t>
      </w:r>
      <w:r>
        <w:rPr>
          <w:spacing w:val="-13"/>
        </w:rPr>
        <w:t xml:space="preserve"> </w:t>
      </w:r>
      <w:r>
        <w:t>dataset</w:t>
      </w:r>
      <w:r>
        <w:rPr>
          <w:spacing w:val="-8"/>
        </w:rPr>
        <w:t xml:space="preserve"> </w:t>
      </w:r>
      <w:r>
        <w:t>with</w:t>
      </w:r>
      <w:r>
        <w:rPr>
          <w:spacing w:val="-13"/>
        </w:rPr>
        <w:t xml:space="preserve"> </w:t>
      </w:r>
      <w:r>
        <w:t>labeled</w:t>
      </w:r>
      <w:r>
        <w:rPr>
          <w:spacing w:val="-13"/>
        </w:rPr>
        <w:t xml:space="preserve"> </w:t>
      </w:r>
      <w:r>
        <w:t>data using classification and regression models. This learning process continues until the required level of performance is achieved.</w:t>
      </w:r>
    </w:p>
    <w:p>
      <w:pPr>
        <w:pStyle w:val="8"/>
        <w:spacing w:before="138"/>
      </w:pPr>
    </w:p>
    <w:p>
      <w:pPr>
        <w:pStyle w:val="8"/>
        <w:spacing w:line="362" w:lineRule="auto"/>
        <w:ind w:left="1263" w:right="813"/>
        <w:jc w:val="both"/>
      </w:pPr>
      <w:r>
        <w:rPr>
          <w:b/>
        </w:rPr>
        <w:t xml:space="preserve">Unsupervised Learning – </w:t>
      </w:r>
      <w:r>
        <w:t>This involves using unlabelled data and then finding the underlying structure in the data in order to learn more and more about the data itself using factor and cluster analysis models.</w:t>
      </w:r>
    </w:p>
    <w:p>
      <w:pPr>
        <w:pStyle w:val="8"/>
        <w:spacing w:before="130"/>
      </w:pPr>
    </w:p>
    <w:p>
      <w:pPr>
        <w:pStyle w:val="8"/>
        <w:spacing w:before="1" w:line="362" w:lineRule="auto"/>
        <w:ind w:left="1263" w:right="819"/>
        <w:jc w:val="both"/>
      </w:pPr>
      <w:r>
        <w:rPr>
          <w:b/>
        </w:rPr>
        <w:t xml:space="preserve">Semi-supervised Learning – </w:t>
      </w:r>
      <w:r>
        <w:t>This involves using unlabelled data like Unsupervised Learning with a small amount of labeled data. Using labeled data vastly increases the learning accuracy and is also more cost-effective than Supervised Learning.</w:t>
      </w:r>
    </w:p>
    <w:p>
      <w:pPr>
        <w:pStyle w:val="8"/>
        <w:spacing w:before="130"/>
      </w:pPr>
    </w:p>
    <w:p>
      <w:pPr>
        <w:pStyle w:val="8"/>
        <w:spacing w:line="362" w:lineRule="auto"/>
        <w:ind w:left="1263" w:right="662" w:hanging="29"/>
      </w:pPr>
      <w:r>
        <w:rPr>
          <w:b/>
        </w:rPr>
        <w:t xml:space="preserve">Reinforcement Learning – </w:t>
      </w:r>
      <w:r>
        <w:t>This involves learning optimal actions through trial and error.</w:t>
      </w:r>
      <w:r>
        <w:rPr>
          <w:spacing w:val="-6"/>
        </w:rPr>
        <w:t xml:space="preserve"> </w:t>
      </w:r>
      <w:r>
        <w:t>So</w:t>
      </w:r>
      <w:r>
        <w:rPr>
          <w:spacing w:val="-8"/>
        </w:rPr>
        <w:t xml:space="preserve"> </w:t>
      </w:r>
      <w:r>
        <w:t>the</w:t>
      </w:r>
      <w:r>
        <w:rPr>
          <w:spacing w:val="-4"/>
        </w:rPr>
        <w:t xml:space="preserve"> </w:t>
      </w:r>
      <w:r>
        <w:t>next action</w:t>
      </w:r>
      <w:r>
        <w:rPr>
          <w:spacing w:val="-3"/>
        </w:rPr>
        <w:t xml:space="preserve"> </w:t>
      </w:r>
      <w:r>
        <w:t>is</w:t>
      </w:r>
      <w:r>
        <w:rPr>
          <w:spacing w:val="-5"/>
        </w:rPr>
        <w:t xml:space="preserve"> </w:t>
      </w:r>
      <w:r>
        <w:t>decided</w:t>
      </w:r>
      <w:r>
        <w:rPr>
          <w:spacing w:val="-3"/>
        </w:rPr>
        <w:t xml:space="preserve"> </w:t>
      </w:r>
      <w:r>
        <w:t>by</w:t>
      </w:r>
      <w:r>
        <w:rPr>
          <w:spacing w:val="-8"/>
        </w:rPr>
        <w:t xml:space="preserve"> </w:t>
      </w:r>
      <w:r>
        <w:t>learning behaviors</w:t>
      </w:r>
      <w:r>
        <w:rPr>
          <w:spacing w:val="-5"/>
        </w:rPr>
        <w:t xml:space="preserve"> </w:t>
      </w:r>
      <w:r>
        <w:t>that are</w:t>
      </w:r>
      <w:r>
        <w:rPr>
          <w:spacing w:val="-4"/>
        </w:rPr>
        <w:t xml:space="preserve"> </w:t>
      </w:r>
      <w:r>
        <w:t>based</w:t>
      </w:r>
      <w:r>
        <w:rPr>
          <w:spacing w:val="-3"/>
        </w:rPr>
        <w:t xml:space="preserve"> </w:t>
      </w:r>
      <w:r>
        <w:t>on</w:t>
      </w:r>
      <w:r>
        <w:rPr>
          <w:spacing w:val="-12"/>
        </w:rPr>
        <w:t xml:space="preserve"> </w:t>
      </w:r>
      <w:r>
        <w:t>the</w:t>
      </w:r>
      <w:r>
        <w:rPr>
          <w:spacing w:val="-4"/>
        </w:rPr>
        <w:t xml:space="preserve"> </w:t>
      </w:r>
      <w:r>
        <w:t>current state and that will maximize the reward in the future.</w:t>
      </w:r>
    </w:p>
    <w:p>
      <w:pPr>
        <w:pStyle w:val="8"/>
        <w:spacing w:before="136"/>
      </w:pPr>
    </w:p>
    <w:p>
      <w:pPr>
        <w:spacing w:before="0"/>
        <w:ind w:left="1239" w:right="0" w:firstLine="0"/>
        <w:jc w:val="left"/>
        <w:rPr>
          <w:b/>
          <w:sz w:val="26"/>
        </w:rPr>
      </w:pPr>
      <w:r>
        <w:rPr>
          <w:b/>
          <w:spacing w:val="-10"/>
          <w:sz w:val="26"/>
        </w:rPr>
        <w:t>Advantages of</w:t>
      </w:r>
      <w:r>
        <w:rPr>
          <w:b/>
          <w:spacing w:val="-17"/>
          <w:sz w:val="26"/>
        </w:rPr>
        <w:t xml:space="preserve"> </w:t>
      </w:r>
      <w:r>
        <w:rPr>
          <w:b/>
          <w:spacing w:val="-10"/>
          <w:sz w:val="26"/>
        </w:rPr>
        <w:t>Machine</w:t>
      </w:r>
      <w:r>
        <w:rPr>
          <w:b/>
          <w:spacing w:val="-8"/>
          <w:sz w:val="26"/>
        </w:rPr>
        <w:t xml:space="preserve"> </w:t>
      </w:r>
      <w:r>
        <w:rPr>
          <w:b/>
          <w:spacing w:val="-10"/>
          <w:sz w:val="26"/>
        </w:rPr>
        <w:t>learning</w:t>
      </w:r>
      <w:r>
        <w:rPr>
          <w:b/>
          <w:spacing w:val="-17"/>
          <w:sz w:val="26"/>
        </w:rPr>
        <w:t xml:space="preserve"> </w:t>
      </w:r>
      <w:r>
        <w:rPr>
          <w:b/>
          <w:spacing w:val="-10"/>
          <w:sz w:val="26"/>
        </w:rPr>
        <w:t>:-</w:t>
      </w:r>
    </w:p>
    <w:p>
      <w:pPr>
        <w:pStyle w:val="8"/>
        <w:spacing w:before="265"/>
        <w:rPr>
          <w:b/>
          <w:sz w:val="26"/>
        </w:rPr>
      </w:pPr>
    </w:p>
    <w:p>
      <w:pPr>
        <w:pStyle w:val="5"/>
        <w:numPr>
          <w:ilvl w:val="0"/>
          <w:numId w:val="18"/>
        </w:numPr>
        <w:tabs>
          <w:tab w:val="left" w:pos="1488"/>
        </w:tabs>
        <w:spacing w:before="1" w:after="0" w:line="240" w:lineRule="auto"/>
        <w:ind w:left="1488" w:right="0" w:hanging="225"/>
        <w:jc w:val="left"/>
      </w:pPr>
      <w:r>
        <w:rPr>
          <w:spacing w:val="-6"/>
        </w:rPr>
        <w:t>Easily</w:t>
      </w:r>
      <w:r>
        <w:rPr>
          <w:spacing w:val="-5"/>
        </w:rPr>
        <w:t xml:space="preserve"> </w:t>
      </w:r>
      <w:r>
        <w:rPr>
          <w:spacing w:val="-6"/>
        </w:rPr>
        <w:t>identifies trends</w:t>
      </w:r>
      <w:r>
        <w:rPr>
          <w:spacing w:val="-10"/>
        </w:rPr>
        <w:t xml:space="preserve"> </w:t>
      </w:r>
      <w:r>
        <w:rPr>
          <w:spacing w:val="-6"/>
        </w:rPr>
        <w:t>and</w:t>
      </w:r>
      <w:r>
        <w:rPr>
          <w:spacing w:val="-4"/>
        </w:rPr>
        <w:t xml:space="preserve"> </w:t>
      </w:r>
      <w:r>
        <w:rPr>
          <w:spacing w:val="-6"/>
        </w:rPr>
        <w:t>patterns</w:t>
      </w:r>
      <w:r>
        <w:rPr>
          <w:spacing w:val="-5"/>
        </w:rPr>
        <w:t xml:space="preserve"> </w:t>
      </w:r>
      <w:r>
        <w:rPr>
          <w:spacing w:val="-10"/>
        </w:rPr>
        <w:t>:</w:t>
      </w:r>
    </w:p>
    <w:p>
      <w:pPr>
        <w:pStyle w:val="8"/>
        <w:spacing w:before="67"/>
        <w:rPr>
          <w:b/>
        </w:rPr>
      </w:pPr>
    </w:p>
    <w:p>
      <w:pPr>
        <w:pStyle w:val="8"/>
        <w:spacing w:line="360" w:lineRule="auto"/>
        <w:ind w:left="1263" w:right="800"/>
        <w:jc w:val="both"/>
      </w:pPr>
      <w:r>
        <w:t>Machine Learning can review large volumes of data and discover specific trends and patterns</w:t>
      </w:r>
      <w:r>
        <w:rPr>
          <w:spacing w:val="-14"/>
        </w:rPr>
        <w:t xml:space="preserve"> </w:t>
      </w:r>
      <w:r>
        <w:t>that</w:t>
      </w:r>
      <w:r>
        <w:rPr>
          <w:spacing w:val="-7"/>
        </w:rPr>
        <w:t xml:space="preserve"> </w:t>
      </w:r>
      <w:r>
        <w:t>would</w:t>
      </w:r>
      <w:r>
        <w:rPr>
          <w:spacing w:val="-7"/>
        </w:rPr>
        <w:t xml:space="preserve"> </w:t>
      </w:r>
      <w:r>
        <w:t>not</w:t>
      </w:r>
      <w:r>
        <w:rPr>
          <w:spacing w:val="-7"/>
        </w:rPr>
        <w:t xml:space="preserve"> </w:t>
      </w:r>
      <w:r>
        <w:t>be</w:t>
      </w:r>
      <w:r>
        <w:rPr>
          <w:spacing w:val="-13"/>
        </w:rPr>
        <w:t xml:space="preserve"> </w:t>
      </w:r>
      <w:r>
        <w:t>apparent</w:t>
      </w:r>
      <w:r>
        <w:rPr>
          <w:spacing w:val="-7"/>
        </w:rPr>
        <w:t xml:space="preserve"> </w:t>
      </w:r>
      <w:r>
        <w:t>to</w:t>
      </w:r>
      <w:r>
        <w:rPr>
          <w:spacing w:val="-7"/>
        </w:rPr>
        <w:t xml:space="preserve"> </w:t>
      </w:r>
      <w:r>
        <w:t>humans.</w:t>
      </w:r>
      <w:r>
        <w:rPr>
          <w:spacing w:val="-5"/>
        </w:rPr>
        <w:t xml:space="preserve"> </w:t>
      </w:r>
      <w:r>
        <w:t>For</w:t>
      </w:r>
      <w:r>
        <w:rPr>
          <w:spacing w:val="-15"/>
        </w:rPr>
        <w:t xml:space="preserve"> </w:t>
      </w:r>
      <w:r>
        <w:t>instance,</w:t>
      </w:r>
      <w:r>
        <w:rPr>
          <w:spacing w:val="-5"/>
        </w:rPr>
        <w:t xml:space="preserve"> </w:t>
      </w:r>
      <w:r>
        <w:t>for</w:t>
      </w:r>
      <w:r>
        <w:rPr>
          <w:spacing w:val="-10"/>
        </w:rPr>
        <w:t xml:space="preserve"> </w:t>
      </w:r>
      <w:r>
        <w:t>an</w:t>
      </w:r>
      <w:r>
        <w:rPr>
          <w:spacing w:val="-15"/>
        </w:rPr>
        <w:t xml:space="preserve"> </w:t>
      </w:r>
      <w:r>
        <w:t>e-commerce</w:t>
      </w:r>
      <w:r>
        <w:rPr>
          <w:spacing w:val="-13"/>
        </w:rPr>
        <w:t xml:space="preserve"> </w:t>
      </w:r>
      <w:r>
        <w:t>website like Amazon, it serves to understand the browsing behaviors and purchase histories of its</w:t>
      </w:r>
      <w:r>
        <w:rPr>
          <w:spacing w:val="-15"/>
        </w:rPr>
        <w:t xml:space="preserve"> </w:t>
      </w:r>
      <w:r>
        <w:t>users</w:t>
      </w:r>
      <w:r>
        <w:rPr>
          <w:spacing w:val="-10"/>
        </w:rPr>
        <w:t xml:space="preserve"> </w:t>
      </w:r>
      <w:r>
        <w:t>to</w:t>
      </w:r>
      <w:r>
        <w:rPr>
          <w:spacing w:val="-12"/>
        </w:rPr>
        <w:t xml:space="preserve"> </w:t>
      </w:r>
      <w:r>
        <w:t>help</w:t>
      </w:r>
      <w:r>
        <w:rPr>
          <w:spacing w:val="-12"/>
        </w:rPr>
        <w:t xml:space="preserve"> </w:t>
      </w:r>
      <w:r>
        <w:t>cater</w:t>
      </w:r>
      <w:r>
        <w:rPr>
          <w:spacing w:val="-11"/>
        </w:rPr>
        <w:t xml:space="preserve"> </w:t>
      </w:r>
      <w:r>
        <w:t>to</w:t>
      </w:r>
      <w:r>
        <w:rPr>
          <w:spacing w:val="-12"/>
        </w:rPr>
        <w:t xml:space="preserve"> </w:t>
      </w:r>
      <w:r>
        <w:t>the</w:t>
      </w:r>
      <w:r>
        <w:rPr>
          <w:spacing w:val="-13"/>
        </w:rPr>
        <w:t xml:space="preserve"> </w:t>
      </w:r>
      <w:r>
        <w:t>right</w:t>
      </w:r>
      <w:r>
        <w:rPr>
          <w:spacing w:val="-7"/>
        </w:rPr>
        <w:t xml:space="preserve"> </w:t>
      </w:r>
      <w:r>
        <w:t>products,</w:t>
      </w:r>
      <w:r>
        <w:rPr>
          <w:spacing w:val="-9"/>
        </w:rPr>
        <w:t xml:space="preserve"> </w:t>
      </w:r>
      <w:r>
        <w:t>deals,</w:t>
      </w:r>
      <w:r>
        <w:rPr>
          <w:spacing w:val="-5"/>
        </w:rPr>
        <w:t xml:space="preserve"> </w:t>
      </w:r>
      <w:r>
        <w:t>and</w:t>
      </w:r>
      <w:r>
        <w:rPr>
          <w:spacing w:val="-8"/>
        </w:rPr>
        <w:t xml:space="preserve"> </w:t>
      </w:r>
      <w:r>
        <w:t>reminders</w:t>
      </w:r>
      <w:r>
        <w:rPr>
          <w:spacing w:val="-9"/>
        </w:rPr>
        <w:t xml:space="preserve"> </w:t>
      </w:r>
      <w:r>
        <w:t>relevant</w:t>
      </w:r>
      <w:r>
        <w:rPr>
          <w:spacing w:val="-8"/>
        </w:rPr>
        <w:t xml:space="preserve"> </w:t>
      </w:r>
      <w:r>
        <w:t>to</w:t>
      </w:r>
      <w:r>
        <w:rPr>
          <w:spacing w:val="-12"/>
        </w:rPr>
        <w:t xml:space="preserve"> </w:t>
      </w:r>
      <w:r>
        <w:t>them.</w:t>
      </w:r>
      <w:r>
        <w:rPr>
          <w:spacing w:val="-6"/>
        </w:rPr>
        <w:t xml:space="preserve"> </w:t>
      </w:r>
      <w:r>
        <w:t>It</w:t>
      </w:r>
      <w:r>
        <w:rPr>
          <w:spacing w:val="-7"/>
        </w:rPr>
        <w:t xml:space="preserve"> </w:t>
      </w:r>
      <w:r>
        <w:t>uses the results to reveal relevant advertisements to them.</w:t>
      </w:r>
    </w:p>
    <w:p>
      <w:pPr>
        <w:pStyle w:val="5"/>
        <w:numPr>
          <w:ilvl w:val="0"/>
          <w:numId w:val="18"/>
        </w:numPr>
        <w:tabs>
          <w:tab w:val="left" w:pos="1488"/>
        </w:tabs>
        <w:spacing w:before="5" w:after="0" w:line="240" w:lineRule="auto"/>
        <w:ind w:left="1488" w:right="0" w:hanging="225"/>
        <w:jc w:val="both"/>
      </w:pPr>
      <w:r>
        <w:rPr>
          <w:spacing w:val="-6"/>
        </w:rPr>
        <w:t>No</w:t>
      </w:r>
      <w:r>
        <w:rPr>
          <w:spacing w:val="-5"/>
        </w:rPr>
        <w:t xml:space="preserve"> </w:t>
      </w:r>
      <w:r>
        <w:rPr>
          <w:spacing w:val="-6"/>
        </w:rPr>
        <w:t>human</w:t>
      </w:r>
      <w:r>
        <w:rPr>
          <w:spacing w:val="-8"/>
        </w:rPr>
        <w:t xml:space="preserve"> </w:t>
      </w:r>
      <w:r>
        <w:rPr>
          <w:spacing w:val="-6"/>
        </w:rPr>
        <w:t>intervention</w:t>
      </w:r>
      <w:r>
        <w:rPr>
          <w:spacing w:val="-8"/>
        </w:rPr>
        <w:t xml:space="preserve"> </w:t>
      </w:r>
      <w:r>
        <w:rPr>
          <w:spacing w:val="-6"/>
        </w:rPr>
        <w:t>needed</w:t>
      </w:r>
      <w:r>
        <w:rPr>
          <w:spacing w:val="-13"/>
        </w:rPr>
        <w:t xml:space="preserve"> </w:t>
      </w:r>
      <w:r>
        <w:rPr>
          <w:spacing w:val="-6"/>
        </w:rPr>
        <w:t>(automation)</w:t>
      </w:r>
      <w:r>
        <w:rPr>
          <w:spacing w:val="-11"/>
        </w:rPr>
        <w:t xml:space="preserve"> </w:t>
      </w:r>
      <w:r>
        <w:rPr>
          <w:spacing w:val="-10"/>
        </w:rPr>
        <w:t>:</w:t>
      </w:r>
    </w:p>
    <w:p>
      <w:pPr>
        <w:pStyle w:val="8"/>
        <w:spacing w:before="67"/>
        <w:rPr>
          <w:b/>
        </w:rPr>
      </w:pPr>
    </w:p>
    <w:p>
      <w:pPr>
        <w:pStyle w:val="8"/>
        <w:spacing w:line="360" w:lineRule="auto"/>
        <w:ind w:left="1263" w:right="808"/>
        <w:jc w:val="both"/>
      </w:pPr>
      <w:r>
        <w:t>With</w:t>
      </w:r>
      <w:r>
        <w:rPr>
          <w:spacing w:val="-5"/>
        </w:rPr>
        <w:t xml:space="preserve"> </w:t>
      </w:r>
      <w:r>
        <w:t>ML, you</w:t>
      </w:r>
      <w:r>
        <w:rPr>
          <w:spacing w:val="-1"/>
        </w:rPr>
        <w:t xml:space="preserve"> </w:t>
      </w:r>
      <w:r>
        <w:t>don’t need</w:t>
      </w:r>
      <w:r>
        <w:rPr>
          <w:spacing w:val="-1"/>
        </w:rPr>
        <w:t xml:space="preserve"> </w:t>
      </w:r>
      <w:r>
        <w:t>to babysit your project every</w:t>
      </w:r>
      <w:r>
        <w:rPr>
          <w:spacing w:val="-5"/>
        </w:rPr>
        <w:t xml:space="preserve"> </w:t>
      </w:r>
      <w:r>
        <w:t>step</w:t>
      </w:r>
      <w:r>
        <w:rPr>
          <w:spacing w:val="-2"/>
        </w:rPr>
        <w:t xml:space="preserve"> </w:t>
      </w:r>
      <w:r>
        <w:t>of</w:t>
      </w:r>
      <w:r>
        <w:rPr>
          <w:spacing w:val="-12"/>
        </w:rPr>
        <w:t xml:space="preserve"> </w:t>
      </w:r>
      <w:r>
        <w:t>the</w:t>
      </w:r>
      <w:r>
        <w:rPr>
          <w:spacing w:val="-1"/>
        </w:rPr>
        <w:t xml:space="preserve"> </w:t>
      </w:r>
      <w:r>
        <w:t>way. Since it means giving machines</w:t>
      </w:r>
      <w:r>
        <w:rPr>
          <w:spacing w:val="-5"/>
        </w:rPr>
        <w:t xml:space="preserve"> </w:t>
      </w:r>
      <w:r>
        <w:t>the</w:t>
      </w:r>
      <w:r>
        <w:rPr>
          <w:spacing w:val="-5"/>
        </w:rPr>
        <w:t xml:space="preserve"> </w:t>
      </w:r>
      <w:r>
        <w:t>ability</w:t>
      </w:r>
      <w:r>
        <w:rPr>
          <w:spacing w:val="-11"/>
        </w:rPr>
        <w:t xml:space="preserve"> </w:t>
      </w:r>
      <w:r>
        <w:t>to learn, it lets</w:t>
      </w:r>
      <w:r>
        <w:rPr>
          <w:spacing w:val="-6"/>
        </w:rPr>
        <w:t xml:space="preserve"> </w:t>
      </w:r>
      <w:r>
        <w:t>them</w:t>
      </w:r>
      <w:r>
        <w:rPr>
          <w:spacing w:val="-7"/>
        </w:rPr>
        <w:t xml:space="preserve"> </w:t>
      </w:r>
      <w:r>
        <w:t>make</w:t>
      </w:r>
      <w:r>
        <w:rPr>
          <w:spacing w:val="-5"/>
        </w:rPr>
        <w:t xml:space="preserve"> </w:t>
      </w:r>
      <w:r>
        <w:t>predictions and</w:t>
      </w:r>
      <w:r>
        <w:rPr>
          <w:spacing w:val="-4"/>
        </w:rPr>
        <w:t xml:space="preserve"> </w:t>
      </w:r>
      <w:r>
        <w:t>also improve</w:t>
      </w:r>
      <w:r>
        <w:rPr>
          <w:spacing w:val="-4"/>
        </w:rPr>
        <w:t xml:space="preserve"> </w:t>
      </w:r>
      <w:r>
        <w:t>the algorithms on their own. A</w:t>
      </w:r>
      <w:r>
        <w:rPr>
          <w:spacing w:val="-1"/>
        </w:rPr>
        <w:t xml:space="preserve"> </w:t>
      </w:r>
      <w:r>
        <w:t>common example of</w:t>
      </w:r>
      <w:r>
        <w:rPr>
          <w:spacing w:val="-3"/>
        </w:rPr>
        <w:t xml:space="preserve"> </w:t>
      </w:r>
      <w:r>
        <w:t>this is anti-virus softwares; they learn to filter new threats as they</w:t>
      </w:r>
      <w:r>
        <w:rPr>
          <w:spacing w:val="-2"/>
        </w:rPr>
        <w:t xml:space="preserve"> </w:t>
      </w:r>
      <w:r>
        <w:t>are recognized. ML is also good at recognizing spam.</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4"/>
        <w:numPr>
          <w:ilvl w:val="0"/>
          <w:numId w:val="18"/>
        </w:numPr>
        <w:tabs>
          <w:tab w:val="left" w:pos="1526"/>
        </w:tabs>
        <w:spacing w:before="75" w:after="0" w:line="240" w:lineRule="auto"/>
        <w:ind w:left="1526" w:right="0" w:hanging="263"/>
        <w:jc w:val="both"/>
      </w:pPr>
      <w:r>
        <w:rPr>
          <w:spacing w:val="-8"/>
        </w:rPr>
        <w:t>Continuous</w:t>
      </w:r>
      <w:r>
        <w:t xml:space="preserve"> </w:t>
      </w:r>
      <w:r>
        <w:rPr>
          <w:spacing w:val="-8"/>
        </w:rPr>
        <w:t>Improvement</w:t>
      </w:r>
      <w:r>
        <w:rPr>
          <w:spacing w:val="3"/>
        </w:rPr>
        <w:t xml:space="preserve"> </w:t>
      </w:r>
      <w:r>
        <w:rPr>
          <w:spacing w:val="-10"/>
        </w:rPr>
        <w:t>:</w:t>
      </w:r>
    </w:p>
    <w:p>
      <w:pPr>
        <w:pStyle w:val="8"/>
        <w:spacing w:before="46"/>
        <w:rPr>
          <w:b/>
          <w:sz w:val="28"/>
        </w:rPr>
      </w:pPr>
    </w:p>
    <w:p>
      <w:pPr>
        <w:pStyle w:val="8"/>
        <w:spacing w:line="360" w:lineRule="auto"/>
        <w:ind w:left="1263" w:right="825"/>
        <w:jc w:val="both"/>
      </w:pPr>
      <w:r>
        <w:t xml:space="preserve">As </w:t>
      </w:r>
      <w:r>
        <w:rPr>
          <w:b/>
        </w:rPr>
        <w:t xml:space="preserve">ML algorithms </w:t>
      </w:r>
      <w:r>
        <w:t>gain experience, they keep improving in accuracy and efficiency. This lets</w:t>
      </w:r>
      <w:r>
        <w:rPr>
          <w:spacing w:val="-1"/>
        </w:rPr>
        <w:t xml:space="preserve"> </w:t>
      </w:r>
      <w:r>
        <w:t>them</w:t>
      </w:r>
      <w:r>
        <w:rPr>
          <w:spacing w:val="-3"/>
        </w:rPr>
        <w:t xml:space="preserve"> </w:t>
      </w:r>
      <w:r>
        <w:t>make better decisions. Say</w:t>
      </w:r>
      <w:r>
        <w:rPr>
          <w:spacing w:val="-3"/>
        </w:rPr>
        <w:t xml:space="preserve"> </w:t>
      </w:r>
      <w:r>
        <w:t>you need to make a weather forecast model. As the amount of data you have keeps growing, your algorithms learn to make more accurate predictions faster.</w:t>
      </w:r>
    </w:p>
    <w:p>
      <w:pPr>
        <w:pStyle w:val="4"/>
        <w:numPr>
          <w:ilvl w:val="0"/>
          <w:numId w:val="18"/>
        </w:numPr>
        <w:tabs>
          <w:tab w:val="left" w:pos="1526"/>
        </w:tabs>
        <w:spacing w:before="6" w:after="0" w:line="240" w:lineRule="auto"/>
        <w:ind w:left="1526" w:right="0" w:hanging="263"/>
        <w:jc w:val="both"/>
      </w:pPr>
      <w:r>
        <w:rPr>
          <w:spacing w:val="-8"/>
        </w:rPr>
        <w:t>Handling</w:t>
      </w:r>
      <w:r>
        <w:rPr>
          <w:spacing w:val="5"/>
        </w:rPr>
        <w:t xml:space="preserve"> </w:t>
      </w:r>
      <w:r>
        <w:rPr>
          <w:spacing w:val="-8"/>
        </w:rPr>
        <w:t>multi-dimensional</w:t>
      </w:r>
      <w:r>
        <w:rPr>
          <w:spacing w:val="6"/>
        </w:rPr>
        <w:t xml:space="preserve"> </w:t>
      </w:r>
      <w:r>
        <w:rPr>
          <w:spacing w:val="-8"/>
        </w:rPr>
        <w:t>and</w:t>
      </w:r>
      <w:r>
        <w:rPr>
          <w:spacing w:val="-2"/>
        </w:rPr>
        <w:t xml:space="preserve"> </w:t>
      </w:r>
      <w:r>
        <w:rPr>
          <w:spacing w:val="-8"/>
        </w:rPr>
        <w:t>multi-variety</w:t>
      </w:r>
      <w:r>
        <w:rPr>
          <w:spacing w:val="6"/>
        </w:rPr>
        <w:t xml:space="preserve"> </w:t>
      </w:r>
      <w:r>
        <w:rPr>
          <w:spacing w:val="-8"/>
        </w:rPr>
        <w:t>data</w:t>
      </w:r>
      <w:r>
        <w:rPr>
          <w:spacing w:val="6"/>
        </w:rPr>
        <w:t xml:space="preserve"> </w:t>
      </w:r>
      <w:r>
        <w:rPr>
          <w:spacing w:val="-10"/>
        </w:rPr>
        <w:t>:</w:t>
      </w:r>
    </w:p>
    <w:p>
      <w:pPr>
        <w:pStyle w:val="8"/>
        <w:spacing w:before="42"/>
        <w:rPr>
          <w:b/>
          <w:sz w:val="28"/>
        </w:rPr>
      </w:pPr>
    </w:p>
    <w:p>
      <w:pPr>
        <w:pStyle w:val="8"/>
        <w:spacing w:line="362" w:lineRule="auto"/>
        <w:ind w:left="1263" w:right="814"/>
        <w:jc w:val="both"/>
      </w:pPr>
      <w:r>
        <w:t>Machine</w:t>
      </w:r>
      <w:r>
        <w:rPr>
          <w:spacing w:val="-4"/>
        </w:rPr>
        <w:t xml:space="preserve"> </w:t>
      </w:r>
      <w:r>
        <w:t>Learning algorithms</w:t>
      </w:r>
      <w:r>
        <w:rPr>
          <w:spacing w:val="-4"/>
        </w:rPr>
        <w:t xml:space="preserve"> </w:t>
      </w:r>
      <w:r>
        <w:t>are good</w:t>
      </w:r>
      <w:r>
        <w:rPr>
          <w:spacing w:val="-4"/>
        </w:rPr>
        <w:t xml:space="preserve"> </w:t>
      </w:r>
      <w:r>
        <w:t>at handling data</w:t>
      </w:r>
      <w:r>
        <w:rPr>
          <w:spacing w:val="-8"/>
        </w:rPr>
        <w:t xml:space="preserve"> </w:t>
      </w:r>
      <w:r>
        <w:t>that are multi-dimensional</w:t>
      </w:r>
      <w:r>
        <w:rPr>
          <w:spacing w:val="-6"/>
        </w:rPr>
        <w:t xml:space="preserve"> </w:t>
      </w:r>
      <w:r>
        <w:t>and multi-variety, and they can do this in dynamic or uncertain environments.</w:t>
      </w:r>
    </w:p>
    <w:p>
      <w:pPr>
        <w:pStyle w:val="4"/>
        <w:numPr>
          <w:ilvl w:val="0"/>
          <w:numId w:val="18"/>
        </w:numPr>
        <w:tabs>
          <w:tab w:val="left" w:pos="1526"/>
        </w:tabs>
        <w:spacing w:before="3" w:after="0" w:line="240" w:lineRule="auto"/>
        <w:ind w:left="1526" w:right="0" w:hanging="263"/>
        <w:jc w:val="both"/>
      </w:pPr>
      <w:r>
        <w:rPr>
          <w:spacing w:val="-8"/>
        </w:rPr>
        <w:t>Wide</w:t>
      </w:r>
      <w:r>
        <w:rPr>
          <w:spacing w:val="-5"/>
        </w:rPr>
        <w:t xml:space="preserve"> </w:t>
      </w:r>
      <w:r>
        <w:rPr>
          <w:spacing w:val="-8"/>
        </w:rPr>
        <w:t>Applications</w:t>
      </w:r>
      <w:r>
        <w:rPr>
          <w:spacing w:val="2"/>
        </w:rPr>
        <w:t xml:space="preserve"> </w:t>
      </w:r>
      <w:r>
        <w:rPr>
          <w:spacing w:val="-10"/>
        </w:rPr>
        <w:t>:</w:t>
      </w:r>
    </w:p>
    <w:p>
      <w:pPr>
        <w:pStyle w:val="8"/>
        <w:spacing w:before="42"/>
        <w:rPr>
          <w:b/>
          <w:sz w:val="28"/>
        </w:rPr>
      </w:pPr>
    </w:p>
    <w:p>
      <w:pPr>
        <w:pStyle w:val="8"/>
        <w:spacing w:line="360" w:lineRule="auto"/>
        <w:ind w:left="1263" w:right="814"/>
        <w:jc w:val="both"/>
      </w:pPr>
      <w:r>
        <w:t>You</w:t>
      </w:r>
      <w:r>
        <w:rPr>
          <w:spacing w:val="-4"/>
        </w:rPr>
        <w:t xml:space="preserve"> </w:t>
      </w:r>
      <w:r>
        <w:t>could be</w:t>
      </w:r>
      <w:r>
        <w:rPr>
          <w:spacing w:val="-5"/>
        </w:rPr>
        <w:t xml:space="preserve"> </w:t>
      </w:r>
      <w:r>
        <w:t>an</w:t>
      </w:r>
      <w:r>
        <w:rPr>
          <w:spacing w:val="-4"/>
        </w:rPr>
        <w:t xml:space="preserve"> </w:t>
      </w:r>
      <w:r>
        <w:t>e-tailer or</w:t>
      </w:r>
      <w:r>
        <w:rPr>
          <w:spacing w:val="-2"/>
        </w:rPr>
        <w:t xml:space="preserve"> </w:t>
      </w:r>
      <w:r>
        <w:t>a</w:t>
      </w:r>
      <w:r>
        <w:rPr>
          <w:spacing w:val="-5"/>
        </w:rPr>
        <w:t xml:space="preserve"> </w:t>
      </w:r>
      <w:r>
        <w:t>healthcare provider and make</w:t>
      </w:r>
      <w:r>
        <w:rPr>
          <w:spacing w:val="-1"/>
        </w:rPr>
        <w:t xml:space="preserve"> </w:t>
      </w:r>
      <w:r>
        <w:t>ML</w:t>
      </w:r>
      <w:r>
        <w:rPr>
          <w:spacing w:val="-3"/>
        </w:rPr>
        <w:t xml:space="preserve"> </w:t>
      </w:r>
      <w:r>
        <w:t>work</w:t>
      </w:r>
      <w:r>
        <w:rPr>
          <w:spacing w:val="-4"/>
        </w:rPr>
        <w:t xml:space="preserve"> </w:t>
      </w:r>
      <w:r>
        <w:t>for</w:t>
      </w:r>
      <w:r>
        <w:rPr>
          <w:spacing w:val="-3"/>
        </w:rPr>
        <w:t xml:space="preserve"> </w:t>
      </w:r>
      <w:r>
        <w:t>you.</w:t>
      </w:r>
      <w:r>
        <w:rPr>
          <w:spacing w:val="-3"/>
        </w:rPr>
        <w:t xml:space="preserve"> </w:t>
      </w:r>
      <w:r>
        <w:t>Where it does apply, it holds the capability</w:t>
      </w:r>
      <w:r>
        <w:rPr>
          <w:spacing w:val="-1"/>
        </w:rPr>
        <w:t xml:space="preserve"> </w:t>
      </w:r>
      <w:r>
        <w:t>to help deliver a much more personal experience to customers while also targeting the right customers.</w:t>
      </w:r>
    </w:p>
    <w:p>
      <w:pPr>
        <w:pStyle w:val="8"/>
        <w:spacing w:before="144"/>
      </w:pPr>
    </w:p>
    <w:p>
      <w:pPr>
        <w:pStyle w:val="4"/>
      </w:pPr>
      <w:r>
        <w:rPr>
          <w:spacing w:val="-10"/>
        </w:rPr>
        <w:t>Disadvantages</w:t>
      </w:r>
      <w:r>
        <w:rPr>
          <w:spacing w:val="-9"/>
        </w:rPr>
        <w:t xml:space="preserve"> </w:t>
      </w:r>
      <w:r>
        <w:rPr>
          <w:spacing w:val="-10"/>
        </w:rPr>
        <w:t>of</w:t>
      </w:r>
      <w:r>
        <w:rPr>
          <w:spacing w:val="-8"/>
        </w:rPr>
        <w:t xml:space="preserve"> </w:t>
      </w:r>
      <w:r>
        <w:rPr>
          <w:spacing w:val="-10"/>
        </w:rPr>
        <w:t>Machine Learning</w:t>
      </w:r>
      <w:r>
        <w:rPr>
          <w:spacing w:val="-5"/>
        </w:rPr>
        <w:t xml:space="preserve"> </w:t>
      </w:r>
      <w:r>
        <w:rPr>
          <w:spacing w:val="-10"/>
        </w:rPr>
        <w:t>:-</w:t>
      </w:r>
    </w:p>
    <w:p>
      <w:pPr>
        <w:pStyle w:val="8"/>
        <w:spacing w:before="46"/>
        <w:rPr>
          <w:b/>
          <w:sz w:val="28"/>
        </w:rPr>
      </w:pPr>
    </w:p>
    <w:p>
      <w:pPr>
        <w:pStyle w:val="5"/>
        <w:numPr>
          <w:ilvl w:val="1"/>
          <w:numId w:val="18"/>
        </w:numPr>
        <w:tabs>
          <w:tab w:val="left" w:pos="1488"/>
        </w:tabs>
        <w:spacing w:before="1" w:after="0" w:line="240" w:lineRule="auto"/>
        <w:ind w:left="1488" w:right="0" w:hanging="225"/>
        <w:jc w:val="both"/>
      </w:pPr>
      <w:r>
        <w:rPr>
          <w:spacing w:val="-5"/>
        </w:rPr>
        <w:t>Data</w:t>
      </w:r>
      <w:r>
        <w:rPr>
          <w:spacing w:val="-8"/>
        </w:rPr>
        <w:t xml:space="preserve"> </w:t>
      </w:r>
      <w:r>
        <w:rPr>
          <w:spacing w:val="-2"/>
        </w:rPr>
        <w:t>Acquisition</w:t>
      </w:r>
    </w:p>
    <w:p>
      <w:pPr>
        <w:pStyle w:val="8"/>
        <w:spacing w:before="67"/>
        <w:rPr>
          <w:b/>
        </w:rPr>
      </w:pPr>
    </w:p>
    <w:p>
      <w:pPr>
        <w:pStyle w:val="8"/>
        <w:spacing w:line="362" w:lineRule="auto"/>
        <w:ind w:left="1263" w:right="818"/>
        <w:jc w:val="both"/>
      </w:pPr>
      <w:r>
        <w:t>Machine Learning requires massive data sets to train on, and these should be inclusive/unbiased, and of</w:t>
      </w:r>
      <w:r>
        <w:rPr>
          <w:spacing w:val="-5"/>
        </w:rPr>
        <w:t xml:space="preserve"> </w:t>
      </w:r>
      <w:r>
        <w:t>good</w:t>
      </w:r>
      <w:r>
        <w:rPr>
          <w:spacing w:val="-2"/>
        </w:rPr>
        <w:t xml:space="preserve"> </w:t>
      </w:r>
      <w:r>
        <w:t>quality. There can also be times where they</w:t>
      </w:r>
      <w:r>
        <w:rPr>
          <w:spacing w:val="-2"/>
        </w:rPr>
        <w:t xml:space="preserve"> </w:t>
      </w:r>
      <w:r>
        <w:t>must wait for new data to be generated.</w:t>
      </w:r>
    </w:p>
    <w:p>
      <w:pPr>
        <w:pStyle w:val="4"/>
        <w:numPr>
          <w:ilvl w:val="1"/>
          <w:numId w:val="18"/>
        </w:numPr>
        <w:tabs>
          <w:tab w:val="left" w:pos="1526"/>
        </w:tabs>
        <w:spacing w:before="0" w:after="0" w:line="321" w:lineRule="exact"/>
        <w:ind w:left="1526" w:right="0" w:hanging="263"/>
        <w:jc w:val="both"/>
      </w:pPr>
      <w:r>
        <w:rPr>
          <w:spacing w:val="-6"/>
        </w:rPr>
        <w:t>Time</w:t>
      </w:r>
      <w:r>
        <w:rPr>
          <w:spacing w:val="-13"/>
        </w:rPr>
        <w:t xml:space="preserve"> </w:t>
      </w:r>
      <w:r>
        <w:rPr>
          <w:spacing w:val="-6"/>
        </w:rPr>
        <w:t>and</w:t>
      </w:r>
      <w:r>
        <w:rPr>
          <w:spacing w:val="-10"/>
        </w:rPr>
        <w:t xml:space="preserve"> </w:t>
      </w:r>
      <w:r>
        <w:rPr>
          <w:spacing w:val="-6"/>
        </w:rPr>
        <w:t>Resources</w:t>
      </w:r>
    </w:p>
    <w:p>
      <w:pPr>
        <w:pStyle w:val="8"/>
        <w:spacing w:before="47"/>
        <w:rPr>
          <w:b/>
          <w:sz w:val="28"/>
        </w:rPr>
      </w:pPr>
    </w:p>
    <w:p>
      <w:pPr>
        <w:pStyle w:val="8"/>
        <w:spacing w:line="360" w:lineRule="auto"/>
        <w:ind w:left="1263" w:right="823"/>
        <w:jc w:val="both"/>
      </w:pPr>
      <w:r>
        <w:t xml:space="preserve">ML needs enough time to let the algorithms learn and develop enough to fulfill their purpose with a considerable amount of accuracy and relevancy. It also needs massive resources to function. This can mean additional requirements of computer power for </w:t>
      </w:r>
      <w:r>
        <w:rPr>
          <w:spacing w:val="-4"/>
        </w:rPr>
        <w:t>you.</w:t>
      </w:r>
    </w:p>
    <w:p>
      <w:pPr>
        <w:pStyle w:val="4"/>
        <w:numPr>
          <w:ilvl w:val="1"/>
          <w:numId w:val="18"/>
        </w:numPr>
        <w:tabs>
          <w:tab w:val="left" w:pos="1526"/>
        </w:tabs>
        <w:spacing w:before="246" w:after="0" w:line="240" w:lineRule="auto"/>
        <w:ind w:left="1526" w:right="0" w:hanging="263"/>
        <w:jc w:val="both"/>
      </w:pPr>
      <w:r>
        <w:rPr>
          <w:spacing w:val="-6"/>
        </w:rPr>
        <w:t>Interpretation</w:t>
      </w:r>
      <w:r>
        <w:rPr>
          <w:spacing w:val="-13"/>
        </w:rPr>
        <w:t xml:space="preserve"> </w:t>
      </w:r>
      <w:r>
        <w:rPr>
          <w:spacing w:val="-6"/>
        </w:rPr>
        <w:t>of</w:t>
      </w:r>
      <w:r>
        <w:rPr>
          <w:spacing w:val="-12"/>
        </w:rPr>
        <w:t xml:space="preserve"> </w:t>
      </w:r>
      <w:r>
        <w:rPr>
          <w:spacing w:val="-6"/>
        </w:rPr>
        <w:t>Results</w:t>
      </w:r>
    </w:p>
    <w:p>
      <w:pPr>
        <w:pStyle w:val="8"/>
        <w:spacing w:before="41"/>
        <w:rPr>
          <w:b/>
          <w:sz w:val="28"/>
        </w:rPr>
      </w:pPr>
    </w:p>
    <w:p>
      <w:pPr>
        <w:pStyle w:val="8"/>
        <w:spacing w:before="1" w:line="360" w:lineRule="auto"/>
        <w:ind w:left="1263" w:right="826"/>
        <w:jc w:val="both"/>
      </w:pPr>
      <w:r>
        <w:t>Another major challenge is the ability to accurately interpret results generated by the algorithms. You must also carefully choose the algorithms for your purpose.</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4"/>
        <w:numPr>
          <w:ilvl w:val="1"/>
          <w:numId w:val="18"/>
        </w:numPr>
        <w:tabs>
          <w:tab w:val="left" w:pos="1526"/>
        </w:tabs>
        <w:spacing w:before="75" w:after="0" w:line="240" w:lineRule="auto"/>
        <w:ind w:left="1526" w:right="0" w:hanging="263"/>
        <w:jc w:val="left"/>
      </w:pPr>
      <w:r>
        <w:rPr>
          <w:spacing w:val="-8"/>
        </w:rPr>
        <w:t>High</w:t>
      </w:r>
      <w:r>
        <w:rPr>
          <w:spacing w:val="2"/>
        </w:rPr>
        <w:t xml:space="preserve"> </w:t>
      </w:r>
      <w:r>
        <w:rPr>
          <w:spacing w:val="-8"/>
        </w:rPr>
        <w:t>error-susceptibility</w:t>
      </w:r>
    </w:p>
    <w:p>
      <w:pPr>
        <w:pStyle w:val="8"/>
        <w:spacing w:before="46"/>
        <w:rPr>
          <w:b/>
          <w:sz w:val="28"/>
        </w:rPr>
      </w:pPr>
    </w:p>
    <w:p>
      <w:pPr>
        <w:pStyle w:val="8"/>
        <w:spacing w:line="360" w:lineRule="auto"/>
        <w:ind w:left="1263" w:right="806"/>
        <w:jc w:val="both"/>
      </w:pPr>
      <w:r>
        <w:t>Machine</w:t>
      </w:r>
      <w:r>
        <w:rPr>
          <w:spacing w:val="-9"/>
        </w:rPr>
        <w:t xml:space="preserve"> </w:t>
      </w:r>
      <w:r>
        <w:t>Learning</w:t>
      </w:r>
      <w:r>
        <w:rPr>
          <w:spacing w:val="-3"/>
        </w:rPr>
        <w:t xml:space="preserve"> </w:t>
      </w:r>
      <w:r>
        <w:t>is</w:t>
      </w:r>
      <w:r>
        <w:rPr>
          <w:spacing w:val="-10"/>
        </w:rPr>
        <w:t xml:space="preserve"> </w:t>
      </w:r>
      <w:r>
        <w:t>autonomous</w:t>
      </w:r>
      <w:r>
        <w:rPr>
          <w:spacing w:val="-10"/>
        </w:rPr>
        <w:t xml:space="preserve"> </w:t>
      </w:r>
      <w:r>
        <w:t>but</w:t>
      </w:r>
      <w:r>
        <w:rPr>
          <w:spacing w:val="-3"/>
        </w:rPr>
        <w:t xml:space="preserve"> </w:t>
      </w:r>
      <w:r>
        <w:t>highly</w:t>
      </w:r>
      <w:r>
        <w:rPr>
          <w:spacing w:val="-12"/>
        </w:rPr>
        <w:t xml:space="preserve"> </w:t>
      </w:r>
      <w:r>
        <w:t>susceptible</w:t>
      </w:r>
      <w:r>
        <w:rPr>
          <w:spacing w:val="-9"/>
        </w:rPr>
        <w:t xml:space="preserve"> </w:t>
      </w:r>
      <w:r>
        <w:t>to</w:t>
      </w:r>
      <w:r>
        <w:rPr>
          <w:spacing w:val="-7"/>
        </w:rPr>
        <w:t xml:space="preserve"> </w:t>
      </w:r>
      <w:r>
        <w:t>errors.</w:t>
      </w:r>
      <w:r>
        <w:rPr>
          <w:spacing w:val="-6"/>
        </w:rPr>
        <w:t xml:space="preserve"> </w:t>
      </w:r>
      <w:r>
        <w:t>Suppose</w:t>
      </w:r>
      <w:r>
        <w:rPr>
          <w:spacing w:val="-9"/>
        </w:rPr>
        <w:t xml:space="preserve"> </w:t>
      </w:r>
      <w:r>
        <w:t>you</w:t>
      </w:r>
      <w:r>
        <w:rPr>
          <w:spacing w:val="-12"/>
        </w:rPr>
        <w:t xml:space="preserve"> </w:t>
      </w:r>
      <w:r>
        <w:t>train</w:t>
      </w:r>
      <w:r>
        <w:rPr>
          <w:spacing w:val="23"/>
        </w:rPr>
        <w:t xml:space="preserve"> </w:t>
      </w:r>
      <w:r>
        <w:t>an algorithm with data sets small enough to not be inclusive. You end up with biased predictions coming from a biased training set. This leads to irrelevant advertisements being displayed to customers. In the case of ML, such blunders can set off a chain of errors</w:t>
      </w:r>
      <w:r>
        <w:rPr>
          <w:spacing w:val="-13"/>
        </w:rPr>
        <w:t xml:space="preserve"> </w:t>
      </w:r>
      <w:r>
        <w:t>that</w:t>
      </w:r>
      <w:r>
        <w:rPr>
          <w:spacing w:val="-1"/>
        </w:rPr>
        <w:t xml:space="preserve"> </w:t>
      </w:r>
      <w:r>
        <w:t>can</w:t>
      </w:r>
      <w:r>
        <w:rPr>
          <w:spacing w:val="-11"/>
        </w:rPr>
        <w:t xml:space="preserve"> </w:t>
      </w:r>
      <w:r>
        <w:t>go</w:t>
      </w:r>
      <w:r>
        <w:rPr>
          <w:spacing w:val="-1"/>
        </w:rPr>
        <w:t xml:space="preserve"> </w:t>
      </w:r>
      <w:r>
        <w:t>undetected</w:t>
      </w:r>
      <w:r>
        <w:rPr>
          <w:spacing w:val="-6"/>
        </w:rPr>
        <w:t xml:space="preserve"> </w:t>
      </w:r>
      <w:r>
        <w:t>for</w:t>
      </w:r>
      <w:r>
        <w:rPr>
          <w:spacing w:val="-4"/>
        </w:rPr>
        <w:t xml:space="preserve"> </w:t>
      </w:r>
      <w:r>
        <w:t>long</w:t>
      </w:r>
      <w:r>
        <w:rPr>
          <w:spacing w:val="-6"/>
        </w:rPr>
        <w:t xml:space="preserve"> </w:t>
      </w:r>
      <w:r>
        <w:t>periods</w:t>
      </w:r>
      <w:r>
        <w:rPr>
          <w:spacing w:val="-8"/>
        </w:rPr>
        <w:t xml:space="preserve"> </w:t>
      </w:r>
      <w:r>
        <w:t>of</w:t>
      </w:r>
      <w:r>
        <w:rPr>
          <w:spacing w:val="-14"/>
        </w:rPr>
        <w:t xml:space="preserve"> </w:t>
      </w:r>
      <w:r>
        <w:t>time. And</w:t>
      </w:r>
      <w:r>
        <w:rPr>
          <w:spacing w:val="-6"/>
        </w:rPr>
        <w:t xml:space="preserve"> </w:t>
      </w:r>
      <w:r>
        <w:t>when</w:t>
      </w:r>
      <w:r>
        <w:rPr>
          <w:spacing w:val="-11"/>
        </w:rPr>
        <w:t xml:space="preserve"> </w:t>
      </w:r>
      <w:r>
        <w:t>they</w:t>
      </w:r>
      <w:r>
        <w:rPr>
          <w:spacing w:val="-11"/>
        </w:rPr>
        <w:t xml:space="preserve"> </w:t>
      </w:r>
      <w:r>
        <w:t>do</w:t>
      </w:r>
      <w:r>
        <w:rPr>
          <w:spacing w:val="-1"/>
        </w:rPr>
        <w:t xml:space="preserve"> </w:t>
      </w:r>
      <w:r>
        <w:t>get</w:t>
      </w:r>
      <w:r>
        <w:rPr>
          <w:spacing w:val="-1"/>
        </w:rPr>
        <w:t xml:space="preserve"> </w:t>
      </w:r>
      <w:r>
        <w:t>noticed,</w:t>
      </w:r>
      <w:r>
        <w:rPr>
          <w:spacing w:val="40"/>
        </w:rPr>
        <w:t xml:space="preserve"> </w:t>
      </w:r>
      <w:r>
        <w:t>it takes</w:t>
      </w:r>
      <w:r>
        <w:rPr>
          <w:spacing w:val="-6"/>
        </w:rPr>
        <w:t xml:space="preserve"> </w:t>
      </w:r>
      <w:r>
        <w:t>quite</w:t>
      </w:r>
      <w:r>
        <w:rPr>
          <w:spacing w:val="-2"/>
        </w:rPr>
        <w:t xml:space="preserve"> </w:t>
      </w:r>
      <w:r>
        <w:t>some</w:t>
      </w:r>
      <w:r>
        <w:rPr>
          <w:spacing w:val="-7"/>
        </w:rPr>
        <w:t xml:space="preserve"> </w:t>
      </w:r>
      <w:r>
        <w:t>time</w:t>
      </w:r>
      <w:r>
        <w:rPr>
          <w:spacing w:val="-2"/>
        </w:rPr>
        <w:t xml:space="preserve"> </w:t>
      </w:r>
      <w:r>
        <w:t>to</w:t>
      </w:r>
      <w:r>
        <w:rPr>
          <w:spacing w:val="-2"/>
        </w:rPr>
        <w:t xml:space="preserve"> </w:t>
      </w:r>
      <w:r>
        <w:t>recognize</w:t>
      </w:r>
      <w:r>
        <w:rPr>
          <w:spacing w:val="-2"/>
        </w:rPr>
        <w:t xml:space="preserve"> </w:t>
      </w:r>
      <w:r>
        <w:t>the</w:t>
      </w:r>
      <w:r>
        <w:rPr>
          <w:spacing w:val="-3"/>
        </w:rPr>
        <w:t xml:space="preserve"> </w:t>
      </w:r>
      <w:r>
        <w:t>source</w:t>
      </w:r>
      <w:r>
        <w:rPr>
          <w:spacing w:val="-6"/>
        </w:rPr>
        <w:t xml:space="preserve"> </w:t>
      </w:r>
      <w:r>
        <w:t>of</w:t>
      </w:r>
      <w:r>
        <w:rPr>
          <w:spacing w:val="-9"/>
        </w:rPr>
        <w:t xml:space="preserve"> </w:t>
      </w:r>
      <w:r>
        <w:t>the</w:t>
      </w:r>
      <w:r>
        <w:rPr>
          <w:spacing w:val="-3"/>
        </w:rPr>
        <w:t xml:space="preserve"> </w:t>
      </w:r>
      <w:r>
        <w:t>issue, and</w:t>
      </w:r>
      <w:r>
        <w:rPr>
          <w:spacing w:val="-1"/>
        </w:rPr>
        <w:t xml:space="preserve"> </w:t>
      </w:r>
      <w:r>
        <w:t>even</w:t>
      </w:r>
      <w:r>
        <w:rPr>
          <w:spacing w:val="-2"/>
        </w:rPr>
        <w:t xml:space="preserve"> </w:t>
      </w:r>
      <w:r>
        <w:t>longer</w:t>
      </w:r>
      <w:r>
        <w:rPr>
          <w:spacing w:val="-1"/>
        </w:rPr>
        <w:t xml:space="preserve"> </w:t>
      </w:r>
      <w:r>
        <w:t>to correct</w:t>
      </w:r>
      <w:r>
        <w:rPr>
          <w:spacing w:val="1"/>
        </w:rPr>
        <w:t xml:space="preserve"> </w:t>
      </w:r>
      <w:r>
        <w:rPr>
          <w:spacing w:val="-5"/>
        </w:rPr>
        <w:t>it.</w:t>
      </w:r>
    </w:p>
    <w:p>
      <w:pPr>
        <w:pStyle w:val="8"/>
        <w:spacing w:before="146"/>
      </w:pPr>
    </w:p>
    <w:p>
      <w:pPr>
        <w:pStyle w:val="4"/>
      </w:pPr>
      <w:r>
        <w:t>Python</w:t>
      </w:r>
      <w:r>
        <w:rPr>
          <w:spacing w:val="-15"/>
        </w:rPr>
        <w:t xml:space="preserve"> </w:t>
      </w:r>
      <w:r>
        <w:t>Development</w:t>
      </w:r>
      <w:r>
        <w:rPr>
          <w:spacing w:val="-5"/>
        </w:rPr>
        <w:t xml:space="preserve"> </w:t>
      </w:r>
      <w:r>
        <w:t>Steps</w:t>
      </w:r>
      <w:r>
        <w:rPr>
          <w:spacing w:val="53"/>
        </w:rPr>
        <w:t xml:space="preserve"> </w:t>
      </w:r>
      <w:r>
        <w:t>:</w:t>
      </w:r>
      <w:r>
        <w:rPr>
          <w:spacing w:val="-11"/>
        </w:rPr>
        <w:t xml:space="preserve"> </w:t>
      </w:r>
      <w:r>
        <w:rPr>
          <w:spacing w:val="-10"/>
        </w:rPr>
        <w:t>-</w:t>
      </w:r>
    </w:p>
    <w:p>
      <w:pPr>
        <w:pStyle w:val="8"/>
        <w:spacing w:before="157" w:line="360" w:lineRule="auto"/>
        <w:ind w:left="1263" w:right="910"/>
        <w:jc w:val="both"/>
      </w:pPr>
      <w:r>
        <w:t>Guido Van Rossum published the first version of Python code (version 0.9.0) at alt.sources in February 1991. This release included already exception handling, functions,</w:t>
      </w:r>
      <w:r>
        <w:rPr>
          <w:spacing w:val="-6"/>
        </w:rPr>
        <w:t xml:space="preserve"> </w:t>
      </w:r>
      <w:r>
        <w:t>and</w:t>
      </w:r>
      <w:r>
        <w:rPr>
          <w:spacing w:val="-8"/>
        </w:rPr>
        <w:t xml:space="preserve"> </w:t>
      </w:r>
      <w:r>
        <w:t>the</w:t>
      </w:r>
      <w:r>
        <w:rPr>
          <w:spacing w:val="-8"/>
        </w:rPr>
        <w:t xml:space="preserve"> </w:t>
      </w:r>
      <w:r>
        <w:t>core</w:t>
      </w:r>
      <w:r>
        <w:rPr>
          <w:spacing w:val="-13"/>
        </w:rPr>
        <w:t xml:space="preserve"> </w:t>
      </w:r>
      <w:r>
        <w:t>data</w:t>
      </w:r>
      <w:r>
        <w:rPr>
          <w:spacing w:val="-13"/>
        </w:rPr>
        <w:t xml:space="preserve"> </w:t>
      </w:r>
      <w:r>
        <w:t>types</w:t>
      </w:r>
      <w:r>
        <w:rPr>
          <w:spacing w:val="-9"/>
        </w:rPr>
        <w:t xml:space="preserve"> </w:t>
      </w:r>
      <w:r>
        <w:t>of</w:t>
      </w:r>
      <w:r>
        <w:rPr>
          <w:spacing w:val="-10"/>
        </w:rPr>
        <w:t xml:space="preserve"> </w:t>
      </w:r>
      <w:r>
        <w:t>list,</w:t>
      </w:r>
      <w:r>
        <w:rPr>
          <w:spacing w:val="-6"/>
        </w:rPr>
        <w:t xml:space="preserve"> </w:t>
      </w:r>
      <w:r>
        <w:t>dict,</w:t>
      </w:r>
      <w:r>
        <w:rPr>
          <w:spacing w:val="-6"/>
        </w:rPr>
        <w:t xml:space="preserve"> </w:t>
      </w:r>
      <w:r>
        <w:t>str</w:t>
      </w:r>
      <w:r>
        <w:rPr>
          <w:spacing w:val="-10"/>
        </w:rPr>
        <w:t xml:space="preserve"> </w:t>
      </w:r>
      <w:r>
        <w:t>and</w:t>
      </w:r>
      <w:r>
        <w:rPr>
          <w:spacing w:val="-12"/>
        </w:rPr>
        <w:t xml:space="preserve"> </w:t>
      </w:r>
      <w:r>
        <w:t>others.</w:t>
      </w:r>
      <w:r>
        <w:rPr>
          <w:spacing w:val="-6"/>
        </w:rPr>
        <w:t xml:space="preserve"> </w:t>
      </w:r>
      <w:r>
        <w:t>It</w:t>
      </w:r>
      <w:r>
        <w:rPr>
          <w:spacing w:val="-7"/>
        </w:rPr>
        <w:t xml:space="preserve"> </w:t>
      </w:r>
      <w:r>
        <w:t>was</w:t>
      </w:r>
      <w:r>
        <w:rPr>
          <w:spacing w:val="-9"/>
        </w:rPr>
        <w:t xml:space="preserve"> </w:t>
      </w:r>
      <w:r>
        <w:t>also</w:t>
      </w:r>
      <w:r>
        <w:rPr>
          <w:spacing w:val="-8"/>
        </w:rPr>
        <w:t xml:space="preserve"> </w:t>
      </w:r>
      <w:r>
        <w:t>object</w:t>
      </w:r>
      <w:r>
        <w:rPr>
          <w:spacing w:val="-8"/>
        </w:rPr>
        <w:t xml:space="preserve"> </w:t>
      </w:r>
      <w:r>
        <w:t>oriented and had a module system.</w:t>
      </w:r>
    </w:p>
    <w:p>
      <w:pPr>
        <w:pStyle w:val="8"/>
        <w:spacing w:line="360" w:lineRule="auto"/>
        <w:ind w:left="1263" w:right="903"/>
        <w:jc w:val="both"/>
      </w:pPr>
      <w:r>
        <w:t>Python</w:t>
      </w:r>
      <w:r>
        <w:rPr>
          <w:spacing w:val="-3"/>
        </w:rPr>
        <w:t xml:space="preserve"> </w:t>
      </w:r>
      <w:r>
        <w:t>version</w:t>
      </w:r>
      <w:r>
        <w:rPr>
          <w:spacing w:val="-3"/>
        </w:rPr>
        <w:t xml:space="preserve"> </w:t>
      </w:r>
      <w:r>
        <w:t>1.0 was</w:t>
      </w:r>
      <w:r>
        <w:rPr>
          <w:spacing w:val="-1"/>
        </w:rPr>
        <w:t xml:space="preserve"> </w:t>
      </w:r>
      <w:r>
        <w:t>released in</w:t>
      </w:r>
      <w:r>
        <w:rPr>
          <w:spacing w:val="-3"/>
        </w:rPr>
        <w:t xml:space="preserve"> </w:t>
      </w:r>
      <w:r>
        <w:t>January</w:t>
      </w:r>
      <w:r>
        <w:rPr>
          <w:spacing w:val="-7"/>
        </w:rPr>
        <w:t xml:space="preserve"> </w:t>
      </w:r>
      <w:r>
        <w:t>1994. The major new features included in this release were the functional programming tools lambda, map, filter and reduce, which Guido Van Rossum never liked.Six and a half years later in October 2000, Python 2.0 was introduced.</w:t>
      </w:r>
    </w:p>
    <w:p>
      <w:pPr>
        <w:pStyle w:val="8"/>
        <w:spacing w:line="360" w:lineRule="auto"/>
        <w:ind w:left="1263" w:right="905"/>
        <w:jc w:val="both"/>
      </w:pPr>
      <w:r>
        <w:t>This release included list comprehensions, a full garbage collector and it was supporting</w:t>
      </w:r>
      <w:r>
        <w:rPr>
          <w:spacing w:val="-8"/>
        </w:rPr>
        <w:t xml:space="preserve"> </w:t>
      </w:r>
      <w:r>
        <w:t>unicode.Python</w:t>
      </w:r>
      <w:r>
        <w:rPr>
          <w:spacing w:val="-8"/>
        </w:rPr>
        <w:t xml:space="preserve"> </w:t>
      </w:r>
      <w:r>
        <w:t>flourished</w:t>
      </w:r>
      <w:r>
        <w:rPr>
          <w:spacing w:val="-4"/>
        </w:rPr>
        <w:t xml:space="preserve"> </w:t>
      </w:r>
      <w:r>
        <w:t>for</w:t>
      </w:r>
      <w:r>
        <w:rPr>
          <w:spacing w:val="-6"/>
        </w:rPr>
        <w:t xml:space="preserve"> </w:t>
      </w:r>
      <w:r>
        <w:t>another</w:t>
      </w:r>
      <w:r>
        <w:rPr>
          <w:spacing w:val="-6"/>
        </w:rPr>
        <w:t xml:space="preserve"> </w:t>
      </w:r>
      <w:r>
        <w:t>8</w:t>
      </w:r>
      <w:r>
        <w:rPr>
          <w:spacing w:val="-13"/>
        </w:rPr>
        <w:t xml:space="preserve"> </w:t>
      </w:r>
      <w:r>
        <w:t>years</w:t>
      </w:r>
      <w:r>
        <w:rPr>
          <w:spacing w:val="-6"/>
        </w:rPr>
        <w:t xml:space="preserve"> </w:t>
      </w:r>
      <w:r>
        <w:t>in</w:t>
      </w:r>
      <w:r>
        <w:rPr>
          <w:spacing w:val="-13"/>
        </w:rPr>
        <w:t xml:space="preserve"> </w:t>
      </w:r>
      <w:r>
        <w:t>the</w:t>
      </w:r>
      <w:r>
        <w:rPr>
          <w:spacing w:val="-9"/>
        </w:rPr>
        <w:t xml:space="preserve"> </w:t>
      </w:r>
      <w:r>
        <w:t>versions</w:t>
      </w:r>
      <w:r>
        <w:rPr>
          <w:spacing w:val="-10"/>
        </w:rPr>
        <w:t xml:space="preserve"> </w:t>
      </w:r>
      <w:r>
        <w:t>2.x</w:t>
      </w:r>
      <w:r>
        <w:rPr>
          <w:spacing w:val="-13"/>
        </w:rPr>
        <w:t xml:space="preserve"> </w:t>
      </w:r>
      <w:r>
        <w:t>before</w:t>
      </w:r>
      <w:r>
        <w:rPr>
          <w:spacing w:val="-9"/>
        </w:rPr>
        <w:t xml:space="preserve"> </w:t>
      </w:r>
      <w:r>
        <w:t>the next major release as Python 3.0 (also known as "Python 3000" and "Py3K") was released. Python 3 is not backwards compatible with Python 2.x.</w:t>
      </w:r>
    </w:p>
    <w:p>
      <w:pPr>
        <w:pStyle w:val="8"/>
        <w:spacing w:line="360" w:lineRule="auto"/>
        <w:ind w:left="1263" w:right="899"/>
        <w:jc w:val="both"/>
      </w:pPr>
      <w:r>
        <w:t>The emphasis in Python 3 had been on the removal of duplicate programming constructs</w:t>
      </w:r>
      <w:r>
        <w:rPr>
          <w:spacing w:val="-10"/>
        </w:rPr>
        <w:t xml:space="preserve"> </w:t>
      </w:r>
      <w:r>
        <w:t>and</w:t>
      </w:r>
      <w:r>
        <w:rPr>
          <w:spacing w:val="-3"/>
        </w:rPr>
        <w:t xml:space="preserve"> </w:t>
      </w:r>
      <w:r>
        <w:t>modules,</w:t>
      </w:r>
      <w:r>
        <w:rPr>
          <w:spacing w:val="-6"/>
        </w:rPr>
        <w:t xml:space="preserve"> </w:t>
      </w:r>
      <w:r>
        <w:t>thus</w:t>
      </w:r>
      <w:r>
        <w:rPr>
          <w:spacing w:val="-5"/>
        </w:rPr>
        <w:t xml:space="preserve"> </w:t>
      </w:r>
      <w:r>
        <w:t>fulfilling</w:t>
      </w:r>
      <w:r>
        <w:rPr>
          <w:spacing w:val="-8"/>
        </w:rPr>
        <w:t xml:space="preserve"> </w:t>
      </w:r>
      <w:r>
        <w:t>or</w:t>
      </w:r>
      <w:r>
        <w:rPr>
          <w:spacing w:val="-6"/>
        </w:rPr>
        <w:t xml:space="preserve"> </w:t>
      </w:r>
      <w:r>
        <w:t>coming</w:t>
      </w:r>
      <w:r>
        <w:rPr>
          <w:spacing w:val="-8"/>
        </w:rPr>
        <w:t xml:space="preserve"> </w:t>
      </w:r>
      <w:r>
        <w:t>close</w:t>
      </w:r>
      <w:r>
        <w:rPr>
          <w:spacing w:val="-9"/>
        </w:rPr>
        <w:t xml:space="preserve"> </w:t>
      </w:r>
      <w:r>
        <w:t>to</w:t>
      </w:r>
      <w:r>
        <w:rPr>
          <w:spacing w:val="-3"/>
        </w:rPr>
        <w:t xml:space="preserve"> </w:t>
      </w:r>
      <w:r>
        <w:t>fulfilling</w:t>
      </w:r>
      <w:r>
        <w:rPr>
          <w:spacing w:val="-8"/>
        </w:rPr>
        <w:t xml:space="preserve"> </w:t>
      </w:r>
      <w:r>
        <w:t>the</w:t>
      </w:r>
      <w:r>
        <w:rPr>
          <w:spacing w:val="-9"/>
        </w:rPr>
        <w:t xml:space="preserve"> </w:t>
      </w:r>
      <w:r>
        <w:t>13th</w:t>
      </w:r>
      <w:r>
        <w:rPr>
          <w:spacing w:val="-8"/>
        </w:rPr>
        <w:t xml:space="preserve"> </w:t>
      </w:r>
      <w:r>
        <w:t>law</w:t>
      </w:r>
      <w:r>
        <w:rPr>
          <w:spacing w:val="-8"/>
        </w:rPr>
        <w:t xml:space="preserve"> </w:t>
      </w:r>
      <w:r>
        <w:t>of</w:t>
      </w:r>
      <w:r>
        <w:rPr>
          <w:spacing w:val="25"/>
        </w:rPr>
        <w:t xml:space="preserve"> </w:t>
      </w:r>
      <w:r>
        <w:t>the Zen of</w:t>
      </w:r>
      <w:r>
        <w:rPr>
          <w:spacing w:val="-2"/>
        </w:rPr>
        <w:t xml:space="preserve"> </w:t>
      </w:r>
      <w:r>
        <w:t>Python: "There should be one -- and preferably only one -- obvious way to do it."Some changes in Python 7.3:</w:t>
      </w:r>
    </w:p>
    <w:p>
      <w:pPr>
        <w:pStyle w:val="8"/>
        <w:spacing w:before="213"/>
      </w:pPr>
    </w:p>
    <w:p>
      <w:pPr>
        <w:pStyle w:val="4"/>
      </w:pPr>
      <w:r>
        <w:t>Purpose</w:t>
      </w:r>
      <w:r>
        <w:rPr>
          <w:spacing w:val="-17"/>
        </w:rPr>
        <w:t xml:space="preserve"> </w:t>
      </w:r>
      <w:r>
        <w:rPr>
          <w:spacing w:val="-5"/>
        </w:rPr>
        <w:t>:-</w:t>
      </w:r>
    </w:p>
    <w:p>
      <w:pPr>
        <w:pStyle w:val="8"/>
        <w:spacing w:before="157" w:line="360" w:lineRule="auto"/>
        <w:ind w:left="1263" w:right="897"/>
        <w:jc w:val="both"/>
      </w:pPr>
      <w:r>
        <w:t>We demonstrated that our approach enables successful segmentation of intra-retinal layers—even with low-quality images containing speckle noise, low contrast, and different intensity ranges throughout—with the assistance of the ANIS feature.</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4"/>
        <w:spacing w:before="75"/>
      </w:pPr>
      <w:r>
        <w:t>Python</w:t>
      </w:r>
      <w:r>
        <w:rPr>
          <w:spacing w:val="-15"/>
        </w:rPr>
        <w:t xml:space="preserve"> </w:t>
      </w:r>
      <w:r>
        <w:rPr>
          <w:spacing w:val="-10"/>
        </w:rPr>
        <w:t>:</w:t>
      </w:r>
    </w:p>
    <w:p>
      <w:pPr>
        <w:pStyle w:val="8"/>
        <w:spacing w:before="157" w:line="360" w:lineRule="auto"/>
        <w:ind w:left="1263" w:right="900"/>
        <w:jc w:val="both"/>
      </w:pPr>
      <w:r>
        <w:t>Python is an interpreted high-level programming language for general-purpose programming. Created by</w:t>
      </w:r>
      <w:r>
        <w:rPr>
          <w:spacing w:val="-4"/>
        </w:rPr>
        <w:t xml:space="preserve"> </w:t>
      </w:r>
      <w:r>
        <w:t>Guido van</w:t>
      </w:r>
      <w:r>
        <w:rPr>
          <w:spacing w:val="-2"/>
        </w:rPr>
        <w:t xml:space="preserve"> </w:t>
      </w:r>
      <w:r>
        <w:t>Rossum</w:t>
      </w:r>
      <w:r>
        <w:rPr>
          <w:spacing w:val="-5"/>
        </w:rPr>
        <w:t xml:space="preserve"> </w:t>
      </w:r>
      <w:r>
        <w:t>and first released in</w:t>
      </w:r>
      <w:r>
        <w:rPr>
          <w:spacing w:val="-2"/>
        </w:rPr>
        <w:t xml:space="preserve"> </w:t>
      </w:r>
      <w:r>
        <w:t>1991, Python</w:t>
      </w:r>
      <w:r>
        <w:rPr>
          <w:spacing w:val="-2"/>
        </w:rPr>
        <w:t xml:space="preserve"> </w:t>
      </w:r>
      <w:r>
        <w:t xml:space="preserve">has a design philosophy that emphasizes code readability, notably using significant </w:t>
      </w:r>
      <w:r>
        <w:rPr>
          <w:spacing w:val="-2"/>
        </w:rPr>
        <w:t>whitespace.</w:t>
      </w:r>
    </w:p>
    <w:p>
      <w:pPr>
        <w:pStyle w:val="8"/>
        <w:spacing w:line="362" w:lineRule="auto"/>
        <w:ind w:left="1263" w:right="910"/>
        <w:jc w:val="both"/>
      </w:pPr>
      <w:r>
        <w:t>Python features a dynamic type system and automatic memory management. It supports multiple programming paradigms, including object-oriented, imperative, functional and procedural, and has a large and comprehensive standard library.</w:t>
      </w:r>
    </w:p>
    <w:p>
      <w:pPr>
        <w:pStyle w:val="8"/>
        <w:spacing w:line="360" w:lineRule="auto"/>
        <w:ind w:left="1263" w:right="1019"/>
        <w:jc w:val="both"/>
      </w:pPr>
      <w:r>
        <w:t>Python is</w:t>
      </w:r>
      <w:r>
        <w:rPr>
          <w:spacing w:val="-3"/>
        </w:rPr>
        <w:t xml:space="preserve"> </w:t>
      </w:r>
      <w:r>
        <w:t>Interpreted −</w:t>
      </w:r>
      <w:r>
        <w:rPr>
          <w:spacing w:val="-6"/>
        </w:rPr>
        <w:t xml:space="preserve"> </w:t>
      </w:r>
      <w:r>
        <w:t>Python is</w:t>
      </w:r>
      <w:r>
        <w:rPr>
          <w:spacing w:val="-3"/>
        </w:rPr>
        <w:t xml:space="preserve"> </w:t>
      </w:r>
      <w:r>
        <w:t>processed at runtime</w:t>
      </w:r>
      <w:r>
        <w:rPr>
          <w:spacing w:val="-1"/>
        </w:rPr>
        <w:t xml:space="preserve"> </w:t>
      </w:r>
      <w:r>
        <w:t>by</w:t>
      </w:r>
      <w:r>
        <w:rPr>
          <w:spacing w:val="-5"/>
        </w:rPr>
        <w:t xml:space="preserve"> </w:t>
      </w:r>
      <w:r>
        <w:t>the interpreter. You</w:t>
      </w:r>
      <w:r>
        <w:rPr>
          <w:spacing w:val="-5"/>
        </w:rPr>
        <w:t xml:space="preserve"> </w:t>
      </w:r>
      <w:r>
        <w:t>do not need</w:t>
      </w:r>
      <w:r>
        <w:rPr>
          <w:spacing w:val="-1"/>
        </w:rPr>
        <w:t xml:space="preserve"> </w:t>
      </w:r>
      <w:r>
        <w:t>to</w:t>
      </w:r>
      <w:r>
        <w:rPr>
          <w:spacing w:val="-1"/>
        </w:rPr>
        <w:t xml:space="preserve"> </w:t>
      </w:r>
      <w:r>
        <w:t>compile your program</w:t>
      </w:r>
      <w:r>
        <w:rPr>
          <w:spacing w:val="-6"/>
        </w:rPr>
        <w:t xml:space="preserve"> </w:t>
      </w:r>
      <w:r>
        <w:t>before</w:t>
      </w:r>
      <w:r>
        <w:rPr>
          <w:spacing w:val="-2"/>
        </w:rPr>
        <w:t xml:space="preserve"> </w:t>
      </w:r>
      <w:r>
        <w:t>executing it. This is</w:t>
      </w:r>
      <w:r>
        <w:rPr>
          <w:spacing w:val="-3"/>
        </w:rPr>
        <w:t xml:space="preserve"> </w:t>
      </w:r>
      <w:r>
        <w:t>similar to PERL</w:t>
      </w:r>
      <w:r>
        <w:rPr>
          <w:spacing w:val="-4"/>
        </w:rPr>
        <w:t xml:space="preserve"> </w:t>
      </w:r>
      <w:r>
        <w:t>and</w:t>
      </w:r>
      <w:r>
        <w:rPr>
          <w:spacing w:val="-1"/>
        </w:rPr>
        <w:t xml:space="preserve"> </w:t>
      </w:r>
      <w:r>
        <w:t>PHP. Python</w:t>
      </w:r>
      <w:r>
        <w:rPr>
          <w:spacing w:val="-2"/>
        </w:rPr>
        <w:t xml:space="preserve"> </w:t>
      </w:r>
      <w:r>
        <w:t>is</w:t>
      </w:r>
      <w:r>
        <w:rPr>
          <w:spacing w:val="-9"/>
        </w:rPr>
        <w:t xml:space="preserve"> </w:t>
      </w:r>
      <w:r>
        <w:t>Interactive</w:t>
      </w:r>
      <w:r>
        <w:rPr>
          <w:spacing w:val="-3"/>
        </w:rPr>
        <w:t xml:space="preserve"> </w:t>
      </w:r>
      <w:r>
        <w:t>−</w:t>
      </w:r>
      <w:r>
        <w:rPr>
          <w:spacing w:val="-3"/>
        </w:rPr>
        <w:t xml:space="preserve"> </w:t>
      </w:r>
      <w:r>
        <w:t>you</w:t>
      </w:r>
      <w:r>
        <w:rPr>
          <w:spacing w:val="-3"/>
        </w:rPr>
        <w:t xml:space="preserve"> </w:t>
      </w:r>
      <w:r>
        <w:t>can</w:t>
      </w:r>
      <w:r>
        <w:rPr>
          <w:spacing w:val="-8"/>
        </w:rPr>
        <w:t xml:space="preserve"> </w:t>
      </w:r>
      <w:r>
        <w:t>actually</w:t>
      </w:r>
      <w:r>
        <w:rPr>
          <w:spacing w:val="-6"/>
        </w:rPr>
        <w:t xml:space="preserve"> </w:t>
      </w:r>
      <w:r>
        <w:t>sit</w:t>
      </w:r>
      <w:r>
        <w:rPr>
          <w:spacing w:val="-2"/>
        </w:rPr>
        <w:t xml:space="preserve"> </w:t>
      </w:r>
      <w:r>
        <w:t>at</w:t>
      </w:r>
      <w:r>
        <w:rPr>
          <w:spacing w:val="-3"/>
        </w:rPr>
        <w:t xml:space="preserve"> </w:t>
      </w:r>
      <w:r>
        <w:t>a</w:t>
      </w:r>
      <w:r>
        <w:rPr>
          <w:spacing w:val="-8"/>
        </w:rPr>
        <w:t xml:space="preserve"> </w:t>
      </w:r>
      <w:r>
        <w:t>Python</w:t>
      </w:r>
      <w:r>
        <w:rPr>
          <w:spacing w:val="-7"/>
        </w:rPr>
        <w:t xml:space="preserve"> </w:t>
      </w:r>
      <w:r>
        <w:t>prompt and</w:t>
      </w:r>
      <w:r>
        <w:rPr>
          <w:spacing w:val="-3"/>
        </w:rPr>
        <w:t xml:space="preserve"> </w:t>
      </w:r>
      <w:r>
        <w:t>interact</w:t>
      </w:r>
      <w:r>
        <w:rPr>
          <w:spacing w:val="40"/>
        </w:rPr>
        <w:t xml:space="preserve"> </w:t>
      </w:r>
      <w:r>
        <w:t>with</w:t>
      </w:r>
      <w:r>
        <w:rPr>
          <w:spacing w:val="40"/>
        </w:rPr>
        <w:t xml:space="preserve"> </w:t>
      </w:r>
      <w:r>
        <w:t>the interpreter directly to write your programs.</w:t>
      </w:r>
    </w:p>
    <w:p>
      <w:pPr>
        <w:pStyle w:val="8"/>
        <w:spacing w:line="360" w:lineRule="auto"/>
        <w:ind w:left="1263" w:right="897"/>
        <w:jc w:val="both"/>
      </w:pPr>
      <w:r>
        <w:t>Python</w:t>
      </w:r>
      <w:r>
        <w:rPr>
          <w:spacing w:val="-13"/>
        </w:rPr>
        <w:t xml:space="preserve"> </w:t>
      </w:r>
      <w:r>
        <w:t>also</w:t>
      </w:r>
      <w:r>
        <w:rPr>
          <w:spacing w:val="-4"/>
        </w:rPr>
        <w:t xml:space="preserve"> </w:t>
      </w:r>
      <w:r>
        <w:t>acknowledges</w:t>
      </w:r>
      <w:r>
        <w:rPr>
          <w:spacing w:val="-10"/>
        </w:rPr>
        <w:t xml:space="preserve"> </w:t>
      </w:r>
      <w:r>
        <w:t>that</w:t>
      </w:r>
      <w:r>
        <w:rPr>
          <w:spacing w:val="-4"/>
        </w:rPr>
        <w:t xml:space="preserve"> </w:t>
      </w:r>
      <w:r>
        <w:t>speed</w:t>
      </w:r>
      <w:r>
        <w:rPr>
          <w:spacing w:val="-8"/>
        </w:rPr>
        <w:t xml:space="preserve"> </w:t>
      </w:r>
      <w:r>
        <w:t>of</w:t>
      </w:r>
      <w:r>
        <w:rPr>
          <w:spacing w:val="-15"/>
        </w:rPr>
        <w:t xml:space="preserve"> </w:t>
      </w:r>
      <w:r>
        <w:t>development is</w:t>
      </w:r>
      <w:r>
        <w:rPr>
          <w:spacing w:val="-6"/>
        </w:rPr>
        <w:t xml:space="preserve"> </w:t>
      </w:r>
      <w:r>
        <w:t>important.</w:t>
      </w:r>
      <w:r>
        <w:rPr>
          <w:spacing w:val="-10"/>
        </w:rPr>
        <w:t xml:space="preserve"> </w:t>
      </w:r>
      <w:r>
        <w:t>Readable</w:t>
      </w:r>
      <w:r>
        <w:rPr>
          <w:spacing w:val="-9"/>
        </w:rPr>
        <w:t xml:space="preserve"> </w:t>
      </w:r>
      <w:r>
        <w:t>and</w:t>
      </w:r>
      <w:r>
        <w:rPr>
          <w:spacing w:val="35"/>
        </w:rPr>
        <w:t xml:space="preserve"> </w:t>
      </w:r>
      <w:r>
        <w:t>terse code</w:t>
      </w:r>
      <w:r>
        <w:rPr>
          <w:spacing w:val="-8"/>
        </w:rPr>
        <w:t xml:space="preserve"> </w:t>
      </w:r>
      <w:r>
        <w:t>is</w:t>
      </w:r>
      <w:r>
        <w:rPr>
          <w:spacing w:val="-9"/>
        </w:rPr>
        <w:t xml:space="preserve"> </w:t>
      </w:r>
      <w:r>
        <w:t>part</w:t>
      </w:r>
      <w:r>
        <w:rPr>
          <w:spacing w:val="-11"/>
        </w:rPr>
        <w:t xml:space="preserve"> </w:t>
      </w:r>
      <w:r>
        <w:t>of</w:t>
      </w:r>
      <w:r>
        <w:rPr>
          <w:spacing w:val="-14"/>
        </w:rPr>
        <w:t xml:space="preserve"> </w:t>
      </w:r>
      <w:r>
        <w:t>this,</w:t>
      </w:r>
      <w:r>
        <w:rPr>
          <w:spacing w:val="-5"/>
        </w:rPr>
        <w:t xml:space="preserve"> </w:t>
      </w:r>
      <w:r>
        <w:t>and</w:t>
      </w:r>
      <w:r>
        <w:rPr>
          <w:spacing w:val="-7"/>
        </w:rPr>
        <w:t xml:space="preserve"> </w:t>
      </w:r>
      <w:r>
        <w:t>so</w:t>
      </w:r>
      <w:r>
        <w:rPr>
          <w:spacing w:val="-2"/>
        </w:rPr>
        <w:t xml:space="preserve"> </w:t>
      </w:r>
      <w:r>
        <w:t>is</w:t>
      </w:r>
      <w:r>
        <w:rPr>
          <w:spacing w:val="-9"/>
        </w:rPr>
        <w:t xml:space="preserve"> </w:t>
      </w:r>
      <w:r>
        <w:t>access</w:t>
      </w:r>
      <w:r>
        <w:rPr>
          <w:spacing w:val="-9"/>
        </w:rPr>
        <w:t xml:space="preserve"> </w:t>
      </w:r>
      <w:r>
        <w:t>to</w:t>
      </w:r>
      <w:r>
        <w:rPr>
          <w:spacing w:val="-2"/>
        </w:rPr>
        <w:t xml:space="preserve"> </w:t>
      </w:r>
      <w:r>
        <w:t>powerful</w:t>
      </w:r>
      <w:r>
        <w:rPr>
          <w:spacing w:val="-15"/>
        </w:rPr>
        <w:t xml:space="preserve"> </w:t>
      </w:r>
      <w:r>
        <w:t>constructs</w:t>
      </w:r>
      <w:r>
        <w:rPr>
          <w:spacing w:val="-13"/>
        </w:rPr>
        <w:t xml:space="preserve"> </w:t>
      </w:r>
      <w:r>
        <w:t>that</w:t>
      </w:r>
      <w:r>
        <w:rPr>
          <w:spacing w:val="-6"/>
        </w:rPr>
        <w:t xml:space="preserve"> </w:t>
      </w:r>
      <w:r>
        <w:t>avoid</w:t>
      </w:r>
      <w:r>
        <w:rPr>
          <w:spacing w:val="-7"/>
        </w:rPr>
        <w:t xml:space="preserve"> </w:t>
      </w:r>
      <w:r>
        <w:t>tedious</w:t>
      </w:r>
      <w:r>
        <w:rPr>
          <w:spacing w:val="-9"/>
        </w:rPr>
        <w:t xml:space="preserve"> </w:t>
      </w:r>
      <w:r>
        <w:t>repetition of</w:t>
      </w:r>
      <w:r>
        <w:rPr>
          <w:spacing w:val="-9"/>
        </w:rPr>
        <w:t xml:space="preserve"> </w:t>
      </w:r>
      <w:r>
        <w:t>code. Maintainability</w:t>
      </w:r>
      <w:r>
        <w:rPr>
          <w:spacing w:val="-6"/>
        </w:rPr>
        <w:t xml:space="preserve"> </w:t>
      </w:r>
      <w:r>
        <w:t>also ties into this may</w:t>
      </w:r>
      <w:r>
        <w:rPr>
          <w:spacing w:val="-2"/>
        </w:rPr>
        <w:t xml:space="preserve"> </w:t>
      </w:r>
      <w:r>
        <w:t>be</w:t>
      </w:r>
      <w:r>
        <w:rPr>
          <w:spacing w:val="-3"/>
        </w:rPr>
        <w:t xml:space="preserve"> </w:t>
      </w:r>
      <w:r>
        <w:t>an</w:t>
      </w:r>
      <w:r>
        <w:rPr>
          <w:spacing w:val="-6"/>
        </w:rPr>
        <w:t xml:space="preserve"> </w:t>
      </w:r>
      <w:r>
        <w:t>all</w:t>
      </w:r>
      <w:r>
        <w:rPr>
          <w:spacing w:val="-1"/>
        </w:rPr>
        <w:t xml:space="preserve"> </w:t>
      </w:r>
      <w:r>
        <w:t>but useless metric, but it does say something about how much code you have to scan, read and/or understand to troubleshoot problems or tweak behaviors. This speed of development, the ease with which a programmer of</w:t>
      </w:r>
      <w:r>
        <w:rPr>
          <w:spacing w:val="-1"/>
        </w:rPr>
        <w:t xml:space="preserve"> </w:t>
      </w:r>
      <w:r>
        <w:t>other languages can pick up basic Python skills and the huge standard library is key to another area where Python excels. All its tools have been quick to implement, saved a lot of time, and several</w:t>
      </w:r>
      <w:r>
        <w:rPr>
          <w:spacing w:val="-1"/>
        </w:rPr>
        <w:t xml:space="preserve"> </w:t>
      </w:r>
      <w:r>
        <w:t>of them have later</w:t>
      </w:r>
      <w:r>
        <w:rPr>
          <w:spacing w:val="40"/>
        </w:rPr>
        <w:t xml:space="preserve"> </w:t>
      </w:r>
      <w:r>
        <w:t>been patched and updated by people with no Python background - without breaking.</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3"/>
        <w:numPr>
          <w:ilvl w:val="0"/>
          <w:numId w:val="11"/>
        </w:numPr>
        <w:tabs>
          <w:tab w:val="left" w:pos="1602"/>
          <w:tab w:val="left" w:pos="4643"/>
        </w:tabs>
        <w:spacing w:before="75" w:after="0" w:line="240" w:lineRule="auto"/>
        <w:ind w:left="1602" w:right="0" w:hanging="339"/>
        <w:jc w:val="left"/>
      </w:pPr>
      <w:bookmarkStart w:id="14" w:name="_bookmark6"/>
      <w:bookmarkEnd w:id="14"/>
      <w:r>
        <w:rPr>
          <w:spacing w:val="-2"/>
        </w:rPr>
        <w:t>PYTHON</w:t>
      </w:r>
      <w:r>
        <w:rPr>
          <w:spacing w:val="-6"/>
        </w:rPr>
        <w:t xml:space="preserve"> </w:t>
      </w:r>
      <w:r>
        <w:rPr>
          <w:spacing w:val="-2"/>
        </w:rPr>
        <w:t>PACKAGES</w:t>
      </w:r>
      <w:r>
        <w:tab/>
      </w:r>
      <w:r>
        <w:rPr>
          <w:spacing w:val="-10"/>
        </w:rPr>
        <w:t>:</w:t>
      </w:r>
    </w:p>
    <w:p>
      <w:pPr>
        <w:pStyle w:val="8"/>
        <w:spacing w:before="124"/>
        <w:rPr>
          <w:b/>
          <w:sz w:val="28"/>
        </w:rPr>
      </w:pPr>
    </w:p>
    <w:p>
      <w:pPr>
        <w:pStyle w:val="4"/>
        <w:jc w:val="left"/>
      </w:pPr>
      <w:r>
        <w:rPr>
          <w:spacing w:val="-2"/>
        </w:rPr>
        <w:t>Tensorflow</w:t>
      </w:r>
    </w:p>
    <w:p>
      <w:pPr>
        <w:pStyle w:val="8"/>
        <w:spacing w:before="277" w:line="360" w:lineRule="auto"/>
        <w:ind w:left="1263" w:right="905"/>
        <w:jc w:val="both"/>
      </w:pPr>
      <w:r>
        <w:t>TensorFlow is</w:t>
      </w:r>
      <w:r>
        <w:rPr>
          <w:spacing w:val="-2"/>
        </w:rPr>
        <w:t xml:space="preserve"> </w:t>
      </w:r>
      <w:r>
        <w:t xml:space="preserve">a </w:t>
      </w:r>
      <w:r>
        <w:rPr>
          <w:u w:val="single"/>
        </w:rPr>
        <w:t>free</w:t>
      </w:r>
      <w:r>
        <w:t xml:space="preserve"> and </w:t>
      </w:r>
      <w:r>
        <w:rPr>
          <w:u w:val="single"/>
        </w:rPr>
        <w:t>open-source</w:t>
      </w:r>
      <w:r>
        <w:t xml:space="preserve"> </w:t>
      </w:r>
      <w:r>
        <w:rPr>
          <w:u w:val="single"/>
        </w:rPr>
        <w:t>software library</w:t>
      </w:r>
      <w:r>
        <w:rPr>
          <w:spacing w:val="-3"/>
          <w:u w:val="single"/>
        </w:rPr>
        <w:t xml:space="preserve"> </w:t>
      </w:r>
      <w:r>
        <w:rPr>
          <w:u w:val="single"/>
        </w:rPr>
        <w:t>for dataflow and differentiable</w:t>
      </w:r>
      <w:r>
        <w:t xml:space="preserve"> </w:t>
      </w:r>
      <w:r>
        <w:rPr>
          <w:u w:val="single"/>
        </w:rPr>
        <w:t>programming</w:t>
      </w:r>
      <w:r>
        <w:rPr>
          <w:spacing w:val="-6"/>
          <w:u w:val="single"/>
        </w:rPr>
        <w:t xml:space="preserve"> </w:t>
      </w:r>
      <w:r>
        <w:t>across</w:t>
      </w:r>
      <w:r>
        <w:rPr>
          <w:spacing w:val="-9"/>
        </w:rPr>
        <w:t xml:space="preserve"> </w:t>
      </w:r>
      <w:r>
        <w:t>a</w:t>
      </w:r>
      <w:r>
        <w:rPr>
          <w:spacing w:val="-8"/>
        </w:rPr>
        <w:t xml:space="preserve"> </w:t>
      </w:r>
      <w:r>
        <w:t>range</w:t>
      </w:r>
      <w:r>
        <w:rPr>
          <w:spacing w:val="-8"/>
        </w:rPr>
        <w:t xml:space="preserve"> </w:t>
      </w:r>
      <w:r>
        <w:t>of</w:t>
      </w:r>
      <w:r>
        <w:rPr>
          <w:spacing w:val="-15"/>
        </w:rPr>
        <w:t xml:space="preserve"> </w:t>
      </w:r>
      <w:r>
        <w:t>tasks.</w:t>
      </w:r>
      <w:r>
        <w:rPr>
          <w:spacing w:val="-6"/>
        </w:rPr>
        <w:t xml:space="preserve"> </w:t>
      </w:r>
      <w:r>
        <w:t>It</w:t>
      </w:r>
      <w:r>
        <w:rPr>
          <w:spacing w:val="-3"/>
        </w:rPr>
        <w:t xml:space="preserve"> </w:t>
      </w:r>
      <w:r>
        <w:t>is</w:t>
      </w:r>
      <w:r>
        <w:rPr>
          <w:spacing w:val="-9"/>
        </w:rPr>
        <w:t xml:space="preserve"> </w:t>
      </w:r>
      <w:r>
        <w:t>a</w:t>
      </w:r>
      <w:r>
        <w:rPr>
          <w:spacing w:val="-8"/>
        </w:rPr>
        <w:t xml:space="preserve"> </w:t>
      </w:r>
      <w:r>
        <w:t>symbolic</w:t>
      </w:r>
      <w:r>
        <w:rPr>
          <w:spacing w:val="-4"/>
        </w:rPr>
        <w:t xml:space="preserve"> </w:t>
      </w:r>
      <w:r>
        <w:t>math</w:t>
      </w:r>
      <w:r>
        <w:rPr>
          <w:spacing w:val="-7"/>
        </w:rPr>
        <w:t xml:space="preserve"> </w:t>
      </w:r>
      <w:r>
        <w:t>library,</w:t>
      </w:r>
      <w:r>
        <w:rPr>
          <w:spacing w:val="-6"/>
        </w:rPr>
        <w:t xml:space="preserve"> </w:t>
      </w:r>
      <w:r>
        <w:t>and</w:t>
      </w:r>
      <w:r>
        <w:rPr>
          <w:spacing w:val="-3"/>
        </w:rPr>
        <w:t xml:space="preserve"> </w:t>
      </w:r>
      <w:r>
        <w:t>is</w:t>
      </w:r>
      <w:r>
        <w:rPr>
          <w:spacing w:val="-9"/>
        </w:rPr>
        <w:t xml:space="preserve"> </w:t>
      </w:r>
      <w:r>
        <w:t>also</w:t>
      </w:r>
      <w:r>
        <w:rPr>
          <w:spacing w:val="-3"/>
        </w:rPr>
        <w:t xml:space="preserve"> </w:t>
      </w:r>
      <w:r>
        <w:t>used</w:t>
      </w:r>
      <w:r>
        <w:rPr>
          <w:spacing w:val="-3"/>
        </w:rPr>
        <w:t xml:space="preserve"> </w:t>
      </w:r>
      <w:r>
        <w:t xml:space="preserve">for </w:t>
      </w:r>
      <w:r>
        <w:rPr>
          <w:u w:val="single"/>
        </w:rPr>
        <w:t>machine</w:t>
      </w:r>
      <w:r>
        <w:rPr>
          <w:spacing w:val="-5"/>
          <w:u w:val="single"/>
        </w:rPr>
        <w:t xml:space="preserve"> </w:t>
      </w:r>
      <w:r>
        <w:rPr>
          <w:u w:val="single"/>
        </w:rPr>
        <w:t>learning</w:t>
      </w:r>
      <w:r>
        <w:rPr>
          <w:spacing w:val="-3"/>
        </w:rPr>
        <w:t xml:space="preserve"> </w:t>
      </w:r>
      <w:r>
        <w:t>applications</w:t>
      </w:r>
      <w:r>
        <w:rPr>
          <w:spacing w:val="-8"/>
        </w:rPr>
        <w:t xml:space="preserve"> </w:t>
      </w:r>
      <w:r>
        <w:t>such</w:t>
      </w:r>
      <w:r>
        <w:rPr>
          <w:spacing w:val="-8"/>
        </w:rPr>
        <w:t xml:space="preserve"> </w:t>
      </w:r>
      <w:r>
        <w:t>as</w:t>
      </w:r>
      <w:r>
        <w:rPr>
          <w:spacing w:val="-6"/>
        </w:rPr>
        <w:t xml:space="preserve"> </w:t>
      </w:r>
      <w:r>
        <w:rPr>
          <w:u w:val="single"/>
        </w:rPr>
        <w:t>neural</w:t>
      </w:r>
      <w:r>
        <w:rPr>
          <w:spacing w:val="-12"/>
          <w:u w:val="single"/>
        </w:rPr>
        <w:t xml:space="preserve"> </w:t>
      </w:r>
      <w:r>
        <w:rPr>
          <w:u w:val="single"/>
        </w:rPr>
        <w:t>networks</w:t>
      </w:r>
      <w:r>
        <w:t>.</w:t>
      </w:r>
      <w:r>
        <w:rPr>
          <w:spacing w:val="-10"/>
        </w:rPr>
        <w:t xml:space="preserve"> </w:t>
      </w:r>
      <w:r>
        <w:t>It</w:t>
      </w:r>
      <w:r>
        <w:rPr>
          <w:spacing w:val="-4"/>
        </w:rPr>
        <w:t xml:space="preserve"> </w:t>
      </w:r>
      <w:r>
        <w:t>is</w:t>
      </w:r>
      <w:r>
        <w:rPr>
          <w:spacing w:val="-5"/>
        </w:rPr>
        <w:t xml:space="preserve"> </w:t>
      </w:r>
      <w:r>
        <w:t>used</w:t>
      </w:r>
      <w:r>
        <w:rPr>
          <w:spacing w:val="-4"/>
        </w:rPr>
        <w:t xml:space="preserve"> </w:t>
      </w:r>
      <w:r>
        <w:t>for</w:t>
      </w:r>
      <w:r>
        <w:rPr>
          <w:spacing w:val="-7"/>
        </w:rPr>
        <w:t xml:space="preserve"> </w:t>
      </w:r>
      <w:r>
        <w:t>both</w:t>
      </w:r>
      <w:r>
        <w:rPr>
          <w:spacing w:val="-12"/>
        </w:rPr>
        <w:t xml:space="preserve"> </w:t>
      </w:r>
      <w:r>
        <w:t>research</w:t>
      </w:r>
      <w:r>
        <w:rPr>
          <w:spacing w:val="-8"/>
        </w:rPr>
        <w:t xml:space="preserve"> </w:t>
      </w:r>
      <w:r>
        <w:t xml:space="preserve">and production at </w:t>
      </w:r>
      <w:r>
        <w:rPr>
          <w:u w:val="single"/>
        </w:rPr>
        <w:t>Google</w:t>
      </w:r>
      <w:r>
        <w:t>.</w:t>
      </w:r>
    </w:p>
    <w:p>
      <w:pPr>
        <w:pStyle w:val="8"/>
        <w:spacing w:before="116" w:line="362" w:lineRule="auto"/>
        <w:ind w:left="1263" w:right="662"/>
      </w:pPr>
      <w:r>
        <w:t>TensorFlow was developed by</w:t>
      </w:r>
      <w:r>
        <w:rPr>
          <w:spacing w:val="-2"/>
        </w:rPr>
        <w:t xml:space="preserve"> </w:t>
      </w:r>
      <w:r>
        <w:t xml:space="preserve">the </w:t>
      </w:r>
      <w:r>
        <w:rPr>
          <w:u w:val="single"/>
        </w:rPr>
        <w:t>Google Brain</w:t>
      </w:r>
      <w:r>
        <w:t xml:space="preserve"> team for internal</w:t>
      </w:r>
      <w:r>
        <w:rPr>
          <w:spacing w:val="-2"/>
        </w:rPr>
        <w:t xml:space="preserve"> </w:t>
      </w:r>
      <w:r>
        <w:t xml:space="preserve">Google use. It was released under the </w:t>
      </w:r>
      <w:r>
        <w:rPr>
          <w:u w:val="single"/>
        </w:rPr>
        <w:t>Apache 2.0</w:t>
      </w:r>
      <w:r>
        <w:t xml:space="preserve"> </w:t>
      </w:r>
      <w:r>
        <w:rPr>
          <w:u w:val="single"/>
        </w:rPr>
        <w:t>open-source license</w:t>
      </w:r>
      <w:r>
        <w:t xml:space="preserve"> on November 9, 2015.</w:t>
      </w:r>
    </w:p>
    <w:p>
      <w:pPr>
        <w:pStyle w:val="4"/>
        <w:spacing w:before="118"/>
        <w:jc w:val="left"/>
      </w:pPr>
      <w:r>
        <w:rPr>
          <w:spacing w:val="-2"/>
        </w:rPr>
        <w:t>Numpy</w:t>
      </w:r>
    </w:p>
    <w:p>
      <w:pPr>
        <w:pStyle w:val="8"/>
        <w:spacing w:before="119"/>
        <w:rPr>
          <w:b/>
          <w:sz w:val="28"/>
        </w:rPr>
      </w:pPr>
    </w:p>
    <w:p>
      <w:pPr>
        <w:pStyle w:val="8"/>
        <w:spacing w:line="360" w:lineRule="auto"/>
        <w:ind w:left="1263" w:right="662"/>
      </w:pPr>
      <w:r>
        <w:t>Numpy</w:t>
      </w:r>
      <w:r>
        <w:rPr>
          <w:spacing w:val="-15"/>
        </w:rPr>
        <w:t xml:space="preserve"> </w:t>
      </w:r>
      <w:r>
        <w:t>is</w:t>
      </w:r>
      <w:r>
        <w:rPr>
          <w:spacing w:val="-15"/>
        </w:rPr>
        <w:t xml:space="preserve"> </w:t>
      </w:r>
      <w:r>
        <w:t>a</w:t>
      </w:r>
      <w:r>
        <w:rPr>
          <w:spacing w:val="-15"/>
        </w:rPr>
        <w:t xml:space="preserve"> </w:t>
      </w:r>
      <w:r>
        <w:t>general-purpose</w:t>
      </w:r>
      <w:r>
        <w:rPr>
          <w:spacing w:val="-15"/>
        </w:rPr>
        <w:t xml:space="preserve"> </w:t>
      </w:r>
      <w:r>
        <w:t>array-processing</w:t>
      </w:r>
      <w:r>
        <w:rPr>
          <w:spacing w:val="-15"/>
        </w:rPr>
        <w:t xml:space="preserve"> </w:t>
      </w:r>
      <w:r>
        <w:t>package.</w:t>
      </w:r>
      <w:r>
        <w:rPr>
          <w:spacing w:val="-15"/>
        </w:rPr>
        <w:t xml:space="preserve"> </w:t>
      </w:r>
      <w:r>
        <w:t>It</w:t>
      </w:r>
      <w:r>
        <w:rPr>
          <w:spacing w:val="-13"/>
        </w:rPr>
        <w:t xml:space="preserve"> </w:t>
      </w:r>
      <w:r>
        <w:t>provides</w:t>
      </w:r>
      <w:r>
        <w:rPr>
          <w:spacing w:val="-15"/>
        </w:rPr>
        <w:t xml:space="preserve"> </w:t>
      </w:r>
      <w:r>
        <w:t>a</w:t>
      </w:r>
      <w:r>
        <w:rPr>
          <w:spacing w:val="-15"/>
        </w:rPr>
        <w:t xml:space="preserve"> </w:t>
      </w:r>
      <w:r>
        <w:t>high-</w:t>
      </w:r>
      <w:r>
        <w:rPr>
          <w:spacing w:val="-13"/>
        </w:rPr>
        <w:t xml:space="preserve"> </w:t>
      </w:r>
      <w:r>
        <w:t>performance multidimensional array object, and tools for working with these arrays.</w:t>
      </w:r>
    </w:p>
    <w:p>
      <w:pPr>
        <w:pStyle w:val="8"/>
        <w:spacing w:before="238" w:line="360" w:lineRule="auto"/>
        <w:ind w:left="1263" w:right="662"/>
      </w:pPr>
      <w:r>
        <w:t>It</w:t>
      </w:r>
      <w:r>
        <w:rPr>
          <w:spacing w:val="-9"/>
        </w:rPr>
        <w:t xml:space="preserve"> </w:t>
      </w:r>
      <w:r>
        <w:t>is</w:t>
      </w:r>
      <w:r>
        <w:rPr>
          <w:spacing w:val="-10"/>
        </w:rPr>
        <w:t xml:space="preserve"> </w:t>
      </w:r>
      <w:r>
        <w:t>the</w:t>
      </w:r>
      <w:r>
        <w:rPr>
          <w:spacing w:val="-5"/>
        </w:rPr>
        <w:t xml:space="preserve"> </w:t>
      </w:r>
      <w:r>
        <w:t>fundamental</w:t>
      </w:r>
      <w:r>
        <w:rPr>
          <w:spacing w:val="-15"/>
        </w:rPr>
        <w:t xml:space="preserve"> </w:t>
      </w:r>
      <w:r>
        <w:t>package</w:t>
      </w:r>
      <w:r>
        <w:rPr>
          <w:spacing w:val="-5"/>
        </w:rPr>
        <w:t xml:space="preserve"> </w:t>
      </w:r>
      <w:r>
        <w:t>for</w:t>
      </w:r>
      <w:r>
        <w:rPr>
          <w:spacing w:val="-7"/>
        </w:rPr>
        <w:t xml:space="preserve"> </w:t>
      </w:r>
      <w:r>
        <w:t>scientific</w:t>
      </w:r>
      <w:r>
        <w:rPr>
          <w:spacing w:val="-5"/>
        </w:rPr>
        <w:t xml:space="preserve"> </w:t>
      </w:r>
      <w:r>
        <w:t>computing</w:t>
      </w:r>
      <w:r>
        <w:rPr>
          <w:spacing w:val="-9"/>
        </w:rPr>
        <w:t xml:space="preserve"> </w:t>
      </w:r>
      <w:r>
        <w:t>with</w:t>
      </w:r>
      <w:r>
        <w:rPr>
          <w:spacing w:val="-13"/>
        </w:rPr>
        <w:t xml:space="preserve"> </w:t>
      </w:r>
      <w:r>
        <w:t>Python.</w:t>
      </w:r>
      <w:r>
        <w:rPr>
          <w:spacing w:val="-7"/>
        </w:rPr>
        <w:t xml:space="preserve"> </w:t>
      </w:r>
      <w:r>
        <w:t>It</w:t>
      </w:r>
      <w:r>
        <w:rPr>
          <w:spacing w:val="-4"/>
        </w:rPr>
        <w:t xml:space="preserve"> </w:t>
      </w:r>
      <w:r>
        <w:t>contains</w:t>
      </w:r>
      <w:r>
        <w:rPr>
          <w:spacing w:val="-6"/>
        </w:rPr>
        <w:t xml:space="preserve"> </w:t>
      </w:r>
      <w:r>
        <w:t>various features including these important ones:</w:t>
      </w:r>
    </w:p>
    <w:p>
      <w:pPr>
        <w:pStyle w:val="14"/>
        <w:numPr>
          <w:ilvl w:val="0"/>
          <w:numId w:val="19"/>
        </w:numPr>
        <w:tabs>
          <w:tab w:val="left" w:pos="1685"/>
        </w:tabs>
        <w:spacing w:before="137" w:after="0" w:line="240" w:lineRule="auto"/>
        <w:ind w:left="1685" w:right="0" w:hanging="422"/>
        <w:jc w:val="left"/>
        <w:rPr>
          <w:sz w:val="24"/>
        </w:rPr>
      </w:pPr>
      <w:r>
        <w:rPr>
          <w:sz w:val="24"/>
        </w:rPr>
        <w:t>A</w:t>
      </w:r>
      <w:r>
        <w:rPr>
          <w:spacing w:val="-9"/>
          <w:sz w:val="24"/>
        </w:rPr>
        <w:t xml:space="preserve"> </w:t>
      </w:r>
      <w:r>
        <w:rPr>
          <w:sz w:val="24"/>
        </w:rPr>
        <w:t>powerful</w:t>
      </w:r>
      <w:r>
        <w:rPr>
          <w:spacing w:val="-6"/>
          <w:sz w:val="24"/>
        </w:rPr>
        <w:t xml:space="preserve"> </w:t>
      </w:r>
      <w:r>
        <w:rPr>
          <w:sz w:val="24"/>
        </w:rPr>
        <w:t>N-dimensional</w:t>
      </w:r>
      <w:r>
        <w:rPr>
          <w:spacing w:val="-5"/>
          <w:sz w:val="24"/>
        </w:rPr>
        <w:t xml:space="preserve"> </w:t>
      </w:r>
      <w:r>
        <w:rPr>
          <w:sz w:val="24"/>
        </w:rPr>
        <w:t>array</w:t>
      </w:r>
      <w:r>
        <w:rPr>
          <w:spacing w:val="-11"/>
          <w:sz w:val="24"/>
        </w:rPr>
        <w:t xml:space="preserve"> </w:t>
      </w:r>
      <w:r>
        <w:rPr>
          <w:spacing w:val="-2"/>
          <w:sz w:val="24"/>
        </w:rPr>
        <w:t>object</w:t>
      </w:r>
    </w:p>
    <w:p>
      <w:pPr>
        <w:pStyle w:val="14"/>
        <w:numPr>
          <w:ilvl w:val="0"/>
          <w:numId w:val="19"/>
        </w:numPr>
        <w:tabs>
          <w:tab w:val="left" w:pos="1685"/>
        </w:tabs>
        <w:spacing w:before="141" w:after="0" w:line="240" w:lineRule="auto"/>
        <w:ind w:left="1685" w:right="0" w:hanging="422"/>
        <w:jc w:val="left"/>
        <w:rPr>
          <w:sz w:val="24"/>
        </w:rPr>
      </w:pPr>
      <w:r>
        <w:rPr>
          <w:sz w:val="24"/>
        </w:rPr>
        <w:t>Sophisticated</w:t>
      </w:r>
      <w:r>
        <w:rPr>
          <w:spacing w:val="-9"/>
          <w:sz w:val="24"/>
        </w:rPr>
        <w:t xml:space="preserve"> </w:t>
      </w:r>
      <w:r>
        <w:rPr>
          <w:spacing w:val="-2"/>
          <w:sz w:val="24"/>
        </w:rPr>
        <w:t>functions</w:t>
      </w:r>
    </w:p>
    <w:p>
      <w:pPr>
        <w:pStyle w:val="14"/>
        <w:numPr>
          <w:ilvl w:val="0"/>
          <w:numId w:val="19"/>
        </w:numPr>
        <w:tabs>
          <w:tab w:val="left" w:pos="1685"/>
        </w:tabs>
        <w:spacing w:before="138" w:after="0" w:line="240" w:lineRule="auto"/>
        <w:ind w:left="1685" w:right="0" w:hanging="422"/>
        <w:jc w:val="left"/>
        <w:rPr>
          <w:sz w:val="24"/>
        </w:rPr>
      </w:pPr>
      <w:r>
        <w:rPr>
          <w:sz w:val="24"/>
        </w:rPr>
        <w:t>Tools</w:t>
      </w:r>
      <w:r>
        <w:rPr>
          <w:spacing w:val="-3"/>
          <w:sz w:val="24"/>
        </w:rPr>
        <w:t xml:space="preserve"> </w:t>
      </w:r>
      <w:r>
        <w:rPr>
          <w:sz w:val="24"/>
        </w:rPr>
        <w:t>for</w:t>
      </w:r>
      <w:r>
        <w:rPr>
          <w:spacing w:val="-1"/>
          <w:sz w:val="24"/>
        </w:rPr>
        <w:t xml:space="preserve"> </w:t>
      </w:r>
      <w:r>
        <w:rPr>
          <w:sz w:val="24"/>
        </w:rPr>
        <w:t>integration</w:t>
      </w:r>
      <w:r>
        <w:rPr>
          <w:spacing w:val="-4"/>
          <w:sz w:val="24"/>
        </w:rPr>
        <w:t xml:space="preserve"> </w:t>
      </w:r>
      <w:r>
        <w:rPr>
          <w:sz w:val="24"/>
        </w:rPr>
        <w:t>C/C++</w:t>
      </w:r>
      <w:r>
        <w:rPr>
          <w:spacing w:val="-8"/>
          <w:sz w:val="24"/>
        </w:rPr>
        <w:t xml:space="preserve"> </w:t>
      </w:r>
      <w:r>
        <w:rPr>
          <w:sz w:val="24"/>
        </w:rPr>
        <w:t>and</w:t>
      </w:r>
      <w:r>
        <w:rPr>
          <w:spacing w:val="-1"/>
          <w:sz w:val="24"/>
        </w:rPr>
        <w:t xml:space="preserve"> </w:t>
      </w:r>
      <w:r>
        <w:rPr>
          <w:sz w:val="24"/>
        </w:rPr>
        <w:t>Fotran</w:t>
      </w:r>
      <w:r>
        <w:rPr>
          <w:spacing w:val="-10"/>
          <w:sz w:val="24"/>
        </w:rPr>
        <w:t xml:space="preserve"> </w:t>
      </w:r>
      <w:r>
        <w:rPr>
          <w:spacing w:val="-4"/>
          <w:sz w:val="24"/>
        </w:rPr>
        <w:t>code</w:t>
      </w:r>
    </w:p>
    <w:p>
      <w:pPr>
        <w:pStyle w:val="14"/>
        <w:numPr>
          <w:ilvl w:val="0"/>
          <w:numId w:val="19"/>
        </w:numPr>
        <w:tabs>
          <w:tab w:val="left" w:pos="1685"/>
        </w:tabs>
        <w:spacing w:before="136" w:after="0" w:line="360" w:lineRule="auto"/>
        <w:ind w:left="1263" w:right="939" w:firstLine="0"/>
        <w:jc w:val="left"/>
        <w:rPr>
          <w:sz w:val="24"/>
        </w:rPr>
      </w:pPr>
      <w:r>
        <w:rPr>
          <w:sz w:val="24"/>
        </w:rPr>
        <w:t>Use ful linear algebra, Fourier transform, and random number Capabilities. Besides</w:t>
      </w:r>
      <w:r>
        <w:rPr>
          <w:spacing w:val="35"/>
          <w:sz w:val="24"/>
        </w:rPr>
        <w:t xml:space="preserve"> </w:t>
      </w:r>
      <w:r>
        <w:rPr>
          <w:sz w:val="24"/>
        </w:rPr>
        <w:t>its</w:t>
      </w:r>
      <w:r>
        <w:rPr>
          <w:spacing w:val="30"/>
          <w:sz w:val="24"/>
        </w:rPr>
        <w:t xml:space="preserve"> </w:t>
      </w:r>
      <w:r>
        <w:rPr>
          <w:sz w:val="24"/>
        </w:rPr>
        <w:t>obvious</w:t>
      </w:r>
      <w:r>
        <w:rPr>
          <w:spacing w:val="30"/>
          <w:sz w:val="24"/>
        </w:rPr>
        <w:t xml:space="preserve"> </w:t>
      </w:r>
      <w:r>
        <w:rPr>
          <w:sz w:val="24"/>
        </w:rPr>
        <w:t>scientific</w:t>
      </w:r>
      <w:r>
        <w:rPr>
          <w:spacing w:val="32"/>
          <w:sz w:val="24"/>
        </w:rPr>
        <w:t xml:space="preserve"> </w:t>
      </w:r>
      <w:r>
        <w:rPr>
          <w:sz w:val="24"/>
        </w:rPr>
        <w:t>uses,</w:t>
      </w:r>
      <w:r>
        <w:rPr>
          <w:spacing w:val="35"/>
          <w:sz w:val="24"/>
        </w:rPr>
        <w:t xml:space="preserve"> </w:t>
      </w:r>
      <w:r>
        <w:rPr>
          <w:sz w:val="24"/>
        </w:rPr>
        <w:t>Numpy</w:t>
      </w:r>
      <w:r>
        <w:rPr>
          <w:spacing w:val="27"/>
          <w:sz w:val="24"/>
        </w:rPr>
        <w:t xml:space="preserve"> </w:t>
      </w:r>
      <w:r>
        <w:rPr>
          <w:sz w:val="24"/>
        </w:rPr>
        <w:t>can</w:t>
      </w:r>
      <w:r>
        <w:rPr>
          <w:spacing w:val="27"/>
          <w:sz w:val="24"/>
        </w:rPr>
        <w:t xml:space="preserve"> </w:t>
      </w:r>
      <w:r>
        <w:rPr>
          <w:sz w:val="24"/>
        </w:rPr>
        <w:t>also</w:t>
      </w:r>
      <w:r>
        <w:rPr>
          <w:spacing w:val="36"/>
          <w:sz w:val="24"/>
        </w:rPr>
        <w:t xml:space="preserve"> </w:t>
      </w:r>
      <w:r>
        <w:rPr>
          <w:sz w:val="24"/>
        </w:rPr>
        <w:t>be</w:t>
      </w:r>
      <w:r>
        <w:rPr>
          <w:spacing w:val="31"/>
          <w:sz w:val="24"/>
        </w:rPr>
        <w:t xml:space="preserve"> </w:t>
      </w:r>
      <w:r>
        <w:rPr>
          <w:sz w:val="24"/>
        </w:rPr>
        <w:t>used</w:t>
      </w:r>
      <w:r>
        <w:rPr>
          <w:spacing w:val="32"/>
          <w:sz w:val="24"/>
        </w:rPr>
        <w:t xml:space="preserve"> </w:t>
      </w:r>
      <w:r>
        <w:rPr>
          <w:sz w:val="24"/>
        </w:rPr>
        <w:t>as</w:t>
      </w:r>
      <w:r>
        <w:rPr>
          <w:spacing w:val="29"/>
          <w:sz w:val="24"/>
        </w:rPr>
        <w:t xml:space="preserve"> </w:t>
      </w:r>
      <w:r>
        <w:rPr>
          <w:sz w:val="24"/>
        </w:rPr>
        <w:t>an</w:t>
      </w:r>
      <w:r>
        <w:rPr>
          <w:spacing w:val="27"/>
          <w:sz w:val="24"/>
        </w:rPr>
        <w:t xml:space="preserve"> </w:t>
      </w:r>
      <w:r>
        <w:rPr>
          <w:sz w:val="24"/>
        </w:rPr>
        <w:t>efficient</w:t>
      </w:r>
      <w:r>
        <w:rPr>
          <w:spacing w:val="38"/>
          <w:sz w:val="24"/>
        </w:rPr>
        <w:t xml:space="preserve"> </w:t>
      </w:r>
      <w:r>
        <w:rPr>
          <w:sz w:val="24"/>
        </w:rPr>
        <w:t>multi- dimensional</w:t>
      </w:r>
      <w:r>
        <w:rPr>
          <w:spacing w:val="40"/>
          <w:sz w:val="24"/>
        </w:rPr>
        <w:t xml:space="preserve"> </w:t>
      </w:r>
      <w:r>
        <w:rPr>
          <w:sz w:val="24"/>
        </w:rPr>
        <w:t>container</w:t>
      </w:r>
      <w:r>
        <w:rPr>
          <w:spacing w:val="40"/>
          <w:sz w:val="24"/>
        </w:rPr>
        <w:t xml:space="preserve"> </w:t>
      </w:r>
      <w:r>
        <w:rPr>
          <w:sz w:val="24"/>
        </w:rPr>
        <w:t>of</w:t>
      </w:r>
      <w:r>
        <w:rPr>
          <w:spacing w:val="40"/>
          <w:sz w:val="24"/>
        </w:rPr>
        <w:t xml:space="preserve"> </w:t>
      </w:r>
      <w:r>
        <w:rPr>
          <w:sz w:val="24"/>
        </w:rPr>
        <w:t>generic</w:t>
      </w:r>
      <w:r>
        <w:rPr>
          <w:spacing w:val="40"/>
          <w:sz w:val="24"/>
        </w:rPr>
        <w:t xml:space="preserve"> </w:t>
      </w:r>
      <w:r>
        <w:rPr>
          <w:sz w:val="24"/>
        </w:rPr>
        <w:t>data.</w:t>
      </w:r>
      <w:r>
        <w:rPr>
          <w:spacing w:val="40"/>
          <w:sz w:val="24"/>
        </w:rPr>
        <w:t xml:space="preserve"> </w:t>
      </w:r>
      <w:r>
        <w:rPr>
          <w:sz w:val="24"/>
        </w:rPr>
        <w:t>Arbitrary</w:t>
      </w:r>
      <w:r>
        <w:rPr>
          <w:spacing w:val="40"/>
          <w:sz w:val="24"/>
        </w:rPr>
        <w:t xml:space="preserve"> </w:t>
      </w:r>
      <w:r>
        <w:rPr>
          <w:sz w:val="24"/>
        </w:rPr>
        <w:t>data-types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defined</w:t>
      </w:r>
      <w:r>
        <w:rPr>
          <w:spacing w:val="40"/>
          <w:sz w:val="24"/>
        </w:rPr>
        <w:t xml:space="preserve"> </w:t>
      </w:r>
      <w:r>
        <w:rPr>
          <w:sz w:val="24"/>
        </w:rPr>
        <w:t>using Numpy</w:t>
      </w:r>
      <w:r>
        <w:rPr>
          <w:spacing w:val="-10"/>
          <w:sz w:val="24"/>
        </w:rPr>
        <w:t xml:space="preserve"> </w:t>
      </w:r>
      <w:r>
        <w:rPr>
          <w:sz w:val="24"/>
        </w:rPr>
        <w:t>which</w:t>
      </w:r>
      <w:r>
        <w:rPr>
          <w:spacing w:val="-5"/>
          <w:sz w:val="24"/>
        </w:rPr>
        <w:t xml:space="preserve"> </w:t>
      </w:r>
      <w:r>
        <w:rPr>
          <w:sz w:val="24"/>
        </w:rPr>
        <w:t>allows</w:t>
      </w:r>
      <w:r>
        <w:rPr>
          <w:spacing w:val="-8"/>
          <w:sz w:val="24"/>
        </w:rPr>
        <w:t xml:space="preserve"> </w:t>
      </w:r>
      <w:r>
        <w:rPr>
          <w:sz w:val="24"/>
        </w:rPr>
        <w:t>Numpy</w:t>
      </w:r>
      <w:r>
        <w:rPr>
          <w:spacing w:val="-10"/>
          <w:sz w:val="24"/>
        </w:rPr>
        <w:t xml:space="preserve"> </w:t>
      </w:r>
      <w:r>
        <w:rPr>
          <w:sz w:val="24"/>
        </w:rPr>
        <w:t>to</w:t>
      </w:r>
      <w:r>
        <w:rPr>
          <w:spacing w:val="-1"/>
          <w:sz w:val="24"/>
        </w:rPr>
        <w:t xml:space="preserve"> </w:t>
      </w:r>
      <w:r>
        <w:rPr>
          <w:sz w:val="24"/>
        </w:rPr>
        <w:t>seamlessly</w:t>
      </w:r>
      <w:r>
        <w:rPr>
          <w:spacing w:val="-9"/>
          <w:sz w:val="24"/>
        </w:rPr>
        <w:t xml:space="preserve"> </w:t>
      </w:r>
      <w:r>
        <w:rPr>
          <w:sz w:val="24"/>
        </w:rPr>
        <w:t>and speedily</w:t>
      </w:r>
      <w:r>
        <w:rPr>
          <w:spacing w:val="-5"/>
          <w:sz w:val="24"/>
        </w:rPr>
        <w:t xml:space="preserve"> </w:t>
      </w:r>
      <w:r>
        <w:rPr>
          <w:sz w:val="24"/>
        </w:rPr>
        <w:t>integrate</w:t>
      </w:r>
      <w:r>
        <w:rPr>
          <w:spacing w:val="-2"/>
          <w:sz w:val="24"/>
        </w:rPr>
        <w:t xml:space="preserve"> </w:t>
      </w:r>
      <w:r>
        <w:rPr>
          <w:sz w:val="24"/>
        </w:rPr>
        <w:t>with</w:t>
      </w:r>
      <w:r>
        <w:rPr>
          <w:spacing w:val="-8"/>
          <w:sz w:val="24"/>
        </w:rPr>
        <w:t xml:space="preserve"> </w:t>
      </w:r>
      <w:r>
        <w:rPr>
          <w:sz w:val="24"/>
        </w:rPr>
        <w:t>a</w:t>
      </w:r>
      <w:r>
        <w:rPr>
          <w:spacing w:val="-2"/>
          <w:sz w:val="24"/>
        </w:rPr>
        <w:t xml:space="preserve"> </w:t>
      </w:r>
      <w:r>
        <w:rPr>
          <w:sz w:val="24"/>
        </w:rPr>
        <w:t>wide</w:t>
      </w:r>
      <w:r>
        <w:rPr>
          <w:spacing w:val="-2"/>
          <w:sz w:val="24"/>
        </w:rPr>
        <w:t xml:space="preserve"> </w:t>
      </w:r>
      <w:r>
        <w:rPr>
          <w:sz w:val="24"/>
        </w:rPr>
        <w:t>variety of databases.</w:t>
      </w:r>
    </w:p>
    <w:p>
      <w:pPr>
        <w:pStyle w:val="4"/>
        <w:spacing w:before="140"/>
        <w:jc w:val="left"/>
      </w:pPr>
      <w:r>
        <w:rPr>
          <w:spacing w:val="-2"/>
        </w:rPr>
        <w:t>Pandas</w:t>
      </w:r>
    </w:p>
    <w:p>
      <w:pPr>
        <w:pStyle w:val="8"/>
        <w:spacing w:before="297" w:line="360" w:lineRule="auto"/>
        <w:ind w:left="1263" w:right="897"/>
        <w:jc w:val="both"/>
      </w:pPr>
      <w:r>
        <w:t>Pandas is an open-source Python Library providing high-performance data manipulation</w:t>
      </w:r>
      <w:r>
        <w:rPr>
          <w:spacing w:val="-2"/>
        </w:rPr>
        <w:t xml:space="preserve"> </w:t>
      </w:r>
      <w:r>
        <w:t>and analysis tool</w:t>
      </w:r>
      <w:r>
        <w:rPr>
          <w:spacing w:val="-4"/>
        </w:rPr>
        <w:t xml:space="preserve"> </w:t>
      </w:r>
      <w:r>
        <w:t>using its powerful data structures. Python</w:t>
      </w:r>
      <w:r>
        <w:rPr>
          <w:spacing w:val="-2"/>
        </w:rPr>
        <w:t xml:space="preserve"> </w:t>
      </w:r>
      <w:r>
        <w:t>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8"/>
        <w:spacing w:before="74" w:line="360" w:lineRule="auto"/>
        <w:ind w:left="1263" w:right="662"/>
      </w:pPr>
      <w:r>
        <w:t>of</w:t>
      </w:r>
      <w:r>
        <w:rPr>
          <w:spacing w:val="-9"/>
        </w:rPr>
        <w:t xml:space="preserve"> </w:t>
      </w:r>
      <w:r>
        <w:t>fields</w:t>
      </w:r>
      <w:r>
        <w:rPr>
          <w:spacing w:val="-4"/>
        </w:rPr>
        <w:t xml:space="preserve"> </w:t>
      </w:r>
      <w:r>
        <w:t>including</w:t>
      </w:r>
      <w:r>
        <w:rPr>
          <w:spacing w:val="-6"/>
        </w:rPr>
        <w:t xml:space="preserve"> </w:t>
      </w:r>
      <w:r>
        <w:t>academic</w:t>
      </w:r>
      <w:r>
        <w:rPr>
          <w:spacing w:val="-7"/>
        </w:rPr>
        <w:t xml:space="preserve"> </w:t>
      </w:r>
      <w:r>
        <w:t>and</w:t>
      </w:r>
      <w:r>
        <w:rPr>
          <w:spacing w:val="-6"/>
        </w:rPr>
        <w:t xml:space="preserve"> </w:t>
      </w:r>
      <w:r>
        <w:t>commercial</w:t>
      </w:r>
      <w:r>
        <w:rPr>
          <w:spacing w:val="-14"/>
        </w:rPr>
        <w:t xml:space="preserve"> </w:t>
      </w:r>
      <w:r>
        <w:t>domains</w:t>
      </w:r>
      <w:r>
        <w:rPr>
          <w:spacing w:val="-4"/>
        </w:rPr>
        <w:t xml:space="preserve"> </w:t>
      </w:r>
      <w:r>
        <w:t>including</w:t>
      </w:r>
      <w:r>
        <w:rPr>
          <w:spacing w:val="-3"/>
        </w:rPr>
        <w:t xml:space="preserve"> </w:t>
      </w:r>
      <w:r>
        <w:t>finance,</w:t>
      </w:r>
      <w:r>
        <w:rPr>
          <w:spacing w:val="-4"/>
        </w:rPr>
        <w:t xml:space="preserve"> </w:t>
      </w:r>
      <w:r>
        <w:t>economics, Statistics, analytics, etc.</w:t>
      </w:r>
    </w:p>
    <w:p>
      <w:pPr>
        <w:pStyle w:val="4"/>
        <w:spacing w:before="148"/>
        <w:jc w:val="left"/>
      </w:pPr>
      <w:r>
        <w:rPr>
          <w:spacing w:val="-2"/>
        </w:rPr>
        <w:t>Matplotlib</w:t>
      </w:r>
    </w:p>
    <w:p>
      <w:pPr>
        <w:pStyle w:val="8"/>
        <w:spacing w:before="301" w:line="360" w:lineRule="auto"/>
        <w:ind w:left="1263" w:right="907"/>
        <w:jc w:val="both"/>
      </w:pPr>
      <w:r>
        <w:t>Matplotlib is a Python 2D plotting library</w:t>
      </w:r>
      <w:r>
        <w:rPr>
          <w:spacing w:val="-2"/>
        </w:rPr>
        <w:t xml:space="preserve"> </w:t>
      </w:r>
      <w:r>
        <w:t>which produces publication quality figures in a variety of hardcopy formats and interactive environments across platforms. Matplotlib</w:t>
      </w:r>
      <w:r>
        <w:rPr>
          <w:spacing w:val="80"/>
          <w:w w:val="150"/>
        </w:rPr>
        <w:t xml:space="preserve"> </w:t>
      </w:r>
      <w:r>
        <w:t>can</w:t>
      </w:r>
      <w:r>
        <w:rPr>
          <w:spacing w:val="80"/>
          <w:w w:val="150"/>
        </w:rPr>
        <w:t xml:space="preserve"> </w:t>
      </w:r>
      <w:r>
        <w:t>be</w:t>
      </w:r>
      <w:r>
        <w:rPr>
          <w:spacing w:val="80"/>
          <w:w w:val="150"/>
        </w:rPr>
        <w:t xml:space="preserve"> </w:t>
      </w:r>
      <w:r>
        <w:t>used</w:t>
      </w:r>
      <w:r>
        <w:rPr>
          <w:spacing w:val="80"/>
          <w:w w:val="150"/>
        </w:rPr>
        <w:t xml:space="preserve"> </w:t>
      </w:r>
      <w:r>
        <w:t>in</w:t>
      </w:r>
      <w:r>
        <w:rPr>
          <w:spacing w:val="80"/>
          <w:w w:val="150"/>
        </w:rPr>
        <w:t xml:space="preserve"> </w:t>
      </w:r>
      <w:r>
        <w:t>Python</w:t>
      </w:r>
      <w:r>
        <w:rPr>
          <w:spacing w:val="80"/>
          <w:w w:val="150"/>
        </w:rPr>
        <w:t xml:space="preserve"> </w:t>
      </w:r>
      <w:r>
        <w:t>scripts,</w:t>
      </w:r>
      <w:r>
        <w:rPr>
          <w:spacing w:val="80"/>
          <w:w w:val="150"/>
        </w:rPr>
        <w:t xml:space="preserve"> </w:t>
      </w:r>
      <w:r>
        <w:t>the</w:t>
      </w:r>
      <w:r>
        <w:rPr>
          <w:spacing w:val="80"/>
          <w:w w:val="150"/>
        </w:rPr>
        <w:t xml:space="preserve"> </w:t>
      </w:r>
      <w:r>
        <w:t>Python</w:t>
      </w:r>
      <w:r>
        <w:rPr>
          <w:spacing w:val="80"/>
          <w:w w:val="150"/>
        </w:rPr>
        <w:t xml:space="preserve"> </w:t>
      </w:r>
      <w:r>
        <w:t>and</w:t>
      </w:r>
      <w:r>
        <w:rPr>
          <w:spacing w:val="80"/>
          <w:w w:val="150"/>
        </w:rPr>
        <w:t xml:space="preserve"> </w:t>
      </w:r>
      <w:r>
        <w:rPr>
          <w:u w:val="single"/>
        </w:rPr>
        <w:t>IPython</w:t>
      </w:r>
      <w:r>
        <w:rPr>
          <w:spacing w:val="80"/>
          <w:w w:val="150"/>
        </w:rPr>
        <w:t xml:space="preserve"> </w:t>
      </w:r>
      <w:r>
        <w:t xml:space="preserve">shells, the </w:t>
      </w:r>
      <w:r>
        <w:rPr>
          <w:u w:val="single"/>
        </w:rPr>
        <w:t>Jupyter</w:t>
      </w:r>
      <w:r>
        <w:t xml:space="preserve"> Notebook, web application servers, and four graphical user interface toolkits. Matplotlib tries to make easy things easy and hard things possible. You can generate plots, histograms, power spectra, bar charts, error charts, scatter plots, etc., with</w:t>
      </w:r>
      <w:r>
        <w:rPr>
          <w:spacing w:val="-15"/>
        </w:rPr>
        <w:t xml:space="preserve"> </w:t>
      </w:r>
      <w:r>
        <w:t>just</w:t>
      </w:r>
      <w:r>
        <w:rPr>
          <w:spacing w:val="-4"/>
        </w:rPr>
        <w:t xml:space="preserve"> </w:t>
      </w:r>
      <w:r>
        <w:t>a</w:t>
      </w:r>
      <w:r>
        <w:rPr>
          <w:spacing w:val="-7"/>
        </w:rPr>
        <w:t xml:space="preserve"> </w:t>
      </w:r>
      <w:r>
        <w:t>few</w:t>
      </w:r>
      <w:r>
        <w:rPr>
          <w:spacing w:val="-6"/>
        </w:rPr>
        <w:t xml:space="preserve"> </w:t>
      </w:r>
      <w:r>
        <w:t>lines</w:t>
      </w:r>
      <w:r>
        <w:rPr>
          <w:spacing w:val="-12"/>
        </w:rPr>
        <w:t xml:space="preserve"> </w:t>
      </w:r>
      <w:r>
        <w:t>of</w:t>
      </w:r>
      <w:r>
        <w:rPr>
          <w:spacing w:val="-16"/>
        </w:rPr>
        <w:t xml:space="preserve"> </w:t>
      </w:r>
      <w:r>
        <w:t>code.</w:t>
      </w:r>
      <w:r>
        <w:rPr>
          <w:spacing w:val="-8"/>
        </w:rPr>
        <w:t xml:space="preserve"> </w:t>
      </w:r>
      <w:r>
        <w:t>For</w:t>
      </w:r>
      <w:r>
        <w:rPr>
          <w:spacing w:val="-9"/>
        </w:rPr>
        <w:t xml:space="preserve"> </w:t>
      </w:r>
      <w:r>
        <w:t>examples,</w:t>
      </w:r>
      <w:r>
        <w:rPr>
          <w:spacing w:val="-8"/>
        </w:rPr>
        <w:t xml:space="preserve"> </w:t>
      </w:r>
      <w:r>
        <w:t>see</w:t>
      </w:r>
      <w:r>
        <w:rPr>
          <w:spacing w:val="-11"/>
        </w:rPr>
        <w:t xml:space="preserve"> </w:t>
      </w:r>
      <w:r>
        <w:t>the</w:t>
      </w:r>
      <w:r>
        <w:rPr>
          <w:spacing w:val="-7"/>
        </w:rPr>
        <w:t xml:space="preserve"> </w:t>
      </w:r>
      <w:r>
        <w:t>sample</w:t>
      </w:r>
      <w:r>
        <w:rPr>
          <w:spacing w:val="-11"/>
        </w:rPr>
        <w:t xml:space="preserve"> </w:t>
      </w:r>
      <w:r>
        <w:t>plots</w:t>
      </w:r>
      <w:r>
        <w:rPr>
          <w:spacing w:val="-13"/>
        </w:rPr>
        <w:t xml:space="preserve"> </w:t>
      </w:r>
      <w:r>
        <w:t>and</w:t>
      </w:r>
      <w:r>
        <w:rPr>
          <w:spacing w:val="-10"/>
        </w:rPr>
        <w:t xml:space="preserve"> </w:t>
      </w:r>
      <w:r>
        <w:t>thumbnail</w:t>
      </w:r>
      <w:r>
        <w:rPr>
          <w:spacing w:val="-6"/>
        </w:rPr>
        <w:t xml:space="preserve"> </w:t>
      </w:r>
      <w:r>
        <w:rPr>
          <w:spacing w:val="-2"/>
        </w:rPr>
        <w:t>gallery.</w:t>
      </w:r>
    </w:p>
    <w:p>
      <w:pPr>
        <w:pStyle w:val="8"/>
        <w:spacing w:before="141" w:line="360" w:lineRule="auto"/>
        <w:ind w:left="1263" w:right="894"/>
        <w:jc w:val="both"/>
      </w:pPr>
      <w:r>
        <w:t>For</w:t>
      </w:r>
      <w:r>
        <w:rPr>
          <w:spacing w:val="-8"/>
        </w:rPr>
        <w:t xml:space="preserve"> </w:t>
      </w:r>
      <w:r>
        <w:t>simple</w:t>
      </w:r>
      <w:r>
        <w:rPr>
          <w:spacing w:val="-11"/>
        </w:rPr>
        <w:t xml:space="preserve"> </w:t>
      </w:r>
      <w:r>
        <w:t>plotting</w:t>
      </w:r>
      <w:r>
        <w:rPr>
          <w:spacing w:val="-10"/>
        </w:rPr>
        <w:t xml:space="preserve"> </w:t>
      </w:r>
      <w:r>
        <w:t>the</w:t>
      </w:r>
      <w:r>
        <w:rPr>
          <w:spacing w:val="-11"/>
        </w:rPr>
        <w:t xml:space="preserve"> </w:t>
      </w:r>
      <w:r>
        <w:t>pyplot</w:t>
      </w:r>
      <w:r>
        <w:rPr>
          <w:spacing w:val="-6"/>
        </w:rPr>
        <w:t xml:space="preserve"> </w:t>
      </w:r>
      <w:r>
        <w:t>module</w:t>
      </w:r>
      <w:r>
        <w:rPr>
          <w:spacing w:val="-11"/>
        </w:rPr>
        <w:t xml:space="preserve"> </w:t>
      </w:r>
      <w:r>
        <w:t>provides</w:t>
      </w:r>
      <w:r>
        <w:rPr>
          <w:spacing w:val="-12"/>
        </w:rPr>
        <w:t xml:space="preserve"> </w:t>
      </w:r>
      <w:r>
        <w:t>a</w:t>
      </w:r>
      <w:r>
        <w:rPr>
          <w:spacing w:val="-15"/>
        </w:rPr>
        <w:t xml:space="preserve"> </w:t>
      </w:r>
      <w:r>
        <w:t>MATLAB-like</w:t>
      </w:r>
      <w:r>
        <w:rPr>
          <w:spacing w:val="-7"/>
        </w:rPr>
        <w:t xml:space="preserve"> </w:t>
      </w:r>
      <w:r>
        <w:t>interface,</w:t>
      </w:r>
      <w:r>
        <w:rPr>
          <w:spacing w:val="-8"/>
        </w:rPr>
        <w:t xml:space="preserve"> </w:t>
      </w:r>
      <w:r>
        <w:t>particularly when</w:t>
      </w:r>
      <w:r>
        <w:rPr>
          <w:spacing w:val="-5"/>
        </w:rPr>
        <w:t xml:space="preserve"> </w:t>
      </w:r>
      <w:r>
        <w:t>combined with</w:t>
      </w:r>
      <w:r>
        <w:rPr>
          <w:spacing w:val="-5"/>
        </w:rPr>
        <w:t xml:space="preserve"> </w:t>
      </w:r>
      <w:r>
        <w:t>IPython. For</w:t>
      </w:r>
      <w:r>
        <w:rPr>
          <w:spacing w:val="-3"/>
        </w:rPr>
        <w:t xml:space="preserve"> </w:t>
      </w:r>
      <w:r>
        <w:t>the</w:t>
      </w:r>
      <w:r>
        <w:rPr>
          <w:spacing w:val="-1"/>
        </w:rPr>
        <w:t xml:space="preserve"> </w:t>
      </w:r>
      <w:r>
        <w:t>power</w:t>
      </w:r>
      <w:r>
        <w:rPr>
          <w:spacing w:val="-3"/>
        </w:rPr>
        <w:t xml:space="preserve"> </w:t>
      </w:r>
      <w:r>
        <w:t>user,</w:t>
      </w:r>
      <w:r>
        <w:rPr>
          <w:spacing w:val="-7"/>
        </w:rPr>
        <w:t xml:space="preserve"> </w:t>
      </w:r>
      <w:r>
        <w:t>you have full</w:t>
      </w:r>
      <w:r>
        <w:rPr>
          <w:spacing w:val="-9"/>
        </w:rPr>
        <w:t xml:space="preserve"> </w:t>
      </w:r>
      <w:r>
        <w:t>control</w:t>
      </w:r>
      <w:r>
        <w:rPr>
          <w:spacing w:val="38"/>
        </w:rPr>
        <w:t xml:space="preserve"> </w:t>
      </w:r>
      <w:r>
        <w:t>of</w:t>
      </w:r>
      <w:r>
        <w:rPr>
          <w:spacing w:val="-3"/>
        </w:rPr>
        <w:t xml:space="preserve"> </w:t>
      </w:r>
      <w:r>
        <w:t>line</w:t>
      </w:r>
      <w:r>
        <w:rPr>
          <w:spacing w:val="-1"/>
        </w:rPr>
        <w:t xml:space="preserve"> </w:t>
      </w:r>
      <w:r>
        <w:t>styles, font properties, axes properties, etc, via an object oriented interface or via a set of functions familiar to MATLAB users.</w:t>
      </w:r>
    </w:p>
    <w:p>
      <w:pPr>
        <w:pStyle w:val="4"/>
        <w:spacing w:before="151"/>
      </w:pPr>
      <w:r>
        <w:t>Scikit</w:t>
      </w:r>
      <w:r>
        <w:rPr>
          <w:spacing w:val="-5"/>
        </w:rPr>
        <w:t xml:space="preserve"> </w:t>
      </w:r>
      <w:r>
        <w:t>–</w:t>
      </w:r>
      <w:r>
        <w:rPr>
          <w:spacing w:val="-9"/>
        </w:rPr>
        <w:t xml:space="preserve"> </w:t>
      </w:r>
      <w:r>
        <w:rPr>
          <w:spacing w:val="-2"/>
        </w:rPr>
        <w:t>learn</w:t>
      </w:r>
    </w:p>
    <w:p>
      <w:pPr>
        <w:pStyle w:val="8"/>
        <w:spacing w:before="301" w:line="360" w:lineRule="auto"/>
        <w:ind w:left="1263" w:right="899"/>
        <w:jc w:val="both"/>
      </w:pPr>
      <w:r>
        <w:t>Scikit-learn</w:t>
      </w:r>
      <w:r>
        <w:rPr>
          <w:spacing w:val="-14"/>
        </w:rPr>
        <w:t xml:space="preserve"> </w:t>
      </w:r>
      <w:r>
        <w:t>provides</w:t>
      </w:r>
      <w:r>
        <w:rPr>
          <w:spacing w:val="-11"/>
        </w:rPr>
        <w:t xml:space="preserve"> </w:t>
      </w:r>
      <w:r>
        <w:t>a</w:t>
      </w:r>
      <w:r>
        <w:rPr>
          <w:spacing w:val="-10"/>
        </w:rPr>
        <w:t xml:space="preserve"> </w:t>
      </w:r>
      <w:r>
        <w:t>range</w:t>
      </w:r>
      <w:r>
        <w:rPr>
          <w:spacing w:val="-10"/>
        </w:rPr>
        <w:t xml:space="preserve"> </w:t>
      </w:r>
      <w:r>
        <w:t>of</w:t>
      </w:r>
      <w:r>
        <w:rPr>
          <w:spacing w:val="-15"/>
        </w:rPr>
        <w:t xml:space="preserve"> </w:t>
      </w:r>
      <w:r>
        <w:t>supervised</w:t>
      </w:r>
      <w:r>
        <w:rPr>
          <w:spacing w:val="-9"/>
        </w:rPr>
        <w:t xml:space="preserve"> </w:t>
      </w:r>
      <w:r>
        <w:t>and</w:t>
      </w:r>
      <w:r>
        <w:rPr>
          <w:spacing w:val="-9"/>
        </w:rPr>
        <w:t xml:space="preserve"> </w:t>
      </w:r>
      <w:r>
        <w:t>unsupervised</w:t>
      </w:r>
      <w:r>
        <w:rPr>
          <w:spacing w:val="-4"/>
        </w:rPr>
        <w:t xml:space="preserve"> </w:t>
      </w:r>
      <w:r>
        <w:t>learning</w:t>
      </w:r>
      <w:r>
        <w:rPr>
          <w:spacing w:val="-9"/>
        </w:rPr>
        <w:t xml:space="preserve"> </w:t>
      </w:r>
      <w:r>
        <w:t>algorithms</w:t>
      </w:r>
      <w:r>
        <w:rPr>
          <w:spacing w:val="-6"/>
        </w:rPr>
        <w:t xml:space="preserve"> </w:t>
      </w:r>
      <w:r>
        <w:t>via</w:t>
      </w:r>
      <w:r>
        <w:rPr>
          <w:spacing w:val="33"/>
        </w:rPr>
        <w:t xml:space="preserve"> </w:t>
      </w:r>
      <w:r>
        <w:t>a consistent</w:t>
      </w:r>
      <w:r>
        <w:rPr>
          <w:spacing w:val="-5"/>
        </w:rPr>
        <w:t xml:space="preserve"> </w:t>
      </w:r>
      <w:r>
        <w:t>interface</w:t>
      </w:r>
      <w:r>
        <w:rPr>
          <w:spacing w:val="-6"/>
        </w:rPr>
        <w:t xml:space="preserve"> </w:t>
      </w:r>
      <w:r>
        <w:t>in</w:t>
      </w:r>
      <w:r>
        <w:rPr>
          <w:spacing w:val="-14"/>
        </w:rPr>
        <w:t xml:space="preserve"> </w:t>
      </w:r>
      <w:r>
        <w:t>Python.</w:t>
      </w:r>
      <w:r>
        <w:rPr>
          <w:spacing w:val="-8"/>
        </w:rPr>
        <w:t xml:space="preserve"> </w:t>
      </w:r>
      <w:r>
        <w:t>It</w:t>
      </w:r>
      <w:r>
        <w:rPr>
          <w:spacing w:val="-9"/>
        </w:rPr>
        <w:t xml:space="preserve"> </w:t>
      </w:r>
      <w:r>
        <w:t>is</w:t>
      </w:r>
      <w:r>
        <w:rPr>
          <w:spacing w:val="-7"/>
        </w:rPr>
        <w:t xml:space="preserve"> </w:t>
      </w:r>
      <w:r>
        <w:t>licensed</w:t>
      </w:r>
      <w:r>
        <w:rPr>
          <w:spacing w:val="-10"/>
        </w:rPr>
        <w:t xml:space="preserve"> </w:t>
      </w:r>
      <w:r>
        <w:t>under</w:t>
      </w:r>
      <w:r>
        <w:rPr>
          <w:spacing w:val="-8"/>
        </w:rPr>
        <w:t xml:space="preserve"> </w:t>
      </w:r>
      <w:r>
        <w:t>a</w:t>
      </w:r>
      <w:r>
        <w:rPr>
          <w:spacing w:val="-11"/>
        </w:rPr>
        <w:t xml:space="preserve"> </w:t>
      </w:r>
      <w:r>
        <w:t>permissive</w:t>
      </w:r>
      <w:r>
        <w:rPr>
          <w:spacing w:val="-11"/>
        </w:rPr>
        <w:t xml:space="preserve"> </w:t>
      </w:r>
      <w:r>
        <w:t>simplified</w:t>
      </w:r>
      <w:r>
        <w:rPr>
          <w:spacing w:val="-10"/>
        </w:rPr>
        <w:t xml:space="preserve"> </w:t>
      </w:r>
      <w:r>
        <w:t>BSD</w:t>
      </w:r>
      <w:r>
        <w:rPr>
          <w:spacing w:val="-6"/>
        </w:rPr>
        <w:t xml:space="preserve"> </w:t>
      </w:r>
      <w:r>
        <w:t>license and is distributed under many Linux distributions, encouraging academic and commercial use. Python</w:t>
      </w:r>
    </w:p>
    <w:p>
      <w:pPr>
        <w:pStyle w:val="8"/>
        <w:spacing w:line="360" w:lineRule="auto"/>
        <w:ind w:left="1263" w:right="900"/>
        <w:jc w:val="both"/>
      </w:pPr>
      <w:r>
        <w:t>Python is an interpreted high-level programming language for general-purpose programming. Created by</w:t>
      </w:r>
      <w:r>
        <w:rPr>
          <w:spacing w:val="-4"/>
        </w:rPr>
        <w:t xml:space="preserve"> </w:t>
      </w:r>
      <w:r>
        <w:t>Guido van</w:t>
      </w:r>
      <w:r>
        <w:rPr>
          <w:spacing w:val="-2"/>
        </w:rPr>
        <w:t xml:space="preserve"> </w:t>
      </w:r>
      <w:r>
        <w:t>Rossum</w:t>
      </w:r>
      <w:r>
        <w:rPr>
          <w:spacing w:val="-5"/>
        </w:rPr>
        <w:t xml:space="preserve"> </w:t>
      </w:r>
      <w:r>
        <w:t>and first released in</w:t>
      </w:r>
      <w:r>
        <w:rPr>
          <w:spacing w:val="-2"/>
        </w:rPr>
        <w:t xml:space="preserve"> </w:t>
      </w:r>
      <w:r>
        <w:t>1991, Python</w:t>
      </w:r>
      <w:r>
        <w:rPr>
          <w:spacing w:val="-2"/>
        </w:rPr>
        <w:t xml:space="preserve"> </w:t>
      </w:r>
      <w:r>
        <w:t xml:space="preserve">has a design philosophy that emphasizes code readability, notably using significant </w:t>
      </w:r>
      <w:r>
        <w:rPr>
          <w:spacing w:val="-2"/>
        </w:rPr>
        <w:t>whitespace.</w:t>
      </w:r>
    </w:p>
    <w:p>
      <w:pPr>
        <w:pStyle w:val="8"/>
        <w:spacing w:before="1" w:line="360" w:lineRule="auto"/>
        <w:ind w:left="1263" w:right="910"/>
        <w:jc w:val="both"/>
      </w:pPr>
      <w:r>
        <w:t>Python features a dynamic type system and automatic memory management. It supports multiple programming paradigms, including object-oriented, imperative, functional and procedural, and has a large and comprehensive standard library.</w:t>
      </w:r>
    </w:p>
    <w:p>
      <w:pPr>
        <w:pStyle w:val="14"/>
        <w:numPr>
          <w:ilvl w:val="0"/>
          <w:numId w:val="20"/>
        </w:numPr>
        <w:tabs>
          <w:tab w:val="left" w:pos="1623"/>
          <w:tab w:val="left" w:pos="1679"/>
        </w:tabs>
        <w:spacing w:before="4" w:after="0" w:line="350" w:lineRule="auto"/>
        <w:ind w:left="1623" w:right="904" w:hanging="361"/>
        <w:jc w:val="both"/>
        <w:rPr>
          <w:sz w:val="24"/>
        </w:rPr>
      </w:pPr>
      <w:r>
        <w:rPr>
          <w:sz w:val="24"/>
        </w:rPr>
        <w:tab/>
      </w:r>
      <w:r>
        <w:rPr>
          <w:b/>
          <w:sz w:val="24"/>
        </w:rPr>
        <w:t>Python</w:t>
      </w:r>
      <w:r>
        <w:rPr>
          <w:b/>
          <w:spacing w:val="-11"/>
          <w:sz w:val="24"/>
        </w:rPr>
        <w:t xml:space="preserve"> </w:t>
      </w:r>
      <w:r>
        <w:rPr>
          <w:b/>
          <w:sz w:val="24"/>
        </w:rPr>
        <w:t>is</w:t>
      </w:r>
      <w:r>
        <w:rPr>
          <w:b/>
          <w:spacing w:val="-13"/>
          <w:sz w:val="24"/>
        </w:rPr>
        <w:t xml:space="preserve"> </w:t>
      </w:r>
      <w:r>
        <w:rPr>
          <w:b/>
          <w:sz w:val="24"/>
        </w:rPr>
        <w:t>Interpreted</w:t>
      </w:r>
      <w:r>
        <w:rPr>
          <w:b/>
          <w:spacing w:val="-8"/>
          <w:sz w:val="24"/>
        </w:rPr>
        <w:t xml:space="preserve"> </w:t>
      </w:r>
      <w:r>
        <w:rPr>
          <w:sz w:val="24"/>
        </w:rPr>
        <w:t>−</w:t>
      </w:r>
      <w:r>
        <w:rPr>
          <w:spacing w:val="-13"/>
          <w:sz w:val="24"/>
        </w:rPr>
        <w:t xml:space="preserve"> </w:t>
      </w:r>
      <w:r>
        <w:rPr>
          <w:sz w:val="24"/>
        </w:rPr>
        <w:t>Python</w:t>
      </w:r>
      <w:r>
        <w:rPr>
          <w:spacing w:val="-12"/>
          <w:sz w:val="24"/>
        </w:rPr>
        <w:t xml:space="preserve"> </w:t>
      </w:r>
      <w:r>
        <w:rPr>
          <w:sz w:val="24"/>
        </w:rPr>
        <w:t>is</w:t>
      </w:r>
      <w:r>
        <w:rPr>
          <w:spacing w:val="-14"/>
          <w:sz w:val="24"/>
        </w:rPr>
        <w:t xml:space="preserve"> </w:t>
      </w:r>
      <w:r>
        <w:rPr>
          <w:sz w:val="24"/>
        </w:rPr>
        <w:t>processed</w:t>
      </w:r>
      <w:r>
        <w:rPr>
          <w:spacing w:val="-7"/>
          <w:sz w:val="24"/>
        </w:rPr>
        <w:t xml:space="preserve"> </w:t>
      </w:r>
      <w:r>
        <w:rPr>
          <w:sz w:val="24"/>
        </w:rPr>
        <w:t>at</w:t>
      </w:r>
      <w:r>
        <w:rPr>
          <w:spacing w:val="-7"/>
          <w:sz w:val="24"/>
        </w:rPr>
        <w:t xml:space="preserve"> </w:t>
      </w:r>
      <w:r>
        <w:rPr>
          <w:sz w:val="24"/>
        </w:rPr>
        <w:t>runtime</w:t>
      </w:r>
      <w:r>
        <w:rPr>
          <w:spacing w:val="-8"/>
          <w:sz w:val="24"/>
        </w:rPr>
        <w:t xml:space="preserve"> </w:t>
      </w:r>
      <w:r>
        <w:rPr>
          <w:sz w:val="24"/>
        </w:rPr>
        <w:t>by</w:t>
      </w:r>
      <w:r>
        <w:rPr>
          <w:spacing w:val="-15"/>
          <w:sz w:val="24"/>
        </w:rPr>
        <w:t xml:space="preserve"> </w:t>
      </w:r>
      <w:r>
        <w:rPr>
          <w:sz w:val="24"/>
        </w:rPr>
        <w:t>the</w:t>
      </w:r>
      <w:r>
        <w:rPr>
          <w:spacing w:val="-8"/>
          <w:sz w:val="24"/>
        </w:rPr>
        <w:t xml:space="preserve"> </w:t>
      </w:r>
      <w:r>
        <w:rPr>
          <w:sz w:val="24"/>
        </w:rPr>
        <w:t>interpreter.</w:t>
      </w:r>
      <w:r>
        <w:rPr>
          <w:spacing w:val="-10"/>
          <w:sz w:val="24"/>
        </w:rPr>
        <w:t xml:space="preserve"> </w:t>
      </w:r>
      <w:r>
        <w:rPr>
          <w:sz w:val="24"/>
        </w:rPr>
        <w:t>You</w:t>
      </w:r>
      <w:r>
        <w:rPr>
          <w:spacing w:val="-12"/>
          <w:sz w:val="24"/>
        </w:rPr>
        <w:t xml:space="preserve"> </w:t>
      </w:r>
      <w:r>
        <w:rPr>
          <w:sz w:val="24"/>
        </w:rPr>
        <w:t>do not</w:t>
      </w:r>
      <w:r>
        <w:rPr>
          <w:spacing w:val="-4"/>
          <w:sz w:val="24"/>
        </w:rPr>
        <w:t xml:space="preserve"> </w:t>
      </w:r>
      <w:r>
        <w:rPr>
          <w:sz w:val="24"/>
        </w:rPr>
        <w:t>need</w:t>
      </w:r>
      <w:r>
        <w:rPr>
          <w:spacing w:val="-4"/>
          <w:sz w:val="24"/>
        </w:rPr>
        <w:t xml:space="preserve"> </w:t>
      </w:r>
      <w:r>
        <w:rPr>
          <w:sz w:val="24"/>
        </w:rPr>
        <w:t>to</w:t>
      </w:r>
      <w:r>
        <w:rPr>
          <w:spacing w:val="-4"/>
          <w:sz w:val="24"/>
        </w:rPr>
        <w:t xml:space="preserve"> </w:t>
      </w:r>
      <w:r>
        <w:rPr>
          <w:sz w:val="24"/>
        </w:rPr>
        <w:t>compile your</w:t>
      </w:r>
      <w:r>
        <w:rPr>
          <w:spacing w:val="-3"/>
          <w:sz w:val="24"/>
        </w:rPr>
        <w:t xml:space="preserve"> </w:t>
      </w:r>
      <w:r>
        <w:rPr>
          <w:sz w:val="24"/>
        </w:rPr>
        <w:t>program</w:t>
      </w:r>
      <w:r>
        <w:rPr>
          <w:spacing w:val="-12"/>
          <w:sz w:val="24"/>
        </w:rPr>
        <w:t xml:space="preserve"> </w:t>
      </w:r>
      <w:r>
        <w:rPr>
          <w:sz w:val="24"/>
        </w:rPr>
        <w:t>before</w:t>
      </w:r>
      <w:r>
        <w:rPr>
          <w:spacing w:val="-5"/>
          <w:sz w:val="24"/>
        </w:rPr>
        <w:t xml:space="preserve"> </w:t>
      </w:r>
      <w:r>
        <w:rPr>
          <w:sz w:val="24"/>
        </w:rPr>
        <w:t>executing it.</w:t>
      </w:r>
      <w:r>
        <w:rPr>
          <w:spacing w:val="-7"/>
          <w:sz w:val="24"/>
        </w:rPr>
        <w:t xml:space="preserve"> </w:t>
      </w:r>
      <w:r>
        <w:rPr>
          <w:sz w:val="24"/>
        </w:rPr>
        <w:t>This</w:t>
      </w:r>
      <w:r>
        <w:rPr>
          <w:spacing w:val="-2"/>
          <w:sz w:val="24"/>
        </w:rPr>
        <w:t xml:space="preserve"> </w:t>
      </w:r>
      <w:r>
        <w:rPr>
          <w:sz w:val="24"/>
        </w:rPr>
        <w:t>is</w:t>
      </w:r>
      <w:r>
        <w:rPr>
          <w:spacing w:val="-6"/>
          <w:sz w:val="24"/>
        </w:rPr>
        <w:t xml:space="preserve"> </w:t>
      </w:r>
      <w:r>
        <w:rPr>
          <w:sz w:val="24"/>
        </w:rPr>
        <w:t>similar</w:t>
      </w:r>
      <w:r>
        <w:rPr>
          <w:spacing w:val="-3"/>
          <w:sz w:val="24"/>
        </w:rPr>
        <w:t xml:space="preserve"> </w:t>
      </w:r>
      <w:r>
        <w:rPr>
          <w:sz w:val="24"/>
        </w:rPr>
        <w:t>to</w:t>
      </w:r>
      <w:r>
        <w:rPr>
          <w:spacing w:val="-4"/>
          <w:sz w:val="24"/>
        </w:rPr>
        <w:t xml:space="preserve"> </w:t>
      </w:r>
      <w:r>
        <w:rPr>
          <w:sz w:val="24"/>
        </w:rPr>
        <w:t>PERL</w:t>
      </w:r>
      <w:r>
        <w:rPr>
          <w:spacing w:val="-7"/>
          <w:sz w:val="24"/>
        </w:rPr>
        <w:t xml:space="preserve"> </w:t>
      </w:r>
      <w:r>
        <w:rPr>
          <w:sz w:val="24"/>
        </w:rPr>
        <w:t xml:space="preserve">and </w:t>
      </w:r>
      <w:r>
        <w:rPr>
          <w:spacing w:val="-4"/>
          <w:sz w:val="24"/>
        </w:rPr>
        <w:t>PHP.</w:t>
      </w:r>
    </w:p>
    <w:p>
      <w:pPr>
        <w:spacing w:after="0" w:line="350" w:lineRule="auto"/>
        <w:jc w:val="both"/>
        <w:rPr>
          <w:sz w:val="24"/>
        </w:rPr>
        <w:sectPr>
          <w:pgSz w:w="11900" w:h="16838"/>
          <w:pgMar w:top="1338" w:right="743" w:bottom="278" w:left="720" w:header="720" w:footer="720" w:gutter="0"/>
          <w:pgNumType w:fmt="decimal"/>
          <w:cols w:space="0" w:num="1"/>
          <w:rtlGutter w:val="0"/>
          <w:docGrid w:linePitch="0" w:charSpace="0"/>
        </w:sectPr>
      </w:pPr>
    </w:p>
    <w:p>
      <w:pPr>
        <w:pStyle w:val="14"/>
        <w:numPr>
          <w:ilvl w:val="0"/>
          <w:numId w:val="20"/>
        </w:numPr>
        <w:tabs>
          <w:tab w:val="left" w:pos="1623"/>
          <w:tab w:val="left" w:pos="1679"/>
        </w:tabs>
        <w:spacing w:before="76" w:after="0" w:line="343" w:lineRule="auto"/>
        <w:ind w:left="1623" w:right="913" w:hanging="361"/>
        <w:jc w:val="both"/>
        <w:rPr>
          <w:sz w:val="24"/>
        </w:rPr>
      </w:pPr>
      <w:r>
        <w:rPr>
          <w:sz w:val="24"/>
        </w:rPr>
        <w:tab/>
      </w:r>
      <w:r>
        <w:rPr>
          <w:b/>
          <w:sz w:val="24"/>
        </w:rPr>
        <w:t xml:space="preserve">Python is Interactive </w:t>
      </w:r>
      <w:r>
        <w:rPr>
          <w:sz w:val="24"/>
        </w:rPr>
        <w:t>− you can actually sit at a Python prompt and interact withthe interpreter directly to write your programs.</w:t>
      </w:r>
    </w:p>
    <w:p>
      <w:pPr>
        <w:pStyle w:val="8"/>
        <w:spacing w:before="18" w:line="360" w:lineRule="auto"/>
        <w:ind w:left="1263" w:right="897"/>
        <w:jc w:val="both"/>
      </w:pPr>
      <w:r>
        <w:t>Python</w:t>
      </w:r>
      <w:r>
        <w:rPr>
          <w:spacing w:val="-12"/>
        </w:rPr>
        <w:t xml:space="preserve"> </w:t>
      </w:r>
      <w:r>
        <w:t>also</w:t>
      </w:r>
      <w:r>
        <w:rPr>
          <w:spacing w:val="-3"/>
        </w:rPr>
        <w:t xml:space="preserve"> </w:t>
      </w:r>
      <w:r>
        <w:t>acknowledges</w:t>
      </w:r>
      <w:r>
        <w:rPr>
          <w:spacing w:val="-10"/>
        </w:rPr>
        <w:t xml:space="preserve"> </w:t>
      </w:r>
      <w:r>
        <w:t>that</w:t>
      </w:r>
      <w:r>
        <w:rPr>
          <w:spacing w:val="-3"/>
        </w:rPr>
        <w:t xml:space="preserve"> </w:t>
      </w:r>
      <w:r>
        <w:t>speed</w:t>
      </w:r>
      <w:r>
        <w:rPr>
          <w:spacing w:val="-8"/>
        </w:rPr>
        <w:t xml:space="preserve"> </w:t>
      </w:r>
      <w:r>
        <w:t>of</w:t>
      </w:r>
      <w:r>
        <w:rPr>
          <w:spacing w:val="-15"/>
        </w:rPr>
        <w:t xml:space="preserve"> </w:t>
      </w:r>
      <w:r>
        <w:t>development is</w:t>
      </w:r>
      <w:r>
        <w:rPr>
          <w:spacing w:val="-5"/>
        </w:rPr>
        <w:t xml:space="preserve"> </w:t>
      </w:r>
      <w:r>
        <w:t>important.</w:t>
      </w:r>
      <w:r>
        <w:rPr>
          <w:spacing w:val="-10"/>
        </w:rPr>
        <w:t xml:space="preserve"> </w:t>
      </w:r>
      <w:r>
        <w:t>Readable</w:t>
      </w:r>
      <w:r>
        <w:rPr>
          <w:spacing w:val="-9"/>
        </w:rPr>
        <w:t xml:space="preserve"> </w:t>
      </w:r>
      <w:r>
        <w:t>and</w:t>
      </w:r>
      <w:r>
        <w:rPr>
          <w:spacing w:val="29"/>
        </w:rPr>
        <w:t xml:space="preserve"> </w:t>
      </w:r>
      <w:r>
        <w:t>terse code</w:t>
      </w:r>
      <w:r>
        <w:rPr>
          <w:spacing w:val="-8"/>
        </w:rPr>
        <w:t xml:space="preserve"> </w:t>
      </w:r>
      <w:r>
        <w:t>is</w:t>
      </w:r>
      <w:r>
        <w:rPr>
          <w:spacing w:val="-9"/>
        </w:rPr>
        <w:t xml:space="preserve"> </w:t>
      </w:r>
      <w:r>
        <w:t>part</w:t>
      </w:r>
      <w:r>
        <w:rPr>
          <w:spacing w:val="-11"/>
        </w:rPr>
        <w:t xml:space="preserve"> </w:t>
      </w:r>
      <w:r>
        <w:t>of</w:t>
      </w:r>
      <w:r>
        <w:rPr>
          <w:spacing w:val="-14"/>
        </w:rPr>
        <w:t xml:space="preserve"> </w:t>
      </w:r>
      <w:r>
        <w:t>this,</w:t>
      </w:r>
      <w:r>
        <w:rPr>
          <w:spacing w:val="-5"/>
        </w:rPr>
        <w:t xml:space="preserve"> </w:t>
      </w:r>
      <w:r>
        <w:t>and</w:t>
      </w:r>
      <w:r>
        <w:rPr>
          <w:spacing w:val="-7"/>
        </w:rPr>
        <w:t xml:space="preserve"> </w:t>
      </w:r>
      <w:r>
        <w:t>so</w:t>
      </w:r>
      <w:r>
        <w:rPr>
          <w:spacing w:val="-2"/>
        </w:rPr>
        <w:t xml:space="preserve"> </w:t>
      </w:r>
      <w:r>
        <w:t>is</w:t>
      </w:r>
      <w:r>
        <w:rPr>
          <w:spacing w:val="-9"/>
        </w:rPr>
        <w:t xml:space="preserve"> </w:t>
      </w:r>
      <w:r>
        <w:t>access</w:t>
      </w:r>
      <w:r>
        <w:rPr>
          <w:spacing w:val="-9"/>
        </w:rPr>
        <w:t xml:space="preserve"> </w:t>
      </w:r>
      <w:r>
        <w:t>to</w:t>
      </w:r>
      <w:r>
        <w:rPr>
          <w:spacing w:val="-2"/>
        </w:rPr>
        <w:t xml:space="preserve"> </w:t>
      </w:r>
      <w:r>
        <w:t>powerful</w:t>
      </w:r>
      <w:r>
        <w:rPr>
          <w:spacing w:val="-15"/>
        </w:rPr>
        <w:t xml:space="preserve"> </w:t>
      </w:r>
      <w:r>
        <w:t>constructs</w:t>
      </w:r>
      <w:r>
        <w:rPr>
          <w:spacing w:val="-13"/>
        </w:rPr>
        <w:t xml:space="preserve"> </w:t>
      </w:r>
      <w:r>
        <w:t>that</w:t>
      </w:r>
      <w:r>
        <w:rPr>
          <w:spacing w:val="-6"/>
        </w:rPr>
        <w:t xml:space="preserve"> </w:t>
      </w:r>
      <w:r>
        <w:t>avoid</w:t>
      </w:r>
      <w:r>
        <w:rPr>
          <w:spacing w:val="-7"/>
        </w:rPr>
        <w:t xml:space="preserve"> </w:t>
      </w:r>
      <w:r>
        <w:t>tedious</w:t>
      </w:r>
      <w:r>
        <w:rPr>
          <w:spacing w:val="-9"/>
        </w:rPr>
        <w:t xml:space="preserve"> </w:t>
      </w:r>
      <w:r>
        <w:t>repetition of</w:t>
      </w:r>
      <w:r>
        <w:rPr>
          <w:spacing w:val="-9"/>
        </w:rPr>
        <w:t xml:space="preserve"> </w:t>
      </w:r>
      <w:r>
        <w:t>code. Maintainability</w:t>
      </w:r>
      <w:r>
        <w:rPr>
          <w:spacing w:val="-6"/>
        </w:rPr>
        <w:t xml:space="preserve"> </w:t>
      </w:r>
      <w:r>
        <w:t>also ties into this may</w:t>
      </w:r>
      <w:r>
        <w:rPr>
          <w:spacing w:val="-2"/>
        </w:rPr>
        <w:t xml:space="preserve"> </w:t>
      </w:r>
      <w:r>
        <w:t>be</w:t>
      </w:r>
      <w:r>
        <w:rPr>
          <w:spacing w:val="-3"/>
        </w:rPr>
        <w:t xml:space="preserve"> </w:t>
      </w:r>
      <w:r>
        <w:t>an</w:t>
      </w:r>
      <w:r>
        <w:rPr>
          <w:spacing w:val="-6"/>
        </w:rPr>
        <w:t xml:space="preserve"> </w:t>
      </w:r>
      <w:r>
        <w:t>all</w:t>
      </w:r>
      <w:r>
        <w:rPr>
          <w:spacing w:val="-1"/>
        </w:rPr>
        <w:t xml:space="preserve"> </w:t>
      </w:r>
      <w:r>
        <w:t>but useless metric, but it does say something about how much code you have to scan, read and/or understand to troubleshoot problems or tweak behaviors. This speed of development, the ease with which a programmer of</w:t>
      </w:r>
      <w:r>
        <w:rPr>
          <w:spacing w:val="-1"/>
        </w:rPr>
        <w:t xml:space="preserve"> </w:t>
      </w:r>
      <w:r>
        <w:t>other languages can pick up basic Python skills and the huge standard library is key to another area where Python excels. All its tools have been quick to implement, saved a lot of time, and several</w:t>
      </w:r>
      <w:r>
        <w:rPr>
          <w:spacing w:val="-1"/>
        </w:rPr>
        <w:t xml:space="preserve"> </w:t>
      </w:r>
      <w:r>
        <w:t>of them have later</w:t>
      </w:r>
      <w:r>
        <w:rPr>
          <w:spacing w:val="40"/>
        </w:rPr>
        <w:t xml:space="preserve"> </w:t>
      </w:r>
      <w:r>
        <w:t>been patched and updated by people with no Python background - without breaking.</w:t>
      </w:r>
    </w:p>
    <w:p>
      <w:pPr>
        <w:pStyle w:val="8"/>
        <w:spacing w:before="161"/>
      </w:pPr>
    </w:p>
    <w:p>
      <w:pPr>
        <w:spacing w:before="1"/>
        <w:ind w:left="1263" w:right="0" w:firstLine="0"/>
        <w:jc w:val="both"/>
        <w:rPr>
          <w:b/>
          <w:sz w:val="25"/>
        </w:rPr>
      </w:pPr>
      <w:r>
        <w:rPr>
          <w:b/>
          <w:spacing w:val="-6"/>
          <w:sz w:val="25"/>
        </w:rPr>
        <w:t>Install Python</w:t>
      </w:r>
      <w:r>
        <w:rPr>
          <w:b/>
          <w:spacing w:val="-1"/>
          <w:sz w:val="25"/>
        </w:rPr>
        <w:t xml:space="preserve"> </w:t>
      </w:r>
      <w:r>
        <w:rPr>
          <w:b/>
          <w:spacing w:val="-6"/>
          <w:sz w:val="25"/>
        </w:rPr>
        <w:t>Step-by-Step</w:t>
      </w:r>
      <w:r>
        <w:rPr>
          <w:b/>
          <w:spacing w:val="3"/>
          <w:sz w:val="25"/>
        </w:rPr>
        <w:t xml:space="preserve"> </w:t>
      </w:r>
      <w:r>
        <w:rPr>
          <w:b/>
          <w:spacing w:val="-6"/>
          <w:sz w:val="25"/>
        </w:rPr>
        <w:t>in</w:t>
      </w:r>
      <w:r>
        <w:rPr>
          <w:b/>
          <w:spacing w:val="2"/>
          <w:sz w:val="25"/>
        </w:rPr>
        <w:t xml:space="preserve"> </w:t>
      </w:r>
      <w:r>
        <w:rPr>
          <w:b/>
          <w:spacing w:val="-6"/>
          <w:sz w:val="25"/>
        </w:rPr>
        <w:t>Windows</w:t>
      </w:r>
      <w:r>
        <w:rPr>
          <w:b/>
          <w:spacing w:val="-3"/>
          <w:sz w:val="25"/>
        </w:rPr>
        <w:t xml:space="preserve"> </w:t>
      </w:r>
      <w:r>
        <w:rPr>
          <w:b/>
          <w:spacing w:val="-6"/>
          <w:sz w:val="25"/>
        </w:rPr>
        <w:t>and</w:t>
      </w:r>
      <w:r>
        <w:rPr>
          <w:b/>
          <w:spacing w:val="2"/>
          <w:sz w:val="25"/>
        </w:rPr>
        <w:t xml:space="preserve"> </w:t>
      </w:r>
      <w:r>
        <w:rPr>
          <w:b/>
          <w:spacing w:val="-6"/>
          <w:sz w:val="25"/>
        </w:rPr>
        <w:t>Mac</w:t>
      </w:r>
      <w:r>
        <w:rPr>
          <w:b/>
          <w:spacing w:val="-4"/>
          <w:sz w:val="25"/>
        </w:rPr>
        <w:t xml:space="preserve"> </w:t>
      </w:r>
      <w:r>
        <w:rPr>
          <w:b/>
          <w:spacing w:val="-10"/>
          <w:sz w:val="25"/>
        </w:rPr>
        <w:t>:</w:t>
      </w:r>
    </w:p>
    <w:p>
      <w:pPr>
        <w:spacing w:before="134" w:line="360" w:lineRule="auto"/>
        <w:ind w:left="1263" w:right="901" w:firstLine="0"/>
        <w:jc w:val="both"/>
        <w:rPr>
          <w:sz w:val="25"/>
        </w:rPr>
      </w:pPr>
      <w:r>
        <w:rPr>
          <w:sz w:val="25"/>
        </w:rPr>
        <w:t>Python a versatile programming language doesn’t come pre-installed on your computer</w:t>
      </w:r>
      <w:r>
        <w:rPr>
          <w:spacing w:val="-1"/>
          <w:sz w:val="25"/>
        </w:rPr>
        <w:t xml:space="preserve"> </w:t>
      </w:r>
      <w:r>
        <w:rPr>
          <w:sz w:val="25"/>
        </w:rPr>
        <w:t>devices. Python</w:t>
      </w:r>
      <w:r>
        <w:rPr>
          <w:spacing w:val="-3"/>
          <w:sz w:val="25"/>
        </w:rPr>
        <w:t xml:space="preserve"> </w:t>
      </w:r>
      <w:r>
        <w:rPr>
          <w:sz w:val="25"/>
        </w:rPr>
        <w:t>was</w:t>
      </w:r>
      <w:r>
        <w:rPr>
          <w:spacing w:val="-2"/>
          <w:sz w:val="25"/>
        </w:rPr>
        <w:t xml:space="preserve"> </w:t>
      </w:r>
      <w:r>
        <w:rPr>
          <w:sz w:val="25"/>
        </w:rPr>
        <w:t>first</w:t>
      </w:r>
      <w:r>
        <w:rPr>
          <w:spacing w:val="-1"/>
          <w:sz w:val="25"/>
        </w:rPr>
        <w:t xml:space="preserve"> </w:t>
      </w:r>
      <w:r>
        <w:rPr>
          <w:sz w:val="25"/>
        </w:rPr>
        <w:t>released in the year</w:t>
      </w:r>
      <w:r>
        <w:rPr>
          <w:spacing w:val="-1"/>
          <w:sz w:val="25"/>
        </w:rPr>
        <w:t xml:space="preserve"> </w:t>
      </w:r>
      <w:r>
        <w:rPr>
          <w:sz w:val="25"/>
        </w:rPr>
        <w:t>1991 and until</w:t>
      </w:r>
      <w:r>
        <w:rPr>
          <w:spacing w:val="-1"/>
          <w:sz w:val="25"/>
        </w:rPr>
        <w:t xml:space="preserve"> </w:t>
      </w:r>
      <w:r>
        <w:rPr>
          <w:sz w:val="25"/>
        </w:rPr>
        <w:t>today</w:t>
      </w:r>
      <w:r>
        <w:rPr>
          <w:spacing w:val="-9"/>
          <w:sz w:val="25"/>
        </w:rPr>
        <w:t xml:space="preserve"> </w:t>
      </w:r>
      <w:r>
        <w:rPr>
          <w:sz w:val="25"/>
        </w:rPr>
        <w:t>it</w:t>
      </w:r>
      <w:r>
        <w:rPr>
          <w:spacing w:val="-2"/>
          <w:sz w:val="25"/>
        </w:rPr>
        <w:t xml:space="preserve"> </w:t>
      </w:r>
      <w:r>
        <w:rPr>
          <w:sz w:val="25"/>
        </w:rPr>
        <w:t>is a very popular high-level programming language. Its style philosophy emphasizes code readability</w:t>
      </w:r>
      <w:r>
        <w:rPr>
          <w:spacing w:val="-4"/>
          <w:sz w:val="25"/>
        </w:rPr>
        <w:t xml:space="preserve"> </w:t>
      </w:r>
      <w:r>
        <w:rPr>
          <w:sz w:val="25"/>
        </w:rPr>
        <w:t>with its notable use of great whitespace.</w:t>
      </w:r>
    </w:p>
    <w:p>
      <w:pPr>
        <w:spacing w:before="4" w:line="360" w:lineRule="auto"/>
        <w:ind w:left="1263" w:right="906" w:firstLine="0"/>
        <w:jc w:val="both"/>
        <w:rPr>
          <w:sz w:val="25"/>
        </w:rPr>
      </w:pPr>
      <w:r>
        <w:rPr>
          <w:sz w:val="25"/>
        </w:rPr>
        <w:t>The object-oriented approach and language construct provided by Python enables programmers to write both clear and logical code for projects. This software does not come pre-packaged with Windows.</w:t>
      </w:r>
    </w:p>
    <w:p>
      <w:pPr>
        <w:pStyle w:val="8"/>
        <w:rPr>
          <w:sz w:val="25"/>
        </w:rPr>
      </w:pPr>
    </w:p>
    <w:p>
      <w:pPr>
        <w:pStyle w:val="8"/>
        <w:rPr>
          <w:sz w:val="25"/>
        </w:rPr>
      </w:pPr>
    </w:p>
    <w:p>
      <w:pPr>
        <w:pStyle w:val="8"/>
        <w:spacing w:before="82"/>
        <w:rPr>
          <w:sz w:val="25"/>
        </w:rPr>
      </w:pPr>
    </w:p>
    <w:p>
      <w:pPr>
        <w:pStyle w:val="4"/>
        <w:numPr>
          <w:ilvl w:val="0"/>
          <w:numId w:val="11"/>
        </w:numPr>
        <w:tabs>
          <w:tab w:val="left" w:pos="1569"/>
        </w:tabs>
        <w:spacing w:before="1" w:after="0" w:line="240" w:lineRule="auto"/>
        <w:ind w:left="1569" w:right="0" w:hanging="306"/>
        <w:jc w:val="both"/>
      </w:pPr>
      <w:r>
        <w:rPr>
          <w:spacing w:val="-6"/>
        </w:rPr>
        <w:t>How</w:t>
      </w:r>
      <w:r>
        <w:rPr>
          <w:spacing w:val="-21"/>
        </w:rPr>
        <w:t xml:space="preserve"> </w:t>
      </w:r>
      <w:r>
        <w:rPr>
          <w:spacing w:val="-6"/>
        </w:rPr>
        <w:t>to</w:t>
      </w:r>
      <w:r>
        <w:rPr>
          <w:spacing w:val="-15"/>
        </w:rPr>
        <w:t xml:space="preserve"> </w:t>
      </w:r>
      <w:r>
        <w:rPr>
          <w:spacing w:val="-6"/>
        </w:rPr>
        <w:t>Install</w:t>
      </w:r>
      <w:r>
        <w:rPr>
          <w:spacing w:val="-16"/>
        </w:rPr>
        <w:t xml:space="preserve"> </w:t>
      </w:r>
      <w:r>
        <w:rPr>
          <w:spacing w:val="-6"/>
        </w:rPr>
        <w:t>Python</w:t>
      </w:r>
      <w:r>
        <w:rPr>
          <w:spacing w:val="-11"/>
        </w:rPr>
        <w:t xml:space="preserve"> </w:t>
      </w:r>
      <w:r>
        <w:rPr>
          <w:spacing w:val="-6"/>
        </w:rPr>
        <w:t>on</w:t>
      </w:r>
      <w:r>
        <w:rPr>
          <w:spacing w:val="-17"/>
        </w:rPr>
        <w:t xml:space="preserve"> </w:t>
      </w:r>
      <w:r>
        <w:rPr>
          <w:spacing w:val="-6"/>
        </w:rPr>
        <w:t>Windows</w:t>
      </w:r>
      <w:r>
        <w:rPr>
          <w:spacing w:val="-14"/>
        </w:rPr>
        <w:t xml:space="preserve"> </w:t>
      </w:r>
      <w:r>
        <w:rPr>
          <w:spacing w:val="-6"/>
        </w:rPr>
        <w:t>and</w:t>
      </w:r>
      <w:r>
        <w:rPr>
          <w:spacing w:val="-17"/>
        </w:rPr>
        <w:t xml:space="preserve"> </w:t>
      </w:r>
      <w:r>
        <w:rPr>
          <w:spacing w:val="-6"/>
        </w:rPr>
        <w:t>Mac</w:t>
      </w:r>
      <w:r>
        <w:rPr>
          <w:spacing w:val="-9"/>
        </w:rPr>
        <w:t xml:space="preserve"> </w:t>
      </w:r>
      <w:r>
        <w:rPr>
          <w:spacing w:val="-10"/>
        </w:rPr>
        <w:t>:</w:t>
      </w:r>
    </w:p>
    <w:p>
      <w:pPr>
        <w:pStyle w:val="8"/>
        <w:spacing w:before="161" w:line="360" w:lineRule="auto"/>
        <w:ind w:left="1263" w:right="896"/>
        <w:jc w:val="both"/>
      </w:pPr>
      <w:r>
        <w:t>There have been</w:t>
      </w:r>
      <w:r>
        <w:rPr>
          <w:spacing w:val="-3"/>
        </w:rPr>
        <w:t xml:space="preserve"> </w:t>
      </w:r>
      <w:r>
        <w:t>several</w:t>
      </w:r>
      <w:r>
        <w:rPr>
          <w:spacing w:val="-3"/>
        </w:rPr>
        <w:t xml:space="preserve"> </w:t>
      </w:r>
      <w:r>
        <w:t>updates in</w:t>
      </w:r>
      <w:r>
        <w:rPr>
          <w:spacing w:val="-3"/>
        </w:rPr>
        <w:t xml:space="preserve"> </w:t>
      </w:r>
      <w:r>
        <w:t>the Python</w:t>
      </w:r>
      <w:r>
        <w:rPr>
          <w:spacing w:val="-3"/>
        </w:rPr>
        <w:t xml:space="preserve"> </w:t>
      </w:r>
      <w:r>
        <w:t>version over the years. The question is how to install Python? It might be confusing for the beginner who is willing to start learning</w:t>
      </w:r>
      <w:r>
        <w:rPr>
          <w:spacing w:val="-9"/>
        </w:rPr>
        <w:t xml:space="preserve"> </w:t>
      </w:r>
      <w:r>
        <w:t>Python</w:t>
      </w:r>
      <w:r>
        <w:rPr>
          <w:spacing w:val="-8"/>
        </w:rPr>
        <w:t xml:space="preserve"> </w:t>
      </w:r>
      <w:r>
        <w:t>but</w:t>
      </w:r>
      <w:r>
        <w:rPr>
          <w:spacing w:val="-4"/>
        </w:rPr>
        <w:t xml:space="preserve"> </w:t>
      </w:r>
      <w:r>
        <w:t>this</w:t>
      </w:r>
      <w:r>
        <w:rPr>
          <w:spacing w:val="-10"/>
        </w:rPr>
        <w:t xml:space="preserve"> </w:t>
      </w:r>
      <w:r>
        <w:t>tutorial</w:t>
      </w:r>
      <w:r>
        <w:rPr>
          <w:spacing w:val="-15"/>
        </w:rPr>
        <w:t xml:space="preserve"> </w:t>
      </w:r>
      <w:r>
        <w:t>will</w:t>
      </w:r>
      <w:r>
        <w:rPr>
          <w:spacing w:val="-8"/>
        </w:rPr>
        <w:t xml:space="preserve"> </w:t>
      </w:r>
      <w:r>
        <w:t>solve</w:t>
      </w:r>
      <w:r>
        <w:rPr>
          <w:spacing w:val="-5"/>
        </w:rPr>
        <w:t xml:space="preserve"> </w:t>
      </w:r>
      <w:r>
        <w:t>your</w:t>
      </w:r>
      <w:r>
        <w:rPr>
          <w:spacing w:val="-2"/>
        </w:rPr>
        <w:t xml:space="preserve"> </w:t>
      </w:r>
      <w:r>
        <w:t>query.</w:t>
      </w:r>
      <w:r>
        <w:rPr>
          <w:spacing w:val="-2"/>
        </w:rPr>
        <w:t xml:space="preserve"> </w:t>
      </w:r>
      <w:r>
        <w:t>The</w:t>
      </w:r>
      <w:r>
        <w:rPr>
          <w:spacing w:val="-4"/>
        </w:rPr>
        <w:t xml:space="preserve"> </w:t>
      </w:r>
      <w:r>
        <w:t>latest</w:t>
      </w:r>
      <w:r>
        <w:rPr>
          <w:spacing w:val="-8"/>
        </w:rPr>
        <w:t xml:space="preserve"> </w:t>
      </w:r>
      <w:r>
        <w:t>or</w:t>
      </w:r>
      <w:r>
        <w:rPr>
          <w:spacing w:val="-12"/>
        </w:rPr>
        <w:t xml:space="preserve"> </w:t>
      </w:r>
      <w:r>
        <w:t>the</w:t>
      </w:r>
      <w:r>
        <w:rPr>
          <w:spacing w:val="-4"/>
        </w:rPr>
        <w:t xml:space="preserve"> </w:t>
      </w:r>
      <w:r>
        <w:t>newest version of Python is version 3.7.4 or in other words, it is Python 3.</w:t>
      </w:r>
    </w:p>
    <w:p>
      <w:pPr>
        <w:pStyle w:val="8"/>
        <w:spacing w:line="272" w:lineRule="exact"/>
        <w:ind w:left="1263"/>
        <w:jc w:val="both"/>
      </w:pPr>
      <w:r>
        <w:rPr>
          <w:b/>
          <w:spacing w:val="-2"/>
        </w:rPr>
        <w:t>Note:</w:t>
      </w:r>
      <w:r>
        <w:rPr>
          <w:b/>
          <w:spacing w:val="-13"/>
        </w:rPr>
        <w:t xml:space="preserve"> </w:t>
      </w:r>
      <w:r>
        <w:rPr>
          <w:spacing w:val="-2"/>
        </w:rPr>
        <w:t>The</w:t>
      </w:r>
      <w:r>
        <w:rPr>
          <w:spacing w:val="-12"/>
        </w:rPr>
        <w:t xml:space="preserve"> </w:t>
      </w:r>
      <w:r>
        <w:rPr>
          <w:spacing w:val="-2"/>
        </w:rPr>
        <w:t>python</w:t>
      </w:r>
      <w:r>
        <w:rPr>
          <w:spacing w:val="-17"/>
        </w:rPr>
        <w:t xml:space="preserve"> </w:t>
      </w:r>
      <w:r>
        <w:rPr>
          <w:spacing w:val="-2"/>
        </w:rPr>
        <w:t>version</w:t>
      </w:r>
      <w:r>
        <w:rPr>
          <w:spacing w:val="-10"/>
        </w:rPr>
        <w:t xml:space="preserve"> </w:t>
      </w:r>
      <w:r>
        <w:rPr>
          <w:spacing w:val="-2"/>
        </w:rPr>
        <w:t>3.7.4</w:t>
      </w:r>
      <w:r>
        <w:rPr>
          <w:spacing w:val="-11"/>
        </w:rPr>
        <w:t xml:space="preserve"> </w:t>
      </w:r>
      <w:r>
        <w:rPr>
          <w:spacing w:val="-2"/>
        </w:rPr>
        <w:t>cannot</w:t>
      </w:r>
      <w:r>
        <w:rPr>
          <w:spacing w:val="-7"/>
        </w:rPr>
        <w:t xml:space="preserve"> </w:t>
      </w:r>
      <w:r>
        <w:rPr>
          <w:spacing w:val="-2"/>
        </w:rPr>
        <w:t>be</w:t>
      </w:r>
      <w:r>
        <w:rPr>
          <w:spacing w:val="-12"/>
        </w:rPr>
        <w:t xml:space="preserve"> </w:t>
      </w:r>
      <w:r>
        <w:rPr>
          <w:spacing w:val="-2"/>
        </w:rPr>
        <w:t>used</w:t>
      </w:r>
      <w:r>
        <w:rPr>
          <w:spacing w:val="-17"/>
        </w:rPr>
        <w:t xml:space="preserve"> </w:t>
      </w:r>
      <w:r>
        <w:rPr>
          <w:spacing w:val="-2"/>
        </w:rPr>
        <w:t>on</w:t>
      </w:r>
      <w:r>
        <w:rPr>
          <w:spacing w:val="-16"/>
        </w:rPr>
        <w:t xml:space="preserve"> </w:t>
      </w:r>
      <w:r>
        <w:rPr>
          <w:spacing w:val="-2"/>
        </w:rPr>
        <w:t>Windows</w:t>
      </w:r>
      <w:r>
        <w:rPr>
          <w:spacing w:val="-13"/>
        </w:rPr>
        <w:t xml:space="preserve"> </w:t>
      </w:r>
      <w:r>
        <w:rPr>
          <w:spacing w:val="-2"/>
        </w:rPr>
        <w:t>XP</w:t>
      </w:r>
      <w:r>
        <w:rPr>
          <w:spacing w:val="-16"/>
        </w:rPr>
        <w:t xml:space="preserve"> </w:t>
      </w:r>
      <w:r>
        <w:rPr>
          <w:spacing w:val="-2"/>
        </w:rPr>
        <w:t>or</w:t>
      </w:r>
      <w:r>
        <w:rPr>
          <w:spacing w:val="-5"/>
        </w:rPr>
        <w:t xml:space="preserve"> </w:t>
      </w:r>
      <w:r>
        <w:rPr>
          <w:spacing w:val="-2"/>
        </w:rPr>
        <w:t>earlier</w:t>
      </w:r>
      <w:r>
        <w:rPr>
          <w:spacing w:val="-9"/>
        </w:rPr>
        <w:t xml:space="preserve"> </w:t>
      </w:r>
      <w:r>
        <w:rPr>
          <w:spacing w:val="-2"/>
        </w:rPr>
        <w:t>devices.</w:t>
      </w:r>
    </w:p>
    <w:p>
      <w:pPr>
        <w:pStyle w:val="8"/>
      </w:pPr>
    </w:p>
    <w:p>
      <w:pPr>
        <w:pStyle w:val="8"/>
        <w:spacing w:before="3"/>
      </w:pPr>
    </w:p>
    <w:p>
      <w:pPr>
        <w:pStyle w:val="8"/>
        <w:spacing w:line="360" w:lineRule="auto"/>
        <w:ind w:left="1263" w:right="886"/>
        <w:jc w:val="both"/>
      </w:pPr>
      <w:r>
        <w:t>Before you</w:t>
      </w:r>
      <w:r>
        <w:rPr>
          <w:spacing w:val="-2"/>
        </w:rPr>
        <w:t xml:space="preserve"> </w:t>
      </w:r>
      <w:r>
        <w:t>start with</w:t>
      </w:r>
      <w:r>
        <w:rPr>
          <w:spacing w:val="-8"/>
        </w:rPr>
        <w:t xml:space="preserve"> </w:t>
      </w:r>
      <w:r>
        <w:t>the installation</w:t>
      </w:r>
      <w:r>
        <w:rPr>
          <w:spacing w:val="-6"/>
        </w:rPr>
        <w:t xml:space="preserve"> </w:t>
      </w:r>
      <w:r>
        <w:t>process</w:t>
      </w:r>
      <w:r>
        <w:rPr>
          <w:spacing w:val="-5"/>
        </w:rPr>
        <w:t xml:space="preserve"> </w:t>
      </w:r>
      <w:r>
        <w:t>of</w:t>
      </w:r>
      <w:r>
        <w:rPr>
          <w:spacing w:val="-6"/>
        </w:rPr>
        <w:t xml:space="preserve"> </w:t>
      </w:r>
      <w:r>
        <w:t>Python. First,</w:t>
      </w:r>
      <w:r>
        <w:rPr>
          <w:spacing w:val="-4"/>
        </w:rPr>
        <w:t xml:space="preserve"> </w:t>
      </w:r>
      <w:r>
        <w:t>you</w:t>
      </w:r>
      <w:r>
        <w:rPr>
          <w:spacing w:val="-3"/>
        </w:rPr>
        <w:t xml:space="preserve"> </w:t>
      </w:r>
      <w:r>
        <w:t>need</w:t>
      </w:r>
      <w:r>
        <w:rPr>
          <w:spacing w:val="-3"/>
        </w:rPr>
        <w:t xml:space="preserve"> </w:t>
      </w:r>
      <w:r>
        <w:t>to know</w:t>
      </w:r>
      <w:r>
        <w:rPr>
          <w:spacing w:val="-8"/>
        </w:rPr>
        <w:t xml:space="preserve"> </w:t>
      </w:r>
      <w:r>
        <w:t xml:space="preserve">about </w:t>
      </w:r>
      <w:r>
        <w:rPr>
          <w:spacing w:val="-2"/>
        </w:rPr>
        <w:t>your</w:t>
      </w:r>
      <w:r>
        <w:rPr>
          <w:spacing w:val="-9"/>
        </w:rPr>
        <w:t xml:space="preserve"> </w:t>
      </w:r>
      <w:r>
        <w:rPr>
          <w:b/>
          <w:spacing w:val="-2"/>
        </w:rPr>
        <w:t>System</w:t>
      </w:r>
      <w:r>
        <w:rPr>
          <w:b/>
          <w:spacing w:val="-12"/>
        </w:rPr>
        <w:t xml:space="preserve"> </w:t>
      </w:r>
      <w:r>
        <w:rPr>
          <w:b/>
          <w:spacing w:val="-2"/>
        </w:rPr>
        <w:t>Requirements</w:t>
      </w:r>
      <w:r>
        <w:rPr>
          <w:spacing w:val="-2"/>
        </w:rPr>
        <w:t>. Based</w:t>
      </w:r>
      <w:r>
        <w:rPr>
          <w:spacing w:val="-9"/>
        </w:rPr>
        <w:t xml:space="preserve"> </w:t>
      </w:r>
      <w:r>
        <w:rPr>
          <w:spacing w:val="-2"/>
        </w:rPr>
        <w:t>on</w:t>
      </w:r>
      <w:r>
        <w:rPr>
          <w:spacing w:val="-13"/>
        </w:rPr>
        <w:t xml:space="preserve"> </w:t>
      </w:r>
      <w:r>
        <w:rPr>
          <w:spacing w:val="-2"/>
        </w:rPr>
        <w:t>your</w:t>
      </w:r>
      <w:r>
        <w:rPr>
          <w:spacing w:val="-8"/>
        </w:rPr>
        <w:t xml:space="preserve"> </w:t>
      </w:r>
      <w:r>
        <w:rPr>
          <w:spacing w:val="-2"/>
        </w:rPr>
        <w:t>system</w:t>
      </w:r>
      <w:r>
        <w:rPr>
          <w:spacing w:val="-13"/>
        </w:rPr>
        <w:t xml:space="preserve"> </w:t>
      </w:r>
      <w:r>
        <w:rPr>
          <w:spacing w:val="-2"/>
        </w:rPr>
        <w:t>type</w:t>
      </w:r>
      <w:r>
        <w:rPr>
          <w:spacing w:val="-6"/>
        </w:rPr>
        <w:t xml:space="preserve"> </w:t>
      </w:r>
      <w:r>
        <w:rPr>
          <w:spacing w:val="-2"/>
        </w:rPr>
        <w:t>i.e.</w:t>
      </w:r>
      <w:r>
        <w:rPr>
          <w:spacing w:val="-11"/>
        </w:rPr>
        <w:t xml:space="preserve"> </w:t>
      </w:r>
      <w:r>
        <w:rPr>
          <w:spacing w:val="-2"/>
        </w:rPr>
        <w:t>operating</w:t>
      </w:r>
      <w:r>
        <w:rPr>
          <w:spacing w:val="-9"/>
        </w:rPr>
        <w:t xml:space="preserve"> </w:t>
      </w:r>
      <w:r>
        <w:rPr>
          <w:spacing w:val="-2"/>
        </w:rPr>
        <w:t>system</w:t>
      </w:r>
      <w:r>
        <w:rPr>
          <w:spacing w:val="-13"/>
        </w:rPr>
        <w:t xml:space="preserve"> </w:t>
      </w:r>
      <w:r>
        <w:rPr>
          <w:spacing w:val="-2"/>
        </w:rPr>
        <w:t>and</w:t>
      </w:r>
      <w:r>
        <w:rPr>
          <w:spacing w:val="-5"/>
        </w:rPr>
        <w:t xml:space="preserve"> </w:t>
      </w:r>
      <w:r>
        <w:rPr>
          <w:spacing w:val="-2"/>
        </w:rPr>
        <w:t>based processor,</w:t>
      </w:r>
      <w:r>
        <w:rPr>
          <w:spacing w:val="-12"/>
        </w:rPr>
        <w:t xml:space="preserve"> </w:t>
      </w:r>
      <w:r>
        <w:rPr>
          <w:spacing w:val="-2"/>
        </w:rPr>
        <w:t>you</w:t>
      </w:r>
      <w:r>
        <w:rPr>
          <w:spacing w:val="-4"/>
        </w:rPr>
        <w:t xml:space="preserve"> </w:t>
      </w:r>
      <w:r>
        <w:rPr>
          <w:spacing w:val="-2"/>
        </w:rPr>
        <w:t>must</w:t>
      </w:r>
      <w:r>
        <w:rPr>
          <w:spacing w:val="-3"/>
        </w:rPr>
        <w:t xml:space="preserve"> </w:t>
      </w:r>
      <w:r>
        <w:rPr>
          <w:spacing w:val="-2"/>
        </w:rPr>
        <w:t>download</w:t>
      </w:r>
      <w:r>
        <w:rPr>
          <w:spacing w:val="-13"/>
        </w:rPr>
        <w:t xml:space="preserve"> </w:t>
      </w:r>
      <w:r>
        <w:rPr>
          <w:spacing w:val="-2"/>
        </w:rPr>
        <w:t>the</w:t>
      </w:r>
      <w:r>
        <w:rPr>
          <w:spacing w:val="-9"/>
        </w:rPr>
        <w:t xml:space="preserve"> </w:t>
      </w:r>
      <w:r>
        <w:rPr>
          <w:spacing w:val="-2"/>
        </w:rPr>
        <w:t>python</w:t>
      </w:r>
      <w:r>
        <w:rPr>
          <w:spacing w:val="-13"/>
        </w:rPr>
        <w:t xml:space="preserve"> </w:t>
      </w:r>
      <w:r>
        <w:rPr>
          <w:spacing w:val="-2"/>
        </w:rPr>
        <w:t>version.</w:t>
      </w:r>
      <w:r>
        <w:rPr>
          <w:spacing w:val="-13"/>
        </w:rPr>
        <w:t xml:space="preserve"> </w:t>
      </w:r>
      <w:r>
        <w:rPr>
          <w:spacing w:val="-2"/>
        </w:rPr>
        <w:t>My</w:t>
      </w:r>
      <w:r>
        <w:rPr>
          <w:spacing w:val="-9"/>
        </w:rPr>
        <w:t xml:space="preserve"> </w:t>
      </w:r>
      <w:r>
        <w:rPr>
          <w:spacing w:val="-2"/>
        </w:rPr>
        <w:t>system</w:t>
      </w:r>
      <w:r>
        <w:rPr>
          <w:spacing w:val="-12"/>
        </w:rPr>
        <w:t xml:space="preserve"> </w:t>
      </w:r>
      <w:r>
        <w:rPr>
          <w:spacing w:val="-2"/>
        </w:rPr>
        <w:t>type</w:t>
      </w:r>
      <w:r>
        <w:rPr>
          <w:spacing w:val="-9"/>
        </w:rPr>
        <w:t xml:space="preserve"> </w:t>
      </w:r>
      <w:r>
        <w:rPr>
          <w:spacing w:val="-2"/>
        </w:rPr>
        <w:t>is a</w:t>
      </w:r>
      <w:r>
        <w:rPr>
          <w:spacing w:val="-5"/>
        </w:rPr>
        <w:t xml:space="preserve"> </w:t>
      </w:r>
      <w:r>
        <w:rPr>
          <w:b/>
          <w:spacing w:val="-2"/>
        </w:rPr>
        <w:t>Windows</w:t>
      </w:r>
      <w:r>
        <w:rPr>
          <w:b/>
          <w:spacing w:val="-13"/>
        </w:rPr>
        <w:t xml:space="preserve"> </w:t>
      </w:r>
      <w:r>
        <w:rPr>
          <w:b/>
          <w:spacing w:val="-2"/>
        </w:rPr>
        <w:t xml:space="preserve">64-bit </w:t>
      </w:r>
      <w:r>
        <w:rPr>
          <w:b/>
        </w:rPr>
        <w:t>operating</w:t>
      </w:r>
      <w:r>
        <w:rPr>
          <w:b/>
          <w:spacing w:val="-11"/>
        </w:rPr>
        <w:t xml:space="preserve"> </w:t>
      </w:r>
      <w:r>
        <w:rPr>
          <w:b/>
        </w:rPr>
        <w:t>system</w:t>
      </w:r>
      <w:r>
        <w:t>.</w:t>
      </w:r>
      <w:r>
        <w:rPr>
          <w:spacing w:val="-5"/>
        </w:rPr>
        <w:t xml:space="preserve"> </w:t>
      </w:r>
      <w:r>
        <w:t>So</w:t>
      </w:r>
      <w:r>
        <w:rPr>
          <w:spacing w:val="-7"/>
        </w:rPr>
        <w:t xml:space="preserve"> </w:t>
      </w:r>
      <w:r>
        <w:t>the</w:t>
      </w:r>
      <w:r>
        <w:rPr>
          <w:spacing w:val="-8"/>
        </w:rPr>
        <w:t xml:space="preserve"> </w:t>
      </w:r>
      <w:r>
        <w:t>steps</w:t>
      </w:r>
      <w:r>
        <w:rPr>
          <w:spacing w:val="-14"/>
        </w:rPr>
        <w:t xml:space="preserve"> </w:t>
      </w:r>
      <w:r>
        <w:t>below</w:t>
      </w:r>
      <w:r>
        <w:rPr>
          <w:spacing w:val="-7"/>
        </w:rPr>
        <w:t xml:space="preserve"> </w:t>
      </w:r>
      <w:r>
        <w:t>are</w:t>
      </w:r>
      <w:r>
        <w:rPr>
          <w:spacing w:val="-8"/>
        </w:rPr>
        <w:t xml:space="preserve"> </w:t>
      </w:r>
      <w:r>
        <w:t>to</w:t>
      </w:r>
      <w:r>
        <w:rPr>
          <w:spacing w:val="-8"/>
        </w:rPr>
        <w:t xml:space="preserve"> </w:t>
      </w:r>
      <w:r>
        <w:t>install</w:t>
      </w:r>
      <w:r>
        <w:rPr>
          <w:spacing w:val="-11"/>
        </w:rPr>
        <w:t xml:space="preserve"> </w:t>
      </w:r>
      <w:r>
        <w:t>python</w:t>
      </w:r>
      <w:r>
        <w:rPr>
          <w:spacing w:val="-12"/>
        </w:rPr>
        <w:t xml:space="preserve"> </w:t>
      </w:r>
      <w:r>
        <w:t>version</w:t>
      </w:r>
      <w:r>
        <w:rPr>
          <w:spacing w:val="-11"/>
        </w:rPr>
        <w:t xml:space="preserve"> </w:t>
      </w:r>
      <w:r>
        <w:t>3.7.4</w:t>
      </w:r>
      <w:r>
        <w:rPr>
          <w:spacing w:val="-16"/>
        </w:rPr>
        <w:t xml:space="preserve"> </w:t>
      </w:r>
      <w:r>
        <w:t>on</w:t>
      </w:r>
      <w:r>
        <w:rPr>
          <w:spacing w:val="-12"/>
        </w:rPr>
        <w:t xml:space="preserve"> </w:t>
      </w:r>
      <w:r>
        <w:t>Windows</w:t>
      </w:r>
      <w:r>
        <w:rPr>
          <w:spacing w:val="-14"/>
        </w:rPr>
        <w:t xml:space="preserve"> </w:t>
      </w:r>
      <w:r>
        <w:t>7</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8"/>
        <w:spacing w:before="74" w:line="360" w:lineRule="auto"/>
        <w:ind w:left="1263" w:right="890"/>
        <w:jc w:val="both"/>
      </w:pPr>
      <w:r>
        <w:rPr>
          <w:spacing w:val="-2"/>
        </w:rPr>
        <w:t>device</w:t>
      </w:r>
      <w:r>
        <w:rPr>
          <w:spacing w:val="-6"/>
        </w:rPr>
        <w:t xml:space="preserve"> </w:t>
      </w:r>
      <w:r>
        <w:rPr>
          <w:spacing w:val="-2"/>
        </w:rPr>
        <w:t>or</w:t>
      </w:r>
      <w:r>
        <w:rPr>
          <w:spacing w:val="-6"/>
        </w:rPr>
        <w:t xml:space="preserve"> </w:t>
      </w:r>
      <w:r>
        <w:rPr>
          <w:spacing w:val="-2"/>
        </w:rPr>
        <w:t>to install</w:t>
      </w:r>
      <w:r>
        <w:rPr>
          <w:spacing w:val="-12"/>
        </w:rPr>
        <w:t xml:space="preserve"> </w:t>
      </w:r>
      <w:r>
        <w:rPr>
          <w:spacing w:val="-2"/>
        </w:rPr>
        <w:t>Python</w:t>
      </w:r>
      <w:r>
        <w:rPr>
          <w:spacing w:val="-11"/>
        </w:rPr>
        <w:t xml:space="preserve"> </w:t>
      </w:r>
      <w:r>
        <w:rPr>
          <w:spacing w:val="-2"/>
        </w:rPr>
        <w:t xml:space="preserve">3. </w:t>
      </w:r>
      <w:r>
        <w:rPr>
          <w:spacing w:val="-2"/>
          <w:u w:val="single"/>
        </w:rPr>
        <w:t>Download</w:t>
      </w:r>
      <w:r>
        <w:rPr>
          <w:spacing w:val="-12"/>
          <w:u w:val="single"/>
        </w:rPr>
        <w:t xml:space="preserve"> </w:t>
      </w:r>
      <w:r>
        <w:rPr>
          <w:spacing w:val="-2"/>
          <w:u w:val="single"/>
        </w:rPr>
        <w:t>the</w:t>
      </w:r>
      <w:r>
        <w:rPr>
          <w:spacing w:val="-8"/>
          <w:u w:val="single"/>
        </w:rPr>
        <w:t xml:space="preserve"> </w:t>
      </w:r>
      <w:r>
        <w:rPr>
          <w:spacing w:val="-2"/>
          <w:u w:val="single"/>
        </w:rPr>
        <w:t>Python</w:t>
      </w:r>
      <w:r>
        <w:rPr>
          <w:spacing w:val="-11"/>
          <w:u w:val="single"/>
        </w:rPr>
        <w:t xml:space="preserve"> </w:t>
      </w:r>
      <w:r>
        <w:rPr>
          <w:spacing w:val="-2"/>
          <w:u w:val="single"/>
        </w:rPr>
        <w:t>Cheatsheet</w:t>
      </w:r>
      <w:r>
        <w:rPr>
          <w:spacing w:val="-6"/>
          <w:u w:val="single"/>
        </w:rPr>
        <w:t xml:space="preserve"> </w:t>
      </w:r>
      <w:r>
        <w:rPr>
          <w:spacing w:val="-2"/>
          <w:u w:val="single"/>
        </w:rPr>
        <w:t>here.</w:t>
      </w:r>
      <w:r>
        <w:rPr>
          <w:spacing w:val="-2"/>
        </w:rPr>
        <w:t>The</w:t>
      </w:r>
      <w:r>
        <w:rPr>
          <w:spacing w:val="-4"/>
        </w:rPr>
        <w:t xml:space="preserve"> </w:t>
      </w:r>
      <w:r>
        <w:rPr>
          <w:spacing w:val="-2"/>
        </w:rPr>
        <w:t>steps</w:t>
      </w:r>
      <w:r>
        <w:rPr>
          <w:spacing w:val="-13"/>
        </w:rPr>
        <w:t xml:space="preserve"> </w:t>
      </w:r>
      <w:r>
        <w:rPr>
          <w:spacing w:val="-2"/>
        </w:rPr>
        <w:t>on</w:t>
      </w:r>
      <w:r>
        <w:rPr>
          <w:spacing w:val="-8"/>
        </w:rPr>
        <w:t xml:space="preserve"> </w:t>
      </w:r>
      <w:r>
        <w:rPr>
          <w:spacing w:val="-2"/>
        </w:rPr>
        <w:t>how</w:t>
      </w:r>
      <w:r>
        <w:rPr>
          <w:spacing w:val="-7"/>
        </w:rPr>
        <w:t xml:space="preserve"> </w:t>
      </w:r>
      <w:r>
        <w:rPr>
          <w:spacing w:val="-2"/>
        </w:rPr>
        <w:t xml:space="preserve">to </w:t>
      </w:r>
      <w:r>
        <w:t xml:space="preserve">install Python on Windows 10, 8 and 7 are </w:t>
      </w:r>
      <w:r>
        <w:rPr>
          <w:b/>
        </w:rPr>
        <w:t xml:space="preserve">divided into 4 parts </w:t>
      </w:r>
      <w:r>
        <w:t xml:space="preserve">to help understand </w:t>
      </w:r>
      <w:r>
        <w:rPr>
          <w:spacing w:val="-2"/>
        </w:rPr>
        <w:t>better.</w:t>
      </w:r>
    </w:p>
    <w:p>
      <w:pPr>
        <w:pStyle w:val="8"/>
        <w:spacing w:before="134"/>
      </w:pPr>
    </w:p>
    <w:p>
      <w:pPr>
        <w:spacing w:before="1"/>
        <w:ind w:left="735" w:right="197" w:firstLine="0"/>
        <w:jc w:val="center"/>
        <w:rPr>
          <w:sz w:val="28"/>
        </w:rPr>
      </w:pPr>
      <w:r>
        <w:rPr>
          <w:sz w:val="28"/>
        </w:rPr>
        <w:t>Download</w:t>
      </w:r>
      <w:r>
        <w:rPr>
          <w:spacing w:val="-11"/>
          <w:sz w:val="28"/>
        </w:rPr>
        <w:t xml:space="preserve"> </w:t>
      </w:r>
      <w:r>
        <w:rPr>
          <w:sz w:val="28"/>
        </w:rPr>
        <w:t>the</w:t>
      </w:r>
      <w:r>
        <w:rPr>
          <w:spacing w:val="-10"/>
          <w:sz w:val="28"/>
        </w:rPr>
        <w:t xml:space="preserve"> </w:t>
      </w:r>
      <w:r>
        <w:rPr>
          <w:sz w:val="28"/>
        </w:rPr>
        <w:t>Correct</w:t>
      </w:r>
      <w:r>
        <w:rPr>
          <w:spacing w:val="-7"/>
          <w:sz w:val="28"/>
        </w:rPr>
        <w:t xml:space="preserve"> </w:t>
      </w:r>
      <w:r>
        <w:rPr>
          <w:sz w:val="28"/>
        </w:rPr>
        <w:t>version</w:t>
      </w:r>
      <w:r>
        <w:rPr>
          <w:spacing w:val="-10"/>
          <w:sz w:val="28"/>
        </w:rPr>
        <w:t xml:space="preserve"> </w:t>
      </w:r>
      <w:r>
        <w:rPr>
          <w:sz w:val="28"/>
        </w:rPr>
        <w:t>into</w:t>
      </w:r>
      <w:r>
        <w:rPr>
          <w:spacing w:val="-12"/>
          <w:sz w:val="28"/>
        </w:rPr>
        <w:t xml:space="preserve"> </w:t>
      </w:r>
      <w:r>
        <w:rPr>
          <w:sz w:val="28"/>
        </w:rPr>
        <w:t>the</w:t>
      </w:r>
      <w:r>
        <w:rPr>
          <w:spacing w:val="-10"/>
          <w:sz w:val="28"/>
        </w:rPr>
        <w:t xml:space="preserve"> </w:t>
      </w:r>
      <w:r>
        <w:rPr>
          <w:spacing w:val="-2"/>
          <w:sz w:val="28"/>
        </w:rPr>
        <w:t>system</w:t>
      </w:r>
    </w:p>
    <w:p>
      <w:pPr>
        <w:pStyle w:val="8"/>
        <w:spacing w:before="252"/>
        <w:rPr>
          <w:sz w:val="28"/>
        </w:rPr>
      </w:pPr>
    </w:p>
    <w:p>
      <w:pPr>
        <w:pStyle w:val="8"/>
        <w:spacing w:before="1" w:line="360" w:lineRule="auto"/>
        <w:ind w:left="1445" w:right="662"/>
        <w:rPr>
          <w:b/>
        </w:rPr>
      </w:pPr>
      <w:r>
        <w:rPr>
          <w:b/>
        </w:rPr>
        <w:t>Step</w:t>
      </w:r>
      <w:r>
        <w:rPr>
          <w:b/>
          <w:spacing w:val="-15"/>
        </w:rPr>
        <w:t xml:space="preserve"> </w:t>
      </w:r>
      <w:r>
        <w:rPr>
          <w:b/>
        </w:rPr>
        <w:t>1:</w:t>
      </w:r>
      <w:r>
        <w:rPr>
          <w:b/>
          <w:spacing w:val="-15"/>
        </w:rPr>
        <w:t xml:space="preserve"> </w:t>
      </w:r>
      <w:r>
        <w:t>Go</w:t>
      </w:r>
      <w:r>
        <w:rPr>
          <w:spacing w:val="-17"/>
        </w:rPr>
        <w:t xml:space="preserve"> </w:t>
      </w:r>
      <w:r>
        <w:t>to</w:t>
      </w:r>
      <w:r>
        <w:rPr>
          <w:spacing w:val="-15"/>
        </w:rPr>
        <w:t xml:space="preserve"> </w:t>
      </w:r>
      <w:r>
        <w:t>the</w:t>
      </w:r>
      <w:r>
        <w:rPr>
          <w:spacing w:val="-18"/>
        </w:rPr>
        <w:t xml:space="preserve"> </w:t>
      </w:r>
      <w:r>
        <w:t>official</w:t>
      </w:r>
      <w:r>
        <w:rPr>
          <w:spacing w:val="-15"/>
        </w:rPr>
        <w:t xml:space="preserve"> </w:t>
      </w:r>
      <w:r>
        <w:t>site</w:t>
      </w:r>
      <w:r>
        <w:rPr>
          <w:spacing w:val="-15"/>
        </w:rPr>
        <w:t xml:space="preserve"> </w:t>
      </w:r>
      <w:r>
        <w:t>to</w:t>
      </w:r>
      <w:r>
        <w:rPr>
          <w:spacing w:val="-15"/>
        </w:rPr>
        <w:t xml:space="preserve"> </w:t>
      </w:r>
      <w:r>
        <w:t>download</w:t>
      </w:r>
      <w:r>
        <w:rPr>
          <w:spacing w:val="-15"/>
        </w:rPr>
        <w:t xml:space="preserve"> </w:t>
      </w:r>
      <w:r>
        <w:t>and</w:t>
      </w:r>
      <w:r>
        <w:rPr>
          <w:spacing w:val="-15"/>
        </w:rPr>
        <w:t xml:space="preserve"> </w:t>
      </w:r>
      <w:r>
        <w:t>install</w:t>
      </w:r>
      <w:r>
        <w:rPr>
          <w:spacing w:val="-21"/>
        </w:rPr>
        <w:t xml:space="preserve"> </w:t>
      </w:r>
      <w:r>
        <w:t>python</w:t>
      </w:r>
      <w:r>
        <w:rPr>
          <w:spacing w:val="-16"/>
        </w:rPr>
        <w:t xml:space="preserve"> </w:t>
      </w:r>
      <w:r>
        <w:t>using</w:t>
      </w:r>
      <w:r>
        <w:rPr>
          <w:spacing w:val="-15"/>
        </w:rPr>
        <w:t xml:space="preserve"> </w:t>
      </w:r>
      <w:r>
        <w:t>Google</w:t>
      </w:r>
      <w:r>
        <w:rPr>
          <w:spacing w:val="-15"/>
        </w:rPr>
        <w:t xml:space="preserve"> </w:t>
      </w:r>
      <w:r>
        <w:t>Chrome</w:t>
      </w:r>
      <w:r>
        <w:rPr>
          <w:spacing w:val="-15"/>
        </w:rPr>
        <w:t xml:space="preserve"> </w:t>
      </w:r>
      <w:r>
        <w:t>or any</w:t>
      </w:r>
      <w:r>
        <w:rPr>
          <w:spacing w:val="-1"/>
        </w:rPr>
        <w:t xml:space="preserve"> </w:t>
      </w:r>
      <w:r>
        <w:t>other web</w:t>
      </w:r>
      <w:r>
        <w:rPr>
          <w:spacing w:val="-1"/>
        </w:rPr>
        <w:t xml:space="preserve"> </w:t>
      </w:r>
      <w:r>
        <w:t>browser. OR Click on</w:t>
      </w:r>
      <w:r>
        <w:rPr>
          <w:spacing w:val="-1"/>
        </w:rPr>
        <w:t xml:space="preserve"> </w:t>
      </w:r>
      <w:r>
        <w:t xml:space="preserve">the following link: </w:t>
      </w:r>
      <w:r>
        <w:rPr>
          <w:b/>
          <w:u w:val="thick"/>
        </w:rPr>
        <w:t>https://</w:t>
      </w:r>
      <w:r>
        <w:fldChar w:fldCharType="begin"/>
      </w:r>
      <w:r>
        <w:instrText xml:space="preserve"> HYPERLINK "http://www.python.org/" \h </w:instrText>
      </w:r>
      <w:r>
        <w:fldChar w:fldCharType="separate"/>
      </w:r>
      <w:r>
        <w:rPr>
          <w:b/>
          <w:u w:val="thick"/>
        </w:rPr>
        <w:t>www.python.org</w:t>
      </w:r>
      <w:r>
        <w:rPr>
          <w:b/>
          <w:u w:val="thick"/>
        </w:rPr>
        <w:fldChar w:fldCharType="end"/>
      </w:r>
    </w:p>
    <w:p>
      <w:pPr>
        <w:pStyle w:val="8"/>
        <w:rPr>
          <w:b/>
          <w:sz w:val="20"/>
        </w:rPr>
      </w:pPr>
    </w:p>
    <w:p>
      <w:pPr>
        <w:pStyle w:val="8"/>
        <w:spacing w:before="59"/>
        <w:rPr>
          <w:b/>
          <w:sz w:val="20"/>
        </w:rPr>
      </w:pPr>
      <w:r>
        <w:drawing>
          <wp:anchor distT="0" distB="0" distL="0" distR="0" simplePos="0" relativeHeight="251662336" behindDoc="1" locked="0" layoutInCell="1" allowOverlap="1">
            <wp:simplePos x="0" y="0"/>
            <wp:positionH relativeFrom="page">
              <wp:posOffset>1527810</wp:posOffset>
            </wp:positionH>
            <wp:positionV relativeFrom="paragraph">
              <wp:posOffset>198755</wp:posOffset>
            </wp:positionV>
            <wp:extent cx="5264785" cy="2743200"/>
            <wp:effectExtent l="0" t="0" r="8255"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5" cstate="print"/>
                    <a:stretch>
                      <a:fillRect/>
                    </a:stretch>
                  </pic:blipFill>
                  <pic:spPr>
                    <a:xfrm>
                      <a:off x="0" y="0"/>
                      <a:ext cx="5265028" cy="2743200"/>
                    </a:xfrm>
                    <a:prstGeom prst="rect">
                      <a:avLst/>
                    </a:prstGeom>
                  </pic:spPr>
                </pic:pic>
              </a:graphicData>
            </a:graphic>
          </wp:anchor>
        </w:drawing>
      </w:r>
    </w:p>
    <w:p>
      <w:pPr>
        <w:pStyle w:val="8"/>
        <w:spacing w:before="9"/>
        <w:rPr>
          <w:b/>
        </w:rPr>
      </w:pPr>
    </w:p>
    <w:p>
      <w:pPr>
        <w:pStyle w:val="5"/>
        <w:spacing w:before="0"/>
        <w:ind w:left="1445" w:firstLine="0"/>
      </w:pPr>
      <w:r>
        <w:rPr>
          <w:spacing w:val="-2"/>
        </w:rPr>
        <w:t>Now,</w:t>
      </w:r>
      <w:r>
        <w:rPr>
          <w:spacing w:val="-11"/>
        </w:rPr>
        <w:t xml:space="preserve"> </w:t>
      </w:r>
      <w:r>
        <w:rPr>
          <w:spacing w:val="-2"/>
        </w:rPr>
        <w:t>check</w:t>
      </w:r>
      <w:r>
        <w:rPr>
          <w:spacing w:val="-14"/>
        </w:rPr>
        <w:t xml:space="preserve"> </w:t>
      </w:r>
      <w:r>
        <w:rPr>
          <w:spacing w:val="-2"/>
        </w:rPr>
        <w:t>for</w:t>
      </w:r>
      <w:r>
        <w:rPr>
          <w:spacing w:val="-17"/>
        </w:rPr>
        <w:t xml:space="preserve"> </w:t>
      </w:r>
      <w:r>
        <w:rPr>
          <w:spacing w:val="-2"/>
        </w:rPr>
        <w:t>the</w:t>
      </w:r>
      <w:r>
        <w:rPr>
          <w:spacing w:val="-17"/>
        </w:rPr>
        <w:t xml:space="preserve"> </w:t>
      </w:r>
      <w:r>
        <w:rPr>
          <w:spacing w:val="-2"/>
        </w:rPr>
        <w:t>latest</w:t>
      </w:r>
      <w:r>
        <w:rPr>
          <w:spacing w:val="-13"/>
        </w:rPr>
        <w:t xml:space="preserve"> </w:t>
      </w:r>
      <w:r>
        <w:rPr>
          <w:spacing w:val="-2"/>
        </w:rPr>
        <w:t>and</w:t>
      </w:r>
      <w:r>
        <w:rPr>
          <w:spacing w:val="-10"/>
        </w:rPr>
        <w:t xml:space="preserve"> </w:t>
      </w:r>
      <w:r>
        <w:rPr>
          <w:spacing w:val="-2"/>
        </w:rPr>
        <w:t>the</w:t>
      </w:r>
      <w:r>
        <w:rPr>
          <w:spacing w:val="-17"/>
        </w:rPr>
        <w:t xml:space="preserve"> </w:t>
      </w:r>
      <w:r>
        <w:rPr>
          <w:spacing w:val="-2"/>
        </w:rPr>
        <w:t>correct</w:t>
      </w:r>
      <w:r>
        <w:rPr>
          <w:spacing w:val="-9"/>
        </w:rPr>
        <w:t xml:space="preserve"> </w:t>
      </w:r>
      <w:r>
        <w:rPr>
          <w:spacing w:val="-2"/>
        </w:rPr>
        <w:t>version</w:t>
      </w:r>
      <w:r>
        <w:rPr>
          <w:spacing w:val="-10"/>
        </w:rPr>
        <w:t xml:space="preserve"> </w:t>
      </w:r>
      <w:r>
        <w:rPr>
          <w:spacing w:val="-2"/>
        </w:rPr>
        <w:t>for</w:t>
      </w:r>
      <w:r>
        <w:rPr>
          <w:spacing w:val="-16"/>
        </w:rPr>
        <w:t xml:space="preserve"> </w:t>
      </w:r>
      <w:r>
        <w:rPr>
          <w:spacing w:val="-2"/>
        </w:rPr>
        <w:t>your</w:t>
      </w:r>
      <w:r>
        <w:rPr>
          <w:spacing w:val="-16"/>
        </w:rPr>
        <w:t xml:space="preserve"> </w:t>
      </w:r>
      <w:r>
        <w:rPr>
          <w:spacing w:val="-2"/>
        </w:rPr>
        <w:t>operating</w:t>
      </w:r>
      <w:r>
        <w:rPr>
          <w:spacing w:val="-14"/>
        </w:rPr>
        <w:t xml:space="preserve"> </w:t>
      </w:r>
      <w:r>
        <w:rPr>
          <w:spacing w:val="-2"/>
        </w:rPr>
        <w:t>system.</w:t>
      </w:r>
    </w:p>
    <w:p>
      <w:pPr>
        <w:pStyle w:val="8"/>
        <w:spacing w:before="271"/>
        <w:rPr>
          <w:b/>
        </w:rPr>
      </w:pPr>
    </w:p>
    <w:p>
      <w:pPr>
        <w:spacing w:before="0"/>
        <w:ind w:left="1445" w:right="0" w:firstLine="0"/>
        <w:jc w:val="left"/>
        <w:rPr>
          <w:b/>
          <w:sz w:val="24"/>
        </w:rPr>
      </w:pPr>
      <w:r>
        <w:rPr>
          <w:spacing w:val="-2"/>
          <w:sz w:val="28"/>
        </w:rPr>
        <w:t>Step</w:t>
      </w:r>
      <w:r>
        <w:rPr>
          <w:spacing w:val="-16"/>
          <w:sz w:val="28"/>
        </w:rPr>
        <w:t xml:space="preserve"> </w:t>
      </w:r>
      <w:r>
        <w:rPr>
          <w:spacing w:val="-2"/>
          <w:sz w:val="28"/>
        </w:rPr>
        <w:t>2:</w:t>
      </w:r>
      <w:r>
        <w:rPr>
          <w:spacing w:val="-21"/>
          <w:sz w:val="28"/>
        </w:rPr>
        <w:t xml:space="preserve"> </w:t>
      </w:r>
      <w:r>
        <w:rPr>
          <w:b/>
          <w:spacing w:val="-2"/>
          <w:sz w:val="24"/>
        </w:rPr>
        <w:t>Click</w:t>
      </w:r>
      <w:r>
        <w:rPr>
          <w:b/>
          <w:spacing w:val="-16"/>
          <w:sz w:val="24"/>
        </w:rPr>
        <w:t xml:space="preserve"> </w:t>
      </w:r>
      <w:r>
        <w:rPr>
          <w:b/>
          <w:spacing w:val="-2"/>
          <w:sz w:val="24"/>
        </w:rPr>
        <w:t>on</w:t>
      </w:r>
      <w:r>
        <w:rPr>
          <w:b/>
          <w:spacing w:val="-10"/>
          <w:sz w:val="24"/>
        </w:rPr>
        <w:t xml:space="preserve"> </w:t>
      </w:r>
      <w:r>
        <w:rPr>
          <w:b/>
          <w:spacing w:val="-2"/>
          <w:sz w:val="24"/>
        </w:rPr>
        <w:t>the</w:t>
      </w:r>
      <w:r>
        <w:rPr>
          <w:b/>
          <w:spacing w:val="-11"/>
          <w:sz w:val="24"/>
        </w:rPr>
        <w:t xml:space="preserve"> </w:t>
      </w:r>
      <w:r>
        <w:rPr>
          <w:b/>
          <w:spacing w:val="-2"/>
          <w:sz w:val="24"/>
        </w:rPr>
        <w:t>Download</w:t>
      </w:r>
      <w:r>
        <w:rPr>
          <w:b/>
          <w:spacing w:val="-10"/>
          <w:sz w:val="24"/>
        </w:rPr>
        <w:t xml:space="preserve"> </w:t>
      </w:r>
      <w:r>
        <w:rPr>
          <w:b/>
          <w:spacing w:val="-4"/>
          <w:sz w:val="24"/>
        </w:rPr>
        <w:t>Tab.</w:t>
      </w:r>
    </w:p>
    <w:p>
      <w:pPr>
        <w:spacing w:after="0"/>
        <w:jc w:val="left"/>
        <w:rPr>
          <w:sz w:val="24"/>
        </w:rPr>
        <w:sectPr>
          <w:pgSz w:w="11900" w:h="16838"/>
          <w:pgMar w:top="1338" w:right="743" w:bottom="278" w:left="720" w:header="720" w:footer="720" w:gutter="0"/>
          <w:pgNumType w:fmt="decimal"/>
          <w:cols w:space="0" w:num="1"/>
          <w:rtlGutter w:val="0"/>
          <w:docGrid w:linePitch="0" w:charSpace="0"/>
        </w:sectPr>
      </w:pPr>
    </w:p>
    <w:p>
      <w:pPr>
        <w:pStyle w:val="8"/>
        <w:ind w:left="2286"/>
        <w:rPr>
          <w:sz w:val="20"/>
        </w:rPr>
      </w:pPr>
      <w:r>
        <w:rPr>
          <w:sz w:val="20"/>
        </w:rPr>
        <w:drawing>
          <wp:inline distT="0" distB="0" distL="0" distR="0">
            <wp:extent cx="4869815" cy="2743200"/>
            <wp:effectExtent l="0" t="0" r="6985"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6" cstate="print"/>
                    <a:stretch>
                      <a:fillRect/>
                    </a:stretch>
                  </pic:blipFill>
                  <pic:spPr>
                    <a:xfrm>
                      <a:off x="0" y="0"/>
                      <a:ext cx="4870449" cy="2743200"/>
                    </a:xfrm>
                    <a:prstGeom prst="rect">
                      <a:avLst/>
                    </a:prstGeom>
                  </pic:spPr>
                </pic:pic>
              </a:graphicData>
            </a:graphic>
          </wp:inline>
        </w:drawing>
      </w:r>
    </w:p>
    <w:p>
      <w:pPr>
        <w:pStyle w:val="8"/>
        <w:rPr>
          <w:b/>
        </w:rPr>
      </w:pPr>
    </w:p>
    <w:p>
      <w:pPr>
        <w:pStyle w:val="8"/>
        <w:rPr>
          <w:b/>
        </w:rPr>
      </w:pPr>
    </w:p>
    <w:p>
      <w:pPr>
        <w:pStyle w:val="8"/>
        <w:spacing w:before="31"/>
        <w:rPr>
          <w:b/>
        </w:rPr>
      </w:pPr>
    </w:p>
    <w:p>
      <w:pPr>
        <w:pStyle w:val="5"/>
        <w:spacing w:before="0" w:line="360" w:lineRule="auto"/>
        <w:ind w:left="1445" w:right="887" w:firstLine="0"/>
        <w:jc w:val="both"/>
      </w:pPr>
      <w:r>
        <w:rPr>
          <w:b w:val="0"/>
          <w:sz w:val="28"/>
        </w:rPr>
        <w:t>Step</w:t>
      </w:r>
      <w:r>
        <w:rPr>
          <w:b w:val="0"/>
          <w:spacing w:val="-3"/>
          <w:sz w:val="28"/>
        </w:rPr>
        <w:t xml:space="preserve"> </w:t>
      </w:r>
      <w:r>
        <w:rPr>
          <w:b w:val="0"/>
          <w:sz w:val="28"/>
        </w:rPr>
        <w:t>3:</w:t>
      </w:r>
      <w:r>
        <w:rPr>
          <w:b w:val="0"/>
          <w:spacing w:val="-17"/>
          <w:sz w:val="28"/>
        </w:rPr>
        <w:t xml:space="preserve"> </w:t>
      </w:r>
      <w:r>
        <w:t>You can</w:t>
      </w:r>
      <w:r>
        <w:rPr>
          <w:spacing w:val="-1"/>
        </w:rPr>
        <w:t xml:space="preserve"> </w:t>
      </w:r>
      <w:r>
        <w:t>either</w:t>
      </w:r>
      <w:r>
        <w:rPr>
          <w:spacing w:val="-7"/>
        </w:rPr>
        <w:t xml:space="preserve"> </w:t>
      </w:r>
      <w:r>
        <w:t>select the</w:t>
      </w:r>
      <w:r>
        <w:rPr>
          <w:spacing w:val="-7"/>
        </w:rPr>
        <w:t xml:space="preserve"> </w:t>
      </w:r>
      <w:r>
        <w:t>Download</w:t>
      </w:r>
      <w:r>
        <w:rPr>
          <w:spacing w:val="-1"/>
        </w:rPr>
        <w:t xml:space="preserve"> </w:t>
      </w:r>
      <w:r>
        <w:t>Python</w:t>
      </w:r>
      <w:r>
        <w:rPr>
          <w:spacing w:val="-1"/>
        </w:rPr>
        <w:t xml:space="preserve"> </w:t>
      </w:r>
      <w:r>
        <w:t>for</w:t>
      </w:r>
      <w:r>
        <w:rPr>
          <w:spacing w:val="-7"/>
        </w:rPr>
        <w:t xml:space="preserve"> </w:t>
      </w:r>
      <w:r>
        <w:t>windows</w:t>
      </w:r>
      <w:r>
        <w:rPr>
          <w:spacing w:val="-4"/>
        </w:rPr>
        <w:t xml:space="preserve"> </w:t>
      </w:r>
      <w:r>
        <w:t>3.7.4</w:t>
      </w:r>
      <w:r>
        <w:rPr>
          <w:spacing w:val="-6"/>
        </w:rPr>
        <w:t xml:space="preserve"> </w:t>
      </w:r>
      <w:r>
        <w:t>button</w:t>
      </w:r>
      <w:r>
        <w:rPr>
          <w:spacing w:val="-5"/>
        </w:rPr>
        <w:t xml:space="preserve"> </w:t>
      </w:r>
      <w:r>
        <w:t>in Yellow Color or you can scroll further down and click on download with respective to their version. Here, we are downloading the most recent python version for windows 3.7.4</w:t>
      </w:r>
    </w:p>
    <w:p>
      <w:pPr>
        <w:pStyle w:val="8"/>
        <w:spacing w:before="9"/>
        <w:rPr>
          <w:b/>
          <w:sz w:val="8"/>
        </w:rPr>
      </w:pPr>
      <w:r>
        <w:drawing>
          <wp:anchor distT="0" distB="0" distL="0" distR="0" simplePos="0" relativeHeight="251662336" behindDoc="1" locked="0" layoutInCell="1" allowOverlap="1">
            <wp:simplePos x="0" y="0"/>
            <wp:positionH relativeFrom="page">
              <wp:posOffset>1527810</wp:posOffset>
            </wp:positionH>
            <wp:positionV relativeFrom="paragraph">
              <wp:posOffset>79375</wp:posOffset>
            </wp:positionV>
            <wp:extent cx="5345430" cy="2057400"/>
            <wp:effectExtent l="0" t="0" r="381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7" cstate="print"/>
                    <a:stretch>
                      <a:fillRect/>
                    </a:stretch>
                  </pic:blipFill>
                  <pic:spPr>
                    <a:xfrm>
                      <a:off x="0" y="0"/>
                      <a:ext cx="5345124" cy="2057400"/>
                    </a:xfrm>
                    <a:prstGeom prst="rect">
                      <a:avLst/>
                    </a:prstGeom>
                  </pic:spPr>
                </pic:pic>
              </a:graphicData>
            </a:graphic>
          </wp:anchor>
        </w:drawing>
      </w:r>
    </w:p>
    <w:p>
      <w:pPr>
        <w:pStyle w:val="8"/>
        <w:rPr>
          <w:b/>
        </w:rPr>
      </w:pPr>
    </w:p>
    <w:p>
      <w:pPr>
        <w:pStyle w:val="8"/>
        <w:rPr>
          <w:b/>
        </w:rPr>
      </w:pPr>
    </w:p>
    <w:p>
      <w:pPr>
        <w:pStyle w:val="8"/>
        <w:spacing w:before="255"/>
        <w:rPr>
          <w:b/>
        </w:rPr>
      </w:pPr>
    </w:p>
    <w:p>
      <w:pPr>
        <w:pStyle w:val="8"/>
        <w:spacing w:before="1"/>
        <w:ind w:left="1445"/>
        <w:jc w:val="both"/>
      </w:pPr>
      <w:r>
        <w:rPr>
          <w:b/>
          <w:spacing w:val="-2"/>
        </w:rPr>
        <w:t>Step</w:t>
      </w:r>
      <w:r>
        <w:rPr>
          <w:b/>
          <w:spacing w:val="-13"/>
        </w:rPr>
        <w:t xml:space="preserve"> </w:t>
      </w:r>
      <w:r>
        <w:rPr>
          <w:b/>
          <w:spacing w:val="-2"/>
        </w:rPr>
        <w:t>4:</w:t>
      </w:r>
      <w:r>
        <w:rPr>
          <w:b/>
          <w:spacing w:val="-6"/>
        </w:rPr>
        <w:t xml:space="preserve"> </w:t>
      </w:r>
      <w:r>
        <w:rPr>
          <w:spacing w:val="-2"/>
        </w:rPr>
        <w:t>Scroll</w:t>
      </w:r>
      <w:r>
        <w:rPr>
          <w:spacing w:val="-16"/>
        </w:rPr>
        <w:t xml:space="preserve"> </w:t>
      </w:r>
      <w:r>
        <w:rPr>
          <w:spacing w:val="-2"/>
        </w:rPr>
        <w:t>down</w:t>
      </w:r>
      <w:r>
        <w:rPr>
          <w:spacing w:val="-17"/>
        </w:rPr>
        <w:t xml:space="preserve"> </w:t>
      </w:r>
      <w:r>
        <w:rPr>
          <w:spacing w:val="-2"/>
        </w:rPr>
        <w:t>the</w:t>
      </w:r>
      <w:r>
        <w:rPr>
          <w:spacing w:val="-8"/>
        </w:rPr>
        <w:t xml:space="preserve"> </w:t>
      </w:r>
      <w:r>
        <w:rPr>
          <w:spacing w:val="-2"/>
        </w:rPr>
        <w:t>page</w:t>
      </w:r>
      <w:r>
        <w:rPr>
          <w:spacing w:val="-13"/>
        </w:rPr>
        <w:t xml:space="preserve"> </w:t>
      </w:r>
      <w:r>
        <w:rPr>
          <w:spacing w:val="-2"/>
        </w:rPr>
        <w:t>until</w:t>
      </w:r>
      <w:r>
        <w:rPr>
          <w:spacing w:val="-16"/>
        </w:rPr>
        <w:t xml:space="preserve"> </w:t>
      </w:r>
      <w:r>
        <w:rPr>
          <w:spacing w:val="-2"/>
        </w:rPr>
        <w:t>you</w:t>
      </w:r>
      <w:r>
        <w:rPr>
          <w:spacing w:val="-7"/>
        </w:rPr>
        <w:t xml:space="preserve"> </w:t>
      </w:r>
      <w:r>
        <w:rPr>
          <w:spacing w:val="-2"/>
        </w:rPr>
        <w:t>find</w:t>
      </w:r>
      <w:r>
        <w:rPr>
          <w:spacing w:val="-12"/>
        </w:rPr>
        <w:t xml:space="preserve"> </w:t>
      </w:r>
      <w:r>
        <w:rPr>
          <w:spacing w:val="-2"/>
        </w:rPr>
        <w:t>the</w:t>
      </w:r>
      <w:r>
        <w:rPr>
          <w:spacing w:val="-8"/>
        </w:rPr>
        <w:t xml:space="preserve"> </w:t>
      </w:r>
      <w:r>
        <w:rPr>
          <w:spacing w:val="-2"/>
        </w:rPr>
        <w:t>Files</w:t>
      </w:r>
      <w:r>
        <w:rPr>
          <w:spacing w:val="-10"/>
        </w:rPr>
        <w:t xml:space="preserve"> </w:t>
      </w:r>
      <w:r>
        <w:rPr>
          <w:spacing w:val="-2"/>
        </w:rPr>
        <w:t>option.</w:t>
      </w:r>
    </w:p>
    <w:p>
      <w:pPr>
        <w:spacing w:after="0"/>
        <w:jc w:val="both"/>
        <w:sectPr>
          <w:pgSz w:w="11900" w:h="16838"/>
          <w:pgMar w:top="1338" w:right="743" w:bottom="278" w:left="720" w:header="720" w:footer="720" w:gutter="0"/>
          <w:pgNumType w:fmt="decimal"/>
          <w:cols w:space="0" w:num="1"/>
          <w:rtlGutter w:val="0"/>
          <w:docGrid w:linePitch="0" w:charSpace="0"/>
        </w:sectPr>
      </w:pPr>
    </w:p>
    <w:p>
      <w:pPr>
        <w:pStyle w:val="8"/>
        <w:spacing w:before="44"/>
      </w:pPr>
    </w:p>
    <w:p>
      <w:pPr>
        <w:pStyle w:val="8"/>
        <w:ind w:left="1445"/>
        <w:jc w:val="both"/>
      </w:pPr>
      <w:r>
        <w:rPr>
          <w:b/>
          <w:spacing w:val="-2"/>
        </w:rPr>
        <w:t>Step</w:t>
      </w:r>
      <w:r>
        <w:rPr>
          <w:b/>
          <w:spacing w:val="-12"/>
        </w:rPr>
        <w:t xml:space="preserve"> </w:t>
      </w:r>
      <w:r>
        <w:rPr>
          <w:b/>
          <w:spacing w:val="-2"/>
        </w:rPr>
        <w:t>5:</w:t>
      </w:r>
      <w:r>
        <w:rPr>
          <w:b/>
          <w:spacing w:val="-10"/>
        </w:rPr>
        <w:t xml:space="preserve"> </w:t>
      </w:r>
      <w:r>
        <w:rPr>
          <w:spacing w:val="-2"/>
        </w:rPr>
        <w:t>Here</w:t>
      </w:r>
      <w:r>
        <w:rPr>
          <w:spacing w:val="-12"/>
        </w:rPr>
        <w:t xml:space="preserve"> </w:t>
      </w:r>
      <w:r>
        <w:rPr>
          <w:spacing w:val="-2"/>
        </w:rPr>
        <w:t>you</w:t>
      </w:r>
      <w:r>
        <w:rPr>
          <w:spacing w:val="-11"/>
        </w:rPr>
        <w:t xml:space="preserve"> </w:t>
      </w:r>
      <w:r>
        <w:rPr>
          <w:spacing w:val="-2"/>
        </w:rPr>
        <w:t>see</w:t>
      </w:r>
      <w:r>
        <w:rPr>
          <w:spacing w:val="-12"/>
        </w:rPr>
        <w:t xml:space="preserve"> </w:t>
      </w:r>
      <w:r>
        <w:rPr>
          <w:spacing w:val="-2"/>
        </w:rPr>
        <w:t>a</w:t>
      </w:r>
      <w:r>
        <w:rPr>
          <w:spacing w:val="-7"/>
        </w:rPr>
        <w:t xml:space="preserve"> </w:t>
      </w:r>
      <w:r>
        <w:rPr>
          <w:spacing w:val="-2"/>
        </w:rPr>
        <w:t>different</w:t>
      </w:r>
      <w:r>
        <w:rPr>
          <w:spacing w:val="-6"/>
        </w:rPr>
        <w:t xml:space="preserve"> </w:t>
      </w:r>
      <w:r>
        <w:rPr>
          <w:spacing w:val="-2"/>
        </w:rPr>
        <w:t>version</w:t>
      </w:r>
      <w:r>
        <w:rPr>
          <w:spacing w:val="-20"/>
        </w:rPr>
        <w:t xml:space="preserve"> </w:t>
      </w:r>
      <w:r>
        <w:rPr>
          <w:spacing w:val="-2"/>
        </w:rPr>
        <w:t>of</w:t>
      </w:r>
      <w:r>
        <w:rPr>
          <w:spacing w:val="-15"/>
        </w:rPr>
        <w:t xml:space="preserve"> </w:t>
      </w:r>
      <w:r>
        <w:rPr>
          <w:spacing w:val="-2"/>
        </w:rPr>
        <w:t>python</w:t>
      </w:r>
      <w:r>
        <w:rPr>
          <w:spacing w:val="-11"/>
        </w:rPr>
        <w:t xml:space="preserve"> </w:t>
      </w:r>
      <w:r>
        <w:rPr>
          <w:spacing w:val="-2"/>
        </w:rPr>
        <w:t>along</w:t>
      </w:r>
      <w:r>
        <w:rPr>
          <w:spacing w:val="-11"/>
        </w:rPr>
        <w:t xml:space="preserve"> </w:t>
      </w:r>
      <w:r>
        <w:rPr>
          <w:spacing w:val="-2"/>
        </w:rPr>
        <w:t>with</w:t>
      </w:r>
      <w:r>
        <w:rPr>
          <w:spacing w:val="-20"/>
        </w:rPr>
        <w:t xml:space="preserve"> </w:t>
      </w:r>
      <w:r>
        <w:rPr>
          <w:spacing w:val="-2"/>
        </w:rPr>
        <w:t>the</w:t>
      </w:r>
      <w:r>
        <w:rPr>
          <w:spacing w:val="-17"/>
        </w:rPr>
        <w:t xml:space="preserve"> </w:t>
      </w:r>
      <w:r>
        <w:rPr>
          <w:spacing w:val="-2"/>
        </w:rPr>
        <w:t>operating</w:t>
      </w:r>
      <w:r>
        <w:rPr>
          <w:spacing w:val="-9"/>
        </w:rPr>
        <w:t xml:space="preserve"> </w:t>
      </w:r>
      <w:r>
        <w:rPr>
          <w:spacing w:val="-2"/>
        </w:rPr>
        <w:t>system.</w:t>
      </w:r>
    </w:p>
    <w:p>
      <w:pPr>
        <w:pStyle w:val="8"/>
        <w:rPr>
          <w:sz w:val="20"/>
        </w:rPr>
      </w:pPr>
    </w:p>
    <w:p>
      <w:pPr>
        <w:pStyle w:val="8"/>
        <w:spacing w:before="196"/>
        <w:rPr>
          <w:sz w:val="20"/>
        </w:rPr>
      </w:pPr>
      <w:r>
        <w:drawing>
          <wp:anchor distT="0" distB="0" distL="0" distR="0" simplePos="0" relativeHeight="251663360" behindDoc="1" locked="0" layoutInCell="1" allowOverlap="1">
            <wp:simplePos x="0" y="0"/>
            <wp:positionH relativeFrom="page">
              <wp:posOffset>1680845</wp:posOffset>
            </wp:positionH>
            <wp:positionV relativeFrom="paragraph">
              <wp:posOffset>285750</wp:posOffset>
            </wp:positionV>
            <wp:extent cx="5113655" cy="2209800"/>
            <wp:effectExtent l="0" t="0" r="6985" b="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8" cstate="print"/>
                    <a:stretch>
                      <a:fillRect/>
                    </a:stretch>
                  </pic:blipFill>
                  <pic:spPr>
                    <a:xfrm>
                      <a:off x="0" y="0"/>
                      <a:ext cx="5113948" cy="2209800"/>
                    </a:xfrm>
                    <a:prstGeom prst="rect">
                      <a:avLst/>
                    </a:prstGeom>
                  </pic:spPr>
                </pic:pic>
              </a:graphicData>
            </a:graphic>
          </wp:anchor>
        </w:drawing>
      </w:r>
    </w:p>
    <w:p>
      <w:pPr>
        <w:pStyle w:val="8"/>
      </w:pPr>
    </w:p>
    <w:p>
      <w:pPr>
        <w:pStyle w:val="8"/>
      </w:pPr>
    </w:p>
    <w:p>
      <w:pPr>
        <w:pStyle w:val="8"/>
      </w:pPr>
    </w:p>
    <w:p>
      <w:pPr>
        <w:pStyle w:val="8"/>
      </w:pPr>
    </w:p>
    <w:p>
      <w:pPr>
        <w:pStyle w:val="8"/>
        <w:spacing w:before="60"/>
      </w:pPr>
    </w:p>
    <w:p>
      <w:pPr>
        <w:pStyle w:val="14"/>
        <w:numPr>
          <w:ilvl w:val="0"/>
          <w:numId w:val="21"/>
        </w:numPr>
        <w:tabs>
          <w:tab w:val="left" w:pos="1583"/>
        </w:tabs>
        <w:spacing w:before="0" w:after="0" w:line="360" w:lineRule="auto"/>
        <w:ind w:left="1445" w:right="964" w:firstLine="0"/>
        <w:jc w:val="left"/>
        <w:rPr>
          <w:sz w:val="24"/>
        </w:rPr>
      </w:pPr>
      <w:r>
        <w:rPr>
          <w:spacing w:val="-2"/>
          <w:sz w:val="24"/>
        </w:rPr>
        <w:t>To</w:t>
      </w:r>
      <w:r>
        <w:rPr>
          <w:spacing w:val="-12"/>
          <w:sz w:val="24"/>
        </w:rPr>
        <w:t xml:space="preserve"> </w:t>
      </w:r>
      <w:r>
        <w:rPr>
          <w:spacing w:val="-2"/>
          <w:sz w:val="24"/>
        </w:rPr>
        <w:t>download</w:t>
      </w:r>
      <w:r>
        <w:rPr>
          <w:spacing w:val="-12"/>
          <w:sz w:val="24"/>
        </w:rPr>
        <w:t xml:space="preserve"> </w:t>
      </w:r>
      <w:r>
        <w:rPr>
          <w:spacing w:val="-2"/>
          <w:sz w:val="24"/>
        </w:rPr>
        <w:t>Windows</w:t>
      </w:r>
      <w:r>
        <w:rPr>
          <w:spacing w:val="-14"/>
          <w:sz w:val="24"/>
        </w:rPr>
        <w:t xml:space="preserve"> </w:t>
      </w:r>
      <w:r>
        <w:rPr>
          <w:spacing w:val="-2"/>
          <w:sz w:val="24"/>
        </w:rPr>
        <w:t>32-bit</w:t>
      </w:r>
      <w:r>
        <w:rPr>
          <w:spacing w:val="-7"/>
          <w:sz w:val="24"/>
        </w:rPr>
        <w:t xml:space="preserve"> </w:t>
      </w:r>
      <w:r>
        <w:rPr>
          <w:spacing w:val="-2"/>
          <w:sz w:val="24"/>
        </w:rPr>
        <w:t>python,</w:t>
      </w:r>
      <w:r>
        <w:rPr>
          <w:spacing w:val="-9"/>
          <w:sz w:val="24"/>
        </w:rPr>
        <w:t xml:space="preserve"> </w:t>
      </w:r>
      <w:r>
        <w:rPr>
          <w:spacing w:val="-2"/>
          <w:sz w:val="24"/>
        </w:rPr>
        <w:t>you</w:t>
      </w:r>
      <w:r>
        <w:rPr>
          <w:spacing w:val="-12"/>
          <w:sz w:val="24"/>
        </w:rPr>
        <w:t xml:space="preserve"> </w:t>
      </w:r>
      <w:r>
        <w:rPr>
          <w:spacing w:val="-2"/>
          <w:sz w:val="24"/>
        </w:rPr>
        <w:t>can</w:t>
      </w:r>
      <w:r>
        <w:rPr>
          <w:spacing w:val="-12"/>
          <w:sz w:val="24"/>
        </w:rPr>
        <w:t xml:space="preserve"> </w:t>
      </w:r>
      <w:r>
        <w:rPr>
          <w:spacing w:val="-2"/>
          <w:sz w:val="24"/>
        </w:rPr>
        <w:t>select</w:t>
      </w:r>
      <w:r>
        <w:rPr>
          <w:spacing w:val="-7"/>
          <w:sz w:val="24"/>
        </w:rPr>
        <w:t xml:space="preserve"> </w:t>
      </w:r>
      <w:r>
        <w:rPr>
          <w:spacing w:val="-2"/>
          <w:sz w:val="24"/>
        </w:rPr>
        <w:t>any</w:t>
      </w:r>
      <w:r>
        <w:rPr>
          <w:spacing w:val="-21"/>
          <w:sz w:val="24"/>
        </w:rPr>
        <w:t xml:space="preserve"> </w:t>
      </w:r>
      <w:r>
        <w:rPr>
          <w:spacing w:val="-2"/>
          <w:sz w:val="24"/>
        </w:rPr>
        <w:t>one</w:t>
      </w:r>
      <w:r>
        <w:rPr>
          <w:spacing w:val="-8"/>
          <w:sz w:val="24"/>
        </w:rPr>
        <w:t xml:space="preserve"> </w:t>
      </w:r>
      <w:r>
        <w:rPr>
          <w:spacing w:val="-2"/>
          <w:sz w:val="24"/>
        </w:rPr>
        <w:t>from</w:t>
      </w:r>
      <w:r>
        <w:rPr>
          <w:spacing w:val="-21"/>
          <w:sz w:val="24"/>
        </w:rPr>
        <w:t xml:space="preserve"> </w:t>
      </w:r>
      <w:r>
        <w:rPr>
          <w:spacing w:val="-2"/>
          <w:sz w:val="24"/>
        </w:rPr>
        <w:t>the</w:t>
      </w:r>
      <w:r>
        <w:rPr>
          <w:spacing w:val="-18"/>
          <w:sz w:val="24"/>
        </w:rPr>
        <w:t xml:space="preserve"> </w:t>
      </w:r>
      <w:r>
        <w:rPr>
          <w:spacing w:val="-2"/>
          <w:sz w:val="24"/>
        </w:rPr>
        <w:t>three</w:t>
      </w:r>
      <w:r>
        <w:rPr>
          <w:spacing w:val="-18"/>
          <w:sz w:val="24"/>
        </w:rPr>
        <w:t xml:space="preserve"> </w:t>
      </w:r>
      <w:r>
        <w:rPr>
          <w:spacing w:val="-2"/>
          <w:sz w:val="24"/>
        </w:rPr>
        <w:t xml:space="preserve">options: </w:t>
      </w:r>
      <w:r>
        <w:rPr>
          <w:sz w:val="24"/>
        </w:rPr>
        <w:t>Windows x86 embeddable zip file, Windows x86 executable installer or Windows x86</w:t>
      </w:r>
      <w:r>
        <w:rPr>
          <w:spacing w:val="40"/>
          <w:sz w:val="24"/>
        </w:rPr>
        <w:t xml:space="preserve"> </w:t>
      </w:r>
      <w:r>
        <w:rPr>
          <w:sz w:val="24"/>
        </w:rPr>
        <w:t>web-based installer.</w:t>
      </w:r>
    </w:p>
    <w:p>
      <w:pPr>
        <w:pStyle w:val="14"/>
        <w:numPr>
          <w:ilvl w:val="0"/>
          <w:numId w:val="21"/>
        </w:numPr>
        <w:tabs>
          <w:tab w:val="left" w:pos="1525"/>
        </w:tabs>
        <w:spacing w:before="2" w:after="0" w:line="360" w:lineRule="auto"/>
        <w:ind w:left="1445" w:right="1021" w:firstLine="0"/>
        <w:jc w:val="left"/>
        <w:rPr>
          <w:sz w:val="24"/>
        </w:rPr>
      </w:pPr>
      <w:r>
        <w:rPr>
          <w:spacing w:val="-2"/>
          <w:sz w:val="24"/>
        </w:rPr>
        <w:t>To</w:t>
      </w:r>
      <w:r>
        <w:rPr>
          <w:spacing w:val="-11"/>
          <w:sz w:val="24"/>
        </w:rPr>
        <w:t xml:space="preserve"> </w:t>
      </w:r>
      <w:r>
        <w:rPr>
          <w:spacing w:val="-2"/>
          <w:sz w:val="24"/>
        </w:rPr>
        <w:t>download</w:t>
      </w:r>
      <w:r>
        <w:rPr>
          <w:spacing w:val="-12"/>
          <w:sz w:val="24"/>
        </w:rPr>
        <w:t xml:space="preserve"> </w:t>
      </w:r>
      <w:r>
        <w:rPr>
          <w:spacing w:val="-2"/>
          <w:sz w:val="24"/>
        </w:rPr>
        <w:t>Windows</w:t>
      </w:r>
      <w:r>
        <w:rPr>
          <w:spacing w:val="-14"/>
          <w:sz w:val="24"/>
        </w:rPr>
        <w:t xml:space="preserve"> </w:t>
      </w:r>
      <w:r>
        <w:rPr>
          <w:spacing w:val="-2"/>
          <w:sz w:val="24"/>
        </w:rPr>
        <w:t>64-bit</w:t>
      </w:r>
      <w:r>
        <w:rPr>
          <w:spacing w:val="-8"/>
          <w:sz w:val="24"/>
        </w:rPr>
        <w:t xml:space="preserve"> </w:t>
      </w:r>
      <w:r>
        <w:rPr>
          <w:spacing w:val="-2"/>
          <w:sz w:val="24"/>
        </w:rPr>
        <w:t>python,</w:t>
      </w:r>
      <w:r>
        <w:rPr>
          <w:spacing w:val="-10"/>
          <w:sz w:val="24"/>
        </w:rPr>
        <w:t xml:space="preserve"> </w:t>
      </w:r>
      <w:r>
        <w:rPr>
          <w:spacing w:val="-2"/>
          <w:sz w:val="24"/>
        </w:rPr>
        <w:t>you</w:t>
      </w:r>
      <w:r>
        <w:rPr>
          <w:spacing w:val="-13"/>
          <w:sz w:val="24"/>
        </w:rPr>
        <w:t xml:space="preserve"> </w:t>
      </w:r>
      <w:r>
        <w:rPr>
          <w:spacing w:val="-2"/>
          <w:sz w:val="24"/>
        </w:rPr>
        <w:t>can</w:t>
      </w:r>
      <w:r>
        <w:rPr>
          <w:spacing w:val="-13"/>
          <w:sz w:val="24"/>
        </w:rPr>
        <w:t xml:space="preserve"> </w:t>
      </w:r>
      <w:r>
        <w:rPr>
          <w:spacing w:val="-2"/>
          <w:sz w:val="24"/>
        </w:rPr>
        <w:t>select</w:t>
      </w:r>
      <w:r>
        <w:rPr>
          <w:spacing w:val="-13"/>
          <w:sz w:val="24"/>
        </w:rPr>
        <w:t xml:space="preserve"> </w:t>
      </w:r>
      <w:r>
        <w:rPr>
          <w:spacing w:val="-2"/>
          <w:sz w:val="24"/>
        </w:rPr>
        <w:t>any</w:t>
      </w:r>
      <w:r>
        <w:rPr>
          <w:spacing w:val="-17"/>
          <w:sz w:val="24"/>
        </w:rPr>
        <w:t xml:space="preserve"> </w:t>
      </w:r>
      <w:r>
        <w:rPr>
          <w:spacing w:val="-2"/>
          <w:sz w:val="24"/>
        </w:rPr>
        <w:t>one</w:t>
      </w:r>
      <w:r>
        <w:rPr>
          <w:spacing w:val="-9"/>
          <w:sz w:val="24"/>
        </w:rPr>
        <w:t xml:space="preserve"> </w:t>
      </w:r>
      <w:r>
        <w:rPr>
          <w:spacing w:val="-2"/>
          <w:sz w:val="24"/>
        </w:rPr>
        <w:t>from</w:t>
      </w:r>
      <w:r>
        <w:rPr>
          <w:spacing w:val="-21"/>
          <w:sz w:val="24"/>
        </w:rPr>
        <w:t xml:space="preserve"> </w:t>
      </w:r>
      <w:r>
        <w:rPr>
          <w:spacing w:val="-2"/>
          <w:sz w:val="24"/>
        </w:rPr>
        <w:t>the</w:t>
      </w:r>
      <w:r>
        <w:rPr>
          <w:spacing w:val="-13"/>
          <w:sz w:val="24"/>
        </w:rPr>
        <w:t xml:space="preserve"> </w:t>
      </w:r>
      <w:r>
        <w:rPr>
          <w:spacing w:val="-2"/>
          <w:sz w:val="24"/>
        </w:rPr>
        <w:t>three</w:t>
      </w:r>
      <w:r>
        <w:rPr>
          <w:spacing w:val="-18"/>
          <w:sz w:val="24"/>
        </w:rPr>
        <w:t xml:space="preserve"> </w:t>
      </w:r>
      <w:r>
        <w:rPr>
          <w:spacing w:val="-2"/>
          <w:sz w:val="24"/>
        </w:rPr>
        <w:t xml:space="preserve">options: </w:t>
      </w:r>
      <w:r>
        <w:rPr>
          <w:sz w:val="24"/>
        </w:rPr>
        <w:t>Windows x86-64</w:t>
      </w:r>
      <w:r>
        <w:rPr>
          <w:spacing w:val="-2"/>
          <w:sz w:val="24"/>
        </w:rPr>
        <w:t xml:space="preserve"> </w:t>
      </w:r>
      <w:r>
        <w:rPr>
          <w:sz w:val="24"/>
        </w:rPr>
        <w:t>embeddable zip file, Windows x86-64 executable installer or Windows x86-64 web-based installer.</w:t>
      </w:r>
    </w:p>
    <w:p>
      <w:pPr>
        <w:pStyle w:val="8"/>
        <w:spacing w:line="362" w:lineRule="auto"/>
        <w:ind w:left="1445" w:right="895"/>
        <w:jc w:val="both"/>
      </w:pPr>
      <w:r>
        <w:t>Here we will install Windows x86-64 web-based installer. Here your first part regarding</w:t>
      </w:r>
      <w:r>
        <w:rPr>
          <w:spacing w:val="-7"/>
        </w:rPr>
        <w:t xml:space="preserve"> </w:t>
      </w:r>
      <w:r>
        <w:t>which</w:t>
      </w:r>
      <w:r>
        <w:rPr>
          <w:spacing w:val="-3"/>
        </w:rPr>
        <w:t xml:space="preserve"> </w:t>
      </w:r>
      <w:r>
        <w:t>version</w:t>
      </w:r>
      <w:r>
        <w:rPr>
          <w:spacing w:val="-7"/>
        </w:rPr>
        <w:t xml:space="preserve"> </w:t>
      </w:r>
      <w:r>
        <w:t>of</w:t>
      </w:r>
      <w:r>
        <w:rPr>
          <w:spacing w:val="-6"/>
        </w:rPr>
        <w:t xml:space="preserve"> </w:t>
      </w:r>
      <w:r>
        <w:t>python</w:t>
      </w:r>
      <w:r>
        <w:rPr>
          <w:spacing w:val="-2"/>
        </w:rPr>
        <w:t xml:space="preserve"> </w:t>
      </w:r>
      <w:r>
        <w:t>is</w:t>
      </w:r>
      <w:r>
        <w:rPr>
          <w:spacing w:val="-5"/>
        </w:rPr>
        <w:t xml:space="preserve"> </w:t>
      </w:r>
      <w:r>
        <w:t>to</w:t>
      </w:r>
      <w:r>
        <w:rPr>
          <w:spacing w:val="-3"/>
        </w:rPr>
        <w:t xml:space="preserve"> </w:t>
      </w:r>
      <w:r>
        <w:t>be downloaded</w:t>
      </w:r>
      <w:r>
        <w:rPr>
          <w:spacing w:val="-2"/>
        </w:rPr>
        <w:t xml:space="preserve"> </w:t>
      </w:r>
      <w:r>
        <w:t>is</w:t>
      </w:r>
      <w:r>
        <w:rPr>
          <w:spacing w:val="-5"/>
        </w:rPr>
        <w:t xml:space="preserve"> </w:t>
      </w:r>
      <w:r>
        <w:t>completed.</w:t>
      </w:r>
      <w:r>
        <w:rPr>
          <w:spacing w:val="-4"/>
        </w:rPr>
        <w:t xml:space="preserve"> </w:t>
      </w:r>
      <w:r>
        <w:t>Now</w:t>
      </w:r>
      <w:r>
        <w:rPr>
          <w:spacing w:val="-3"/>
        </w:rPr>
        <w:t xml:space="preserve"> </w:t>
      </w:r>
      <w:r>
        <w:t>we</w:t>
      </w:r>
      <w:r>
        <w:rPr>
          <w:spacing w:val="-4"/>
        </w:rPr>
        <w:t xml:space="preserve"> </w:t>
      </w:r>
      <w:r>
        <w:t>move ahead with the second part in installing python i.e. Installation</w:t>
      </w:r>
    </w:p>
    <w:p>
      <w:pPr>
        <w:pStyle w:val="8"/>
        <w:spacing w:line="360" w:lineRule="auto"/>
        <w:ind w:left="1445" w:right="890"/>
        <w:jc w:val="both"/>
      </w:pPr>
      <w:r>
        <w:rPr>
          <w:b/>
        </w:rPr>
        <w:t xml:space="preserve">Note: </w:t>
      </w:r>
      <w:r>
        <w:t>To know</w:t>
      </w:r>
      <w:r>
        <w:rPr>
          <w:spacing w:val="-12"/>
        </w:rPr>
        <w:t xml:space="preserve"> </w:t>
      </w:r>
      <w:r>
        <w:t>the changes or updates</w:t>
      </w:r>
      <w:r>
        <w:rPr>
          <w:spacing w:val="-8"/>
        </w:rPr>
        <w:t xml:space="preserve"> </w:t>
      </w:r>
      <w:r>
        <w:t>that</w:t>
      </w:r>
      <w:r>
        <w:rPr>
          <w:spacing w:val="-1"/>
        </w:rPr>
        <w:t xml:space="preserve"> </w:t>
      </w:r>
      <w:r>
        <w:t>are</w:t>
      </w:r>
      <w:r>
        <w:rPr>
          <w:spacing w:val="-2"/>
        </w:rPr>
        <w:t xml:space="preserve"> </w:t>
      </w:r>
      <w:r>
        <w:t>made in</w:t>
      </w:r>
      <w:r>
        <w:rPr>
          <w:spacing w:val="-2"/>
        </w:rPr>
        <w:t xml:space="preserve"> </w:t>
      </w:r>
      <w:r>
        <w:t>the version</w:t>
      </w:r>
      <w:r>
        <w:rPr>
          <w:spacing w:val="-1"/>
        </w:rPr>
        <w:t xml:space="preserve"> </w:t>
      </w:r>
      <w:r>
        <w:t>you</w:t>
      </w:r>
      <w:r>
        <w:rPr>
          <w:spacing w:val="-1"/>
        </w:rPr>
        <w:t xml:space="preserve"> </w:t>
      </w:r>
      <w:r>
        <w:t>can</w:t>
      </w:r>
      <w:r>
        <w:rPr>
          <w:spacing w:val="-2"/>
        </w:rPr>
        <w:t xml:space="preserve"> </w:t>
      </w:r>
      <w:r>
        <w:t>click on the Release Note Option.</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spacing w:before="70"/>
        <w:ind w:left="1445" w:right="0" w:firstLine="0"/>
        <w:jc w:val="left"/>
        <w:rPr>
          <w:sz w:val="28"/>
        </w:rPr>
      </w:pPr>
      <w:r>
        <w:rPr>
          <w:sz w:val="28"/>
        </w:rPr>
        <w:t>Installation</w:t>
      </w:r>
      <w:r>
        <w:rPr>
          <w:spacing w:val="-13"/>
          <w:sz w:val="28"/>
        </w:rPr>
        <w:t xml:space="preserve"> </w:t>
      </w:r>
      <w:r>
        <w:rPr>
          <w:sz w:val="28"/>
        </w:rPr>
        <w:t>of</w:t>
      </w:r>
      <w:r>
        <w:rPr>
          <w:spacing w:val="-16"/>
          <w:sz w:val="28"/>
        </w:rPr>
        <w:t xml:space="preserve"> </w:t>
      </w:r>
      <w:r>
        <w:rPr>
          <w:spacing w:val="-2"/>
          <w:sz w:val="28"/>
        </w:rPr>
        <w:t>Python</w:t>
      </w:r>
    </w:p>
    <w:p>
      <w:pPr>
        <w:pStyle w:val="8"/>
        <w:spacing w:before="162" w:line="360" w:lineRule="auto"/>
        <w:ind w:left="1445" w:right="662"/>
      </w:pPr>
      <w:r>
        <w:drawing>
          <wp:anchor distT="0" distB="0" distL="0" distR="0" simplePos="0" relativeHeight="251663360" behindDoc="1" locked="0" layoutInCell="1" allowOverlap="1">
            <wp:simplePos x="0" y="0"/>
            <wp:positionH relativeFrom="page">
              <wp:posOffset>1817370</wp:posOffset>
            </wp:positionH>
            <wp:positionV relativeFrom="paragraph">
              <wp:posOffset>635000</wp:posOffset>
            </wp:positionV>
            <wp:extent cx="4030345" cy="2438400"/>
            <wp:effectExtent l="0" t="0" r="8255"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stretch>
                      <a:fillRect/>
                    </a:stretch>
                  </pic:blipFill>
                  <pic:spPr>
                    <a:xfrm>
                      <a:off x="0" y="0"/>
                      <a:ext cx="4030329" cy="2438400"/>
                    </a:xfrm>
                    <a:prstGeom prst="rect">
                      <a:avLst/>
                    </a:prstGeom>
                  </pic:spPr>
                </pic:pic>
              </a:graphicData>
            </a:graphic>
          </wp:anchor>
        </w:drawing>
      </w:r>
      <w:r>
        <w:rPr>
          <w:b/>
        </w:rPr>
        <w:t>Step</w:t>
      </w:r>
      <w:r>
        <w:rPr>
          <w:b/>
          <w:spacing w:val="-2"/>
        </w:rPr>
        <w:t xml:space="preserve"> </w:t>
      </w:r>
      <w:r>
        <w:rPr>
          <w:b/>
        </w:rPr>
        <w:t>1:</w:t>
      </w:r>
      <w:r>
        <w:rPr>
          <w:b/>
          <w:spacing w:val="-4"/>
        </w:rPr>
        <w:t xml:space="preserve"> </w:t>
      </w:r>
      <w:r>
        <w:t>Go</w:t>
      </w:r>
      <w:r>
        <w:rPr>
          <w:spacing w:val="-2"/>
        </w:rPr>
        <w:t xml:space="preserve"> </w:t>
      </w:r>
      <w:r>
        <w:t>to</w:t>
      </w:r>
      <w:r>
        <w:rPr>
          <w:spacing w:val="-2"/>
        </w:rPr>
        <w:t xml:space="preserve"> </w:t>
      </w:r>
      <w:r>
        <w:t>Download</w:t>
      </w:r>
      <w:r>
        <w:rPr>
          <w:spacing w:val="-2"/>
        </w:rPr>
        <w:t xml:space="preserve"> </w:t>
      </w:r>
      <w:r>
        <w:t>and Open</w:t>
      </w:r>
      <w:r>
        <w:rPr>
          <w:spacing w:val="-7"/>
        </w:rPr>
        <w:t xml:space="preserve"> </w:t>
      </w:r>
      <w:r>
        <w:t>the</w:t>
      </w:r>
      <w:r>
        <w:rPr>
          <w:spacing w:val="-3"/>
        </w:rPr>
        <w:t xml:space="preserve"> </w:t>
      </w:r>
      <w:r>
        <w:t>downloaded</w:t>
      </w:r>
      <w:r>
        <w:rPr>
          <w:spacing w:val="-2"/>
        </w:rPr>
        <w:t xml:space="preserve"> </w:t>
      </w:r>
      <w:r>
        <w:t>python</w:t>
      </w:r>
      <w:r>
        <w:rPr>
          <w:spacing w:val="-2"/>
        </w:rPr>
        <w:t xml:space="preserve"> </w:t>
      </w:r>
      <w:r>
        <w:t>version</w:t>
      </w:r>
      <w:r>
        <w:rPr>
          <w:spacing w:val="-7"/>
        </w:rPr>
        <w:t xml:space="preserve"> </w:t>
      </w:r>
      <w:r>
        <w:t>to carry</w:t>
      </w:r>
      <w:r>
        <w:rPr>
          <w:spacing w:val="-12"/>
        </w:rPr>
        <w:t xml:space="preserve"> </w:t>
      </w:r>
      <w:r>
        <w:t>out</w:t>
      </w:r>
      <w:r>
        <w:rPr>
          <w:spacing w:val="-6"/>
        </w:rPr>
        <w:t xml:space="preserve"> </w:t>
      </w:r>
      <w:r>
        <w:t>the installation process.</w:t>
      </w:r>
    </w:p>
    <w:p>
      <w:pPr>
        <w:pStyle w:val="8"/>
        <w:spacing w:before="121"/>
      </w:pPr>
    </w:p>
    <w:p>
      <w:pPr>
        <w:pStyle w:val="8"/>
        <w:spacing w:line="362" w:lineRule="auto"/>
        <w:ind w:left="1445" w:right="662"/>
      </w:pPr>
      <w:r>
        <w:rPr>
          <w:b/>
        </w:rPr>
        <w:t>Step</w:t>
      </w:r>
      <w:r>
        <w:rPr>
          <w:b/>
          <w:spacing w:val="-15"/>
        </w:rPr>
        <w:t xml:space="preserve"> </w:t>
      </w:r>
      <w:r>
        <w:rPr>
          <w:b/>
        </w:rPr>
        <w:t>2:</w:t>
      </w:r>
      <w:r>
        <w:rPr>
          <w:b/>
          <w:spacing w:val="-15"/>
        </w:rPr>
        <w:t xml:space="preserve"> </w:t>
      </w:r>
      <w:r>
        <w:t>Before</w:t>
      </w:r>
      <w:r>
        <w:rPr>
          <w:spacing w:val="-15"/>
        </w:rPr>
        <w:t xml:space="preserve"> </w:t>
      </w:r>
      <w:r>
        <w:t>you</w:t>
      </w:r>
      <w:r>
        <w:rPr>
          <w:spacing w:val="-15"/>
        </w:rPr>
        <w:t xml:space="preserve"> </w:t>
      </w:r>
      <w:r>
        <w:t>click</w:t>
      </w:r>
      <w:r>
        <w:rPr>
          <w:spacing w:val="-15"/>
        </w:rPr>
        <w:t xml:space="preserve"> </w:t>
      </w:r>
      <w:r>
        <w:t>on</w:t>
      </w:r>
      <w:r>
        <w:rPr>
          <w:spacing w:val="-17"/>
        </w:rPr>
        <w:t xml:space="preserve"> </w:t>
      </w:r>
      <w:r>
        <w:t>Install</w:t>
      </w:r>
      <w:r>
        <w:rPr>
          <w:spacing w:val="-20"/>
        </w:rPr>
        <w:t xml:space="preserve"> </w:t>
      </w:r>
      <w:r>
        <w:t>Now,</w:t>
      </w:r>
      <w:r>
        <w:rPr>
          <w:spacing w:val="-15"/>
        </w:rPr>
        <w:t xml:space="preserve"> </w:t>
      </w:r>
      <w:r>
        <w:t>Make</w:t>
      </w:r>
      <w:r>
        <w:rPr>
          <w:spacing w:val="-15"/>
        </w:rPr>
        <w:t xml:space="preserve"> </w:t>
      </w:r>
      <w:r>
        <w:t>sure</w:t>
      </w:r>
      <w:r>
        <w:rPr>
          <w:spacing w:val="-18"/>
        </w:rPr>
        <w:t xml:space="preserve"> </w:t>
      </w:r>
      <w:r>
        <w:t>to</w:t>
      </w:r>
      <w:r>
        <w:rPr>
          <w:spacing w:val="-15"/>
        </w:rPr>
        <w:t xml:space="preserve"> </w:t>
      </w:r>
      <w:r>
        <w:t>put</w:t>
      </w:r>
      <w:r>
        <w:rPr>
          <w:spacing w:val="-15"/>
        </w:rPr>
        <w:t xml:space="preserve"> </w:t>
      </w:r>
      <w:r>
        <w:t>a</w:t>
      </w:r>
      <w:r>
        <w:rPr>
          <w:spacing w:val="-23"/>
        </w:rPr>
        <w:t xml:space="preserve"> </w:t>
      </w:r>
      <w:r>
        <w:t>tick</w:t>
      </w:r>
      <w:r>
        <w:rPr>
          <w:spacing w:val="-15"/>
        </w:rPr>
        <w:t xml:space="preserve"> </w:t>
      </w:r>
      <w:r>
        <w:t>on</w:t>
      </w:r>
      <w:r>
        <w:rPr>
          <w:spacing w:val="-17"/>
        </w:rPr>
        <w:t xml:space="preserve"> </w:t>
      </w:r>
      <w:r>
        <w:t>Add</w:t>
      </w:r>
      <w:r>
        <w:rPr>
          <w:spacing w:val="-15"/>
        </w:rPr>
        <w:t xml:space="preserve"> </w:t>
      </w:r>
      <w:r>
        <w:t>Python</w:t>
      </w:r>
      <w:r>
        <w:rPr>
          <w:spacing w:val="-17"/>
        </w:rPr>
        <w:t xml:space="preserve"> </w:t>
      </w:r>
      <w:r>
        <w:t>3.7</w:t>
      </w:r>
      <w:r>
        <w:rPr>
          <w:spacing w:val="-16"/>
        </w:rPr>
        <w:t xml:space="preserve"> </w:t>
      </w:r>
      <w:r>
        <w:t xml:space="preserve">to </w:t>
      </w:r>
      <w:r>
        <w:rPr>
          <w:spacing w:val="-2"/>
        </w:rPr>
        <w:t>PATH.</w:t>
      </w:r>
    </w:p>
    <w:p>
      <w:pPr>
        <w:pStyle w:val="8"/>
        <w:rPr>
          <w:sz w:val="20"/>
        </w:rPr>
      </w:pPr>
    </w:p>
    <w:p>
      <w:pPr>
        <w:pStyle w:val="8"/>
        <w:spacing w:before="52"/>
        <w:rPr>
          <w:sz w:val="20"/>
        </w:rPr>
      </w:pPr>
      <w:r>
        <w:drawing>
          <wp:anchor distT="0" distB="0" distL="0" distR="0" simplePos="0" relativeHeight="251665408" behindDoc="1" locked="0" layoutInCell="1" allowOverlap="1">
            <wp:simplePos x="0" y="0"/>
            <wp:positionH relativeFrom="page">
              <wp:posOffset>1454785</wp:posOffset>
            </wp:positionH>
            <wp:positionV relativeFrom="paragraph">
              <wp:posOffset>193675</wp:posOffset>
            </wp:positionV>
            <wp:extent cx="4775835" cy="2987040"/>
            <wp:effectExtent l="0" t="0" r="9525" b="0"/>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stretch>
                      <a:fillRect/>
                    </a:stretch>
                  </pic:blipFill>
                  <pic:spPr>
                    <a:xfrm>
                      <a:off x="0" y="0"/>
                      <a:ext cx="4775567" cy="2987040"/>
                    </a:xfrm>
                    <a:prstGeom prst="rect">
                      <a:avLst/>
                    </a:prstGeom>
                  </pic:spPr>
                </pic:pic>
              </a:graphicData>
            </a:graphic>
          </wp:anchor>
        </w:drawing>
      </w:r>
    </w:p>
    <w:p>
      <w:pPr>
        <w:spacing w:after="0"/>
        <w:rPr>
          <w:sz w:val="20"/>
        </w:rPr>
        <w:sectPr>
          <w:pgSz w:w="11900" w:h="16838"/>
          <w:pgMar w:top="1338" w:right="743" w:bottom="278" w:left="720" w:header="720" w:footer="720" w:gutter="0"/>
          <w:pgNumType w:fmt="decimal"/>
          <w:cols w:space="0" w:num="1"/>
          <w:rtlGutter w:val="0"/>
          <w:docGrid w:linePitch="0" w:charSpace="0"/>
        </w:sectPr>
      </w:pPr>
    </w:p>
    <w:p>
      <w:pPr>
        <w:pStyle w:val="8"/>
        <w:spacing w:before="74"/>
        <w:ind w:left="1445"/>
      </w:pPr>
      <w:r>
        <w:rPr>
          <w:b/>
          <w:spacing w:val="-2"/>
        </w:rPr>
        <w:t>Step</w:t>
      </w:r>
      <w:r>
        <w:rPr>
          <w:b/>
          <w:spacing w:val="-18"/>
        </w:rPr>
        <w:t xml:space="preserve"> </w:t>
      </w:r>
      <w:r>
        <w:rPr>
          <w:b/>
          <w:spacing w:val="-2"/>
        </w:rPr>
        <w:t>3:</w:t>
      </w:r>
      <w:r>
        <w:rPr>
          <w:b/>
          <w:spacing w:val="-12"/>
        </w:rPr>
        <w:t xml:space="preserve"> </w:t>
      </w:r>
      <w:r>
        <w:rPr>
          <w:spacing w:val="-2"/>
        </w:rPr>
        <w:t>Click</w:t>
      </w:r>
      <w:r>
        <w:rPr>
          <w:spacing w:val="-13"/>
        </w:rPr>
        <w:t xml:space="preserve"> </w:t>
      </w:r>
      <w:r>
        <w:rPr>
          <w:spacing w:val="-2"/>
        </w:rPr>
        <w:t>on</w:t>
      </w:r>
      <w:r>
        <w:rPr>
          <w:spacing w:val="-17"/>
        </w:rPr>
        <w:t xml:space="preserve"> </w:t>
      </w:r>
      <w:r>
        <w:rPr>
          <w:spacing w:val="-2"/>
        </w:rPr>
        <w:t>Install</w:t>
      </w:r>
      <w:r>
        <w:rPr>
          <w:spacing w:val="-21"/>
        </w:rPr>
        <w:t xml:space="preserve"> </w:t>
      </w:r>
      <w:r>
        <w:rPr>
          <w:spacing w:val="-2"/>
        </w:rPr>
        <w:t>NOW</w:t>
      </w:r>
      <w:r>
        <w:rPr>
          <w:spacing w:val="-9"/>
        </w:rPr>
        <w:t xml:space="preserve"> </w:t>
      </w:r>
      <w:r>
        <w:rPr>
          <w:spacing w:val="-2"/>
        </w:rPr>
        <w:t>After</w:t>
      </w:r>
      <w:r>
        <w:rPr>
          <w:spacing w:val="-15"/>
        </w:rPr>
        <w:t xml:space="preserve"> </w:t>
      </w:r>
      <w:r>
        <w:rPr>
          <w:spacing w:val="-2"/>
        </w:rPr>
        <w:t>the</w:t>
      </w:r>
      <w:r>
        <w:rPr>
          <w:spacing w:val="-13"/>
        </w:rPr>
        <w:t xml:space="preserve"> </w:t>
      </w:r>
      <w:r>
        <w:rPr>
          <w:spacing w:val="-2"/>
        </w:rPr>
        <w:t>installation</w:t>
      </w:r>
      <w:r>
        <w:rPr>
          <w:spacing w:val="-11"/>
        </w:rPr>
        <w:t xml:space="preserve"> </w:t>
      </w:r>
      <w:r>
        <w:rPr>
          <w:spacing w:val="-2"/>
        </w:rPr>
        <w:t>is</w:t>
      </w:r>
      <w:r>
        <w:rPr>
          <w:spacing w:val="-10"/>
        </w:rPr>
        <w:t xml:space="preserve"> </w:t>
      </w:r>
      <w:r>
        <w:rPr>
          <w:spacing w:val="-2"/>
        </w:rPr>
        <w:t>successful.</w:t>
      </w:r>
      <w:r>
        <w:rPr>
          <w:spacing w:val="-9"/>
        </w:rPr>
        <w:t xml:space="preserve"> </w:t>
      </w:r>
      <w:r>
        <w:rPr>
          <w:spacing w:val="-2"/>
        </w:rPr>
        <w:t>Click</w:t>
      </w:r>
      <w:r>
        <w:rPr>
          <w:spacing w:val="-12"/>
        </w:rPr>
        <w:t xml:space="preserve"> </w:t>
      </w:r>
      <w:r>
        <w:rPr>
          <w:spacing w:val="-2"/>
        </w:rPr>
        <w:t>on</w:t>
      </w:r>
      <w:r>
        <w:rPr>
          <w:spacing w:val="-12"/>
        </w:rPr>
        <w:t xml:space="preserve"> </w:t>
      </w:r>
      <w:r>
        <w:rPr>
          <w:spacing w:val="-2"/>
        </w:rPr>
        <w:t>Close.</w:t>
      </w:r>
    </w:p>
    <w:p>
      <w:pPr>
        <w:pStyle w:val="8"/>
        <w:rPr>
          <w:sz w:val="20"/>
        </w:rPr>
      </w:pPr>
    </w:p>
    <w:p>
      <w:pPr>
        <w:pStyle w:val="8"/>
        <w:spacing w:before="195"/>
        <w:rPr>
          <w:sz w:val="20"/>
        </w:rPr>
      </w:pPr>
      <w:r>
        <w:drawing>
          <wp:anchor distT="0" distB="0" distL="0" distR="0" simplePos="0" relativeHeight="251664384" behindDoc="1" locked="0" layoutInCell="1" allowOverlap="1">
            <wp:simplePos x="0" y="0"/>
            <wp:positionH relativeFrom="page">
              <wp:posOffset>1680845</wp:posOffset>
            </wp:positionH>
            <wp:positionV relativeFrom="paragraph">
              <wp:posOffset>285115</wp:posOffset>
            </wp:positionV>
            <wp:extent cx="4949825" cy="3124200"/>
            <wp:effectExtent l="0" t="0" r="3175"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cstate="print"/>
                    <a:stretch>
                      <a:fillRect/>
                    </a:stretch>
                  </pic:blipFill>
                  <pic:spPr>
                    <a:xfrm>
                      <a:off x="0" y="0"/>
                      <a:ext cx="4949592" cy="3124200"/>
                    </a:xfrm>
                    <a:prstGeom prst="rect">
                      <a:avLst/>
                    </a:prstGeom>
                  </pic:spPr>
                </pic:pic>
              </a:graphicData>
            </a:graphic>
          </wp:anchor>
        </w:drawing>
      </w:r>
    </w:p>
    <w:p>
      <w:pPr>
        <w:pStyle w:val="8"/>
      </w:pPr>
    </w:p>
    <w:p>
      <w:pPr>
        <w:pStyle w:val="8"/>
        <w:spacing w:before="54"/>
      </w:pPr>
    </w:p>
    <w:p>
      <w:pPr>
        <w:pStyle w:val="8"/>
        <w:spacing w:line="360" w:lineRule="auto"/>
        <w:ind w:left="1445" w:right="662"/>
      </w:pPr>
      <w:r>
        <w:t>With</w:t>
      </w:r>
      <w:r>
        <w:rPr>
          <w:spacing w:val="32"/>
        </w:rPr>
        <w:t xml:space="preserve"> </w:t>
      </w:r>
      <w:r>
        <w:t>these</w:t>
      </w:r>
      <w:r>
        <w:rPr>
          <w:spacing w:val="36"/>
        </w:rPr>
        <w:t xml:space="preserve"> </w:t>
      </w:r>
      <w:r>
        <w:t>above</w:t>
      </w:r>
      <w:r>
        <w:rPr>
          <w:spacing w:val="36"/>
        </w:rPr>
        <w:t xml:space="preserve"> </w:t>
      </w:r>
      <w:r>
        <w:t>three</w:t>
      </w:r>
      <w:r>
        <w:rPr>
          <w:spacing w:val="37"/>
        </w:rPr>
        <w:t xml:space="preserve"> </w:t>
      </w:r>
      <w:r>
        <w:t>steps</w:t>
      </w:r>
      <w:r>
        <w:rPr>
          <w:spacing w:val="34"/>
        </w:rPr>
        <w:t xml:space="preserve"> </w:t>
      </w:r>
      <w:r>
        <w:t>on</w:t>
      </w:r>
      <w:r>
        <w:rPr>
          <w:spacing w:val="32"/>
        </w:rPr>
        <w:t xml:space="preserve"> </w:t>
      </w:r>
      <w:r>
        <w:t>python</w:t>
      </w:r>
      <w:r>
        <w:rPr>
          <w:spacing w:val="37"/>
        </w:rPr>
        <w:t xml:space="preserve"> </w:t>
      </w:r>
      <w:r>
        <w:t>installation,</w:t>
      </w:r>
      <w:r>
        <w:rPr>
          <w:spacing w:val="40"/>
        </w:rPr>
        <w:t xml:space="preserve"> </w:t>
      </w:r>
      <w:r>
        <w:t>you</w:t>
      </w:r>
      <w:r>
        <w:rPr>
          <w:spacing w:val="37"/>
        </w:rPr>
        <w:t xml:space="preserve"> </w:t>
      </w:r>
      <w:r>
        <w:t>have</w:t>
      </w:r>
      <w:r>
        <w:rPr>
          <w:spacing w:val="40"/>
        </w:rPr>
        <w:t xml:space="preserve"> </w:t>
      </w:r>
      <w:r>
        <w:t>successfully</w:t>
      </w:r>
      <w:r>
        <w:rPr>
          <w:spacing w:val="33"/>
        </w:rPr>
        <w:t xml:space="preserve"> </w:t>
      </w:r>
      <w:r>
        <w:t>and correctly</w:t>
      </w:r>
      <w:r>
        <w:rPr>
          <w:spacing w:val="-1"/>
        </w:rPr>
        <w:t xml:space="preserve"> </w:t>
      </w:r>
      <w:r>
        <w:t>installed Python. Now is the time to verify</w:t>
      </w:r>
      <w:r>
        <w:rPr>
          <w:spacing w:val="-2"/>
        </w:rPr>
        <w:t xml:space="preserve"> </w:t>
      </w:r>
      <w:r>
        <w:t>the installation.</w:t>
      </w:r>
    </w:p>
    <w:p>
      <w:pPr>
        <w:pStyle w:val="8"/>
        <w:spacing w:before="3"/>
        <w:ind w:left="1445"/>
      </w:pPr>
      <w:r>
        <w:rPr>
          <w:b/>
          <w:spacing w:val="-2"/>
        </w:rPr>
        <w:t>Note:</w:t>
      </w:r>
      <w:r>
        <w:rPr>
          <w:b/>
          <w:spacing w:val="-17"/>
        </w:rPr>
        <w:t xml:space="preserve"> </w:t>
      </w:r>
      <w:r>
        <w:rPr>
          <w:spacing w:val="-2"/>
        </w:rPr>
        <w:t>The</w:t>
      </w:r>
      <w:r>
        <w:rPr>
          <w:spacing w:val="-13"/>
        </w:rPr>
        <w:t xml:space="preserve"> </w:t>
      </w:r>
      <w:r>
        <w:rPr>
          <w:spacing w:val="-2"/>
        </w:rPr>
        <w:t>installation</w:t>
      </w:r>
      <w:r>
        <w:rPr>
          <w:spacing w:val="-13"/>
        </w:rPr>
        <w:t xml:space="preserve"> </w:t>
      </w:r>
      <w:r>
        <w:rPr>
          <w:spacing w:val="-2"/>
        </w:rPr>
        <w:t>process</w:t>
      </w:r>
      <w:r>
        <w:rPr>
          <w:spacing w:val="-13"/>
        </w:rPr>
        <w:t xml:space="preserve"> </w:t>
      </w:r>
      <w:r>
        <w:rPr>
          <w:spacing w:val="-2"/>
        </w:rPr>
        <w:t>might</w:t>
      </w:r>
      <w:r>
        <w:rPr>
          <w:spacing w:val="-13"/>
        </w:rPr>
        <w:t xml:space="preserve"> </w:t>
      </w:r>
      <w:r>
        <w:rPr>
          <w:spacing w:val="-2"/>
        </w:rPr>
        <w:t>take</w:t>
      </w:r>
      <w:r>
        <w:rPr>
          <w:spacing w:val="-13"/>
        </w:rPr>
        <w:t xml:space="preserve"> </w:t>
      </w:r>
      <w:r>
        <w:rPr>
          <w:spacing w:val="-2"/>
        </w:rPr>
        <w:t>a</w:t>
      </w:r>
      <w:r>
        <w:rPr>
          <w:spacing w:val="-10"/>
        </w:rPr>
        <w:t xml:space="preserve"> </w:t>
      </w:r>
      <w:r>
        <w:rPr>
          <w:spacing w:val="-2"/>
        </w:rPr>
        <w:t>couple</w:t>
      </w:r>
      <w:r>
        <w:rPr>
          <w:spacing w:val="-18"/>
        </w:rPr>
        <w:t xml:space="preserve"> </w:t>
      </w:r>
      <w:r>
        <w:rPr>
          <w:spacing w:val="-2"/>
        </w:rPr>
        <w:t>of</w:t>
      </w:r>
      <w:r>
        <w:rPr>
          <w:spacing w:val="-11"/>
        </w:rPr>
        <w:t xml:space="preserve"> </w:t>
      </w:r>
      <w:r>
        <w:rPr>
          <w:spacing w:val="-2"/>
        </w:rPr>
        <w:t>minutes.</w:t>
      </w:r>
    </w:p>
    <w:p>
      <w:pPr>
        <w:pStyle w:val="8"/>
        <w:spacing w:before="274"/>
      </w:pPr>
    </w:p>
    <w:p>
      <w:pPr>
        <w:spacing w:before="1"/>
        <w:ind w:left="1445" w:right="0" w:firstLine="0"/>
        <w:jc w:val="left"/>
        <w:rPr>
          <w:sz w:val="28"/>
        </w:rPr>
      </w:pPr>
      <w:r>
        <w:rPr>
          <w:sz w:val="28"/>
        </w:rPr>
        <w:t>Verify</w:t>
      </w:r>
      <w:r>
        <w:rPr>
          <w:spacing w:val="-14"/>
          <w:sz w:val="28"/>
        </w:rPr>
        <w:t xml:space="preserve"> </w:t>
      </w:r>
      <w:r>
        <w:rPr>
          <w:sz w:val="28"/>
        </w:rPr>
        <w:t>the</w:t>
      </w:r>
      <w:r>
        <w:rPr>
          <w:spacing w:val="-8"/>
          <w:sz w:val="28"/>
        </w:rPr>
        <w:t xml:space="preserve"> </w:t>
      </w:r>
      <w:r>
        <w:rPr>
          <w:sz w:val="28"/>
        </w:rPr>
        <w:t>Python</w:t>
      </w:r>
      <w:r>
        <w:rPr>
          <w:spacing w:val="-9"/>
          <w:sz w:val="28"/>
        </w:rPr>
        <w:t xml:space="preserve"> </w:t>
      </w:r>
      <w:r>
        <w:rPr>
          <w:spacing w:val="-2"/>
          <w:sz w:val="28"/>
        </w:rPr>
        <w:t>Installation</w:t>
      </w:r>
    </w:p>
    <w:p>
      <w:pPr>
        <w:spacing w:before="161"/>
        <w:ind w:left="1445" w:right="0" w:firstLine="0"/>
        <w:jc w:val="left"/>
        <w:rPr>
          <w:sz w:val="24"/>
        </w:rPr>
      </w:pPr>
      <w:r>
        <w:rPr>
          <w:b/>
          <w:spacing w:val="-2"/>
          <w:sz w:val="24"/>
        </w:rPr>
        <w:t>Step</w:t>
      </w:r>
      <w:r>
        <w:rPr>
          <w:b/>
          <w:spacing w:val="-11"/>
          <w:sz w:val="24"/>
        </w:rPr>
        <w:t xml:space="preserve"> </w:t>
      </w:r>
      <w:r>
        <w:rPr>
          <w:b/>
          <w:spacing w:val="-2"/>
          <w:sz w:val="24"/>
        </w:rPr>
        <w:t>1:</w:t>
      </w:r>
      <w:r>
        <w:rPr>
          <w:b/>
          <w:spacing w:val="-5"/>
          <w:sz w:val="24"/>
        </w:rPr>
        <w:t xml:space="preserve"> </w:t>
      </w:r>
      <w:r>
        <w:rPr>
          <w:spacing w:val="-2"/>
          <w:sz w:val="24"/>
        </w:rPr>
        <w:t>Click</w:t>
      </w:r>
      <w:r>
        <w:rPr>
          <w:spacing w:val="-12"/>
          <w:sz w:val="24"/>
        </w:rPr>
        <w:t xml:space="preserve"> </w:t>
      </w:r>
      <w:r>
        <w:rPr>
          <w:spacing w:val="-2"/>
          <w:sz w:val="24"/>
        </w:rPr>
        <w:t>on</w:t>
      </w:r>
      <w:r>
        <w:rPr>
          <w:spacing w:val="-11"/>
          <w:sz w:val="24"/>
        </w:rPr>
        <w:t xml:space="preserve"> </w:t>
      </w:r>
      <w:r>
        <w:rPr>
          <w:spacing w:val="-4"/>
          <w:sz w:val="24"/>
        </w:rPr>
        <w:t>Start</w:t>
      </w:r>
    </w:p>
    <w:p>
      <w:pPr>
        <w:pStyle w:val="8"/>
        <w:spacing w:before="137"/>
        <w:ind w:left="1445"/>
      </w:pPr>
      <w:r>
        <w:rPr>
          <w:b/>
          <w:spacing w:val="-2"/>
        </w:rPr>
        <w:t>Step</w:t>
      </w:r>
      <w:r>
        <w:rPr>
          <w:b/>
          <w:spacing w:val="-10"/>
        </w:rPr>
        <w:t xml:space="preserve"> </w:t>
      </w:r>
      <w:r>
        <w:rPr>
          <w:b/>
          <w:spacing w:val="-2"/>
        </w:rPr>
        <w:t>2:</w:t>
      </w:r>
      <w:r>
        <w:rPr>
          <w:b/>
          <w:spacing w:val="-10"/>
        </w:rPr>
        <w:t xml:space="preserve"> </w:t>
      </w:r>
      <w:r>
        <w:rPr>
          <w:spacing w:val="-2"/>
        </w:rPr>
        <w:t>In</w:t>
      </w:r>
      <w:r>
        <w:rPr>
          <w:spacing w:val="-11"/>
        </w:rPr>
        <w:t xml:space="preserve"> </w:t>
      </w:r>
      <w:r>
        <w:rPr>
          <w:spacing w:val="-2"/>
        </w:rPr>
        <w:t>the</w:t>
      </w:r>
      <w:r>
        <w:rPr>
          <w:spacing w:val="-11"/>
        </w:rPr>
        <w:t xml:space="preserve"> </w:t>
      </w:r>
      <w:r>
        <w:rPr>
          <w:spacing w:val="-2"/>
        </w:rPr>
        <w:t>Windows</w:t>
      </w:r>
      <w:r>
        <w:rPr>
          <w:spacing w:val="-9"/>
        </w:rPr>
        <w:t xml:space="preserve"> </w:t>
      </w:r>
      <w:r>
        <w:rPr>
          <w:spacing w:val="-2"/>
        </w:rPr>
        <w:t>Run</w:t>
      </w:r>
      <w:r>
        <w:rPr>
          <w:spacing w:val="-16"/>
        </w:rPr>
        <w:t xml:space="preserve"> </w:t>
      </w:r>
      <w:r>
        <w:rPr>
          <w:spacing w:val="-2"/>
        </w:rPr>
        <w:t>Command,</w:t>
      </w:r>
      <w:r>
        <w:rPr>
          <w:spacing w:val="-8"/>
        </w:rPr>
        <w:t xml:space="preserve"> </w:t>
      </w:r>
      <w:r>
        <w:rPr>
          <w:spacing w:val="-2"/>
        </w:rPr>
        <w:t>type</w:t>
      </w:r>
      <w:r>
        <w:rPr>
          <w:spacing w:val="-11"/>
        </w:rPr>
        <w:t xml:space="preserve"> </w:t>
      </w:r>
      <w:r>
        <w:rPr>
          <w:spacing w:val="-2"/>
        </w:rPr>
        <w:t>“cmd”.</w:t>
      </w:r>
    </w:p>
    <w:p>
      <w:pPr>
        <w:spacing w:after="0"/>
        <w:sectPr>
          <w:pgSz w:w="11900" w:h="16838"/>
          <w:pgMar w:top="1338" w:right="743" w:bottom="278" w:left="720" w:header="720" w:footer="720" w:gutter="0"/>
          <w:pgNumType w:fmt="decimal"/>
          <w:cols w:space="0" w:num="1"/>
          <w:rtlGutter w:val="0"/>
          <w:docGrid w:linePitch="0" w:charSpace="0"/>
        </w:sectPr>
      </w:pPr>
    </w:p>
    <w:p>
      <w:pPr>
        <w:pStyle w:val="8"/>
        <w:ind w:left="3243"/>
        <w:rPr>
          <w:sz w:val="20"/>
        </w:rPr>
      </w:pPr>
      <w:r>
        <w:rPr>
          <w:sz w:val="20"/>
        </w:rPr>
        <w:drawing>
          <wp:inline distT="0" distB="0" distL="0" distR="0">
            <wp:extent cx="2606675" cy="3141345"/>
            <wp:effectExtent l="0" t="0" r="14605" b="13335"/>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cstate="print"/>
                    <a:stretch>
                      <a:fillRect/>
                    </a:stretch>
                  </pic:blipFill>
                  <pic:spPr>
                    <a:xfrm>
                      <a:off x="0" y="0"/>
                      <a:ext cx="2607070" cy="3141440"/>
                    </a:xfrm>
                    <a:prstGeom prst="rect">
                      <a:avLst/>
                    </a:prstGeom>
                  </pic:spPr>
                </pic:pic>
              </a:graphicData>
            </a:graphic>
          </wp:inline>
        </w:drawing>
      </w:r>
    </w:p>
    <w:p>
      <w:pPr>
        <w:spacing w:before="105"/>
        <w:ind w:left="1445" w:right="0" w:firstLine="0"/>
        <w:jc w:val="left"/>
        <w:rPr>
          <w:sz w:val="24"/>
        </w:rPr>
      </w:pPr>
      <w:r>
        <w:rPr>
          <w:b/>
          <w:spacing w:val="-2"/>
          <w:sz w:val="24"/>
        </w:rPr>
        <w:t>Step</w:t>
      </w:r>
      <w:r>
        <w:rPr>
          <w:b/>
          <w:spacing w:val="-11"/>
          <w:sz w:val="24"/>
        </w:rPr>
        <w:t xml:space="preserve"> </w:t>
      </w:r>
      <w:r>
        <w:rPr>
          <w:b/>
          <w:spacing w:val="-2"/>
          <w:sz w:val="24"/>
        </w:rPr>
        <w:t>3:</w:t>
      </w:r>
      <w:r>
        <w:rPr>
          <w:b/>
          <w:spacing w:val="-6"/>
          <w:sz w:val="24"/>
        </w:rPr>
        <w:t xml:space="preserve"> </w:t>
      </w:r>
      <w:r>
        <w:rPr>
          <w:spacing w:val="-2"/>
          <w:sz w:val="24"/>
        </w:rPr>
        <w:t>Open</w:t>
      </w:r>
      <w:r>
        <w:rPr>
          <w:spacing w:val="-17"/>
          <w:sz w:val="24"/>
        </w:rPr>
        <w:t xml:space="preserve"> </w:t>
      </w:r>
      <w:r>
        <w:rPr>
          <w:spacing w:val="-2"/>
          <w:sz w:val="24"/>
        </w:rPr>
        <w:t>the</w:t>
      </w:r>
      <w:r>
        <w:rPr>
          <w:spacing w:val="-13"/>
          <w:sz w:val="24"/>
        </w:rPr>
        <w:t xml:space="preserve"> </w:t>
      </w:r>
      <w:r>
        <w:rPr>
          <w:spacing w:val="-2"/>
          <w:sz w:val="24"/>
        </w:rPr>
        <w:t>Command</w:t>
      </w:r>
      <w:r>
        <w:rPr>
          <w:spacing w:val="-12"/>
          <w:sz w:val="24"/>
        </w:rPr>
        <w:t xml:space="preserve"> </w:t>
      </w:r>
      <w:r>
        <w:rPr>
          <w:spacing w:val="-2"/>
          <w:sz w:val="24"/>
        </w:rPr>
        <w:t>prompt</w:t>
      </w:r>
      <w:r>
        <w:rPr>
          <w:spacing w:val="-15"/>
          <w:sz w:val="24"/>
        </w:rPr>
        <w:t xml:space="preserve"> </w:t>
      </w:r>
      <w:r>
        <w:rPr>
          <w:spacing w:val="-2"/>
          <w:sz w:val="24"/>
        </w:rPr>
        <w:t>option.</w:t>
      </w:r>
    </w:p>
    <w:p>
      <w:pPr>
        <w:pStyle w:val="8"/>
        <w:spacing w:before="137" w:line="355" w:lineRule="auto"/>
        <w:ind w:left="1445" w:right="1058"/>
      </w:pPr>
      <w:r>
        <w:rPr>
          <w:b/>
        </w:rPr>
        <w:t>Step</w:t>
      </w:r>
      <w:r>
        <w:rPr>
          <w:b/>
          <w:spacing w:val="-2"/>
        </w:rPr>
        <w:t xml:space="preserve"> </w:t>
      </w:r>
      <w:r>
        <w:rPr>
          <w:b/>
        </w:rPr>
        <w:t>4:</w:t>
      </w:r>
      <w:r>
        <w:rPr>
          <w:b/>
          <w:spacing w:val="-4"/>
        </w:rPr>
        <w:t xml:space="preserve"> </w:t>
      </w:r>
      <w:r>
        <w:t>Let</w:t>
      </w:r>
      <w:r>
        <w:rPr>
          <w:spacing w:val="-2"/>
        </w:rPr>
        <w:t xml:space="preserve"> </w:t>
      </w:r>
      <w:r>
        <w:t>us</w:t>
      </w:r>
      <w:r>
        <w:rPr>
          <w:spacing w:val="-9"/>
        </w:rPr>
        <w:t xml:space="preserve"> </w:t>
      </w:r>
      <w:r>
        <w:t>test</w:t>
      </w:r>
      <w:r>
        <w:rPr>
          <w:spacing w:val="-2"/>
        </w:rPr>
        <w:t xml:space="preserve"> </w:t>
      </w:r>
      <w:r>
        <w:t>whether</w:t>
      </w:r>
      <w:r>
        <w:rPr>
          <w:spacing w:val="-5"/>
        </w:rPr>
        <w:t xml:space="preserve"> </w:t>
      </w:r>
      <w:r>
        <w:t>the</w:t>
      </w:r>
      <w:r>
        <w:rPr>
          <w:spacing w:val="-3"/>
        </w:rPr>
        <w:t xml:space="preserve"> </w:t>
      </w:r>
      <w:r>
        <w:t>python</w:t>
      </w:r>
      <w:r>
        <w:rPr>
          <w:spacing w:val="-2"/>
        </w:rPr>
        <w:t xml:space="preserve"> </w:t>
      </w:r>
      <w:r>
        <w:t>is</w:t>
      </w:r>
      <w:r>
        <w:rPr>
          <w:spacing w:val="-4"/>
        </w:rPr>
        <w:t xml:space="preserve"> </w:t>
      </w:r>
      <w:r>
        <w:t>correctly</w:t>
      </w:r>
      <w:r>
        <w:rPr>
          <w:spacing w:val="-7"/>
        </w:rPr>
        <w:t xml:space="preserve"> </w:t>
      </w:r>
      <w:r>
        <w:t>installed.</w:t>
      </w:r>
      <w:r>
        <w:rPr>
          <w:spacing w:val="-1"/>
        </w:rPr>
        <w:t xml:space="preserve"> </w:t>
      </w:r>
      <w:r>
        <w:t xml:space="preserve">Type </w:t>
      </w:r>
      <w:r>
        <w:rPr>
          <w:b/>
        </w:rPr>
        <w:t>python</w:t>
      </w:r>
      <w:r>
        <w:rPr>
          <w:b/>
          <w:spacing w:val="-1"/>
        </w:rPr>
        <w:t xml:space="preserve"> </w:t>
      </w:r>
      <w:r>
        <w:rPr>
          <w:b/>
        </w:rPr>
        <w:t>–V</w:t>
      </w:r>
      <w:r>
        <w:rPr>
          <w:b/>
          <w:spacing w:val="-3"/>
        </w:rPr>
        <w:t xml:space="preserve"> </w:t>
      </w:r>
      <w:r>
        <w:t>and press Enter.</w:t>
      </w:r>
    </w:p>
    <w:p>
      <w:pPr>
        <w:pStyle w:val="8"/>
        <w:rPr>
          <w:sz w:val="20"/>
        </w:rPr>
      </w:pPr>
    </w:p>
    <w:p>
      <w:pPr>
        <w:pStyle w:val="8"/>
        <w:spacing w:before="13"/>
        <w:rPr>
          <w:sz w:val="20"/>
        </w:rPr>
      </w:pPr>
      <w:r>
        <w:drawing>
          <wp:anchor distT="0" distB="0" distL="0" distR="0" simplePos="0" relativeHeight="251666432" behindDoc="1" locked="0" layoutInCell="1" allowOverlap="1">
            <wp:simplePos x="0" y="0"/>
            <wp:positionH relativeFrom="page">
              <wp:posOffset>1451610</wp:posOffset>
            </wp:positionH>
            <wp:positionV relativeFrom="paragraph">
              <wp:posOffset>169545</wp:posOffset>
            </wp:positionV>
            <wp:extent cx="5560060" cy="1905000"/>
            <wp:effectExtent l="0" t="0" r="254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stretch>
                      <a:fillRect/>
                    </a:stretch>
                  </pic:blipFill>
                  <pic:spPr>
                    <a:xfrm>
                      <a:off x="0" y="0"/>
                      <a:ext cx="5560060" cy="1905000"/>
                    </a:xfrm>
                    <a:prstGeom prst="rect">
                      <a:avLst/>
                    </a:prstGeom>
                  </pic:spPr>
                </pic:pic>
              </a:graphicData>
            </a:graphic>
          </wp:anchor>
        </w:drawing>
      </w:r>
    </w:p>
    <w:p>
      <w:pPr>
        <w:pStyle w:val="8"/>
        <w:spacing w:before="52"/>
      </w:pPr>
    </w:p>
    <w:p>
      <w:pPr>
        <w:pStyle w:val="8"/>
        <w:ind w:left="1445"/>
      </w:pPr>
      <w:r>
        <w:rPr>
          <w:b/>
          <w:spacing w:val="-2"/>
        </w:rPr>
        <w:t>Step</w:t>
      </w:r>
      <w:r>
        <w:rPr>
          <w:b/>
          <w:spacing w:val="-10"/>
        </w:rPr>
        <w:t xml:space="preserve"> </w:t>
      </w:r>
      <w:r>
        <w:rPr>
          <w:b/>
          <w:spacing w:val="-2"/>
        </w:rPr>
        <w:t>5:</w:t>
      </w:r>
      <w:r>
        <w:rPr>
          <w:b/>
          <w:spacing w:val="-4"/>
        </w:rPr>
        <w:t xml:space="preserve"> </w:t>
      </w:r>
      <w:r>
        <w:rPr>
          <w:spacing w:val="-2"/>
        </w:rPr>
        <w:t>You</w:t>
      </w:r>
      <w:r>
        <w:rPr>
          <w:spacing w:val="-10"/>
        </w:rPr>
        <w:t xml:space="preserve"> </w:t>
      </w:r>
      <w:r>
        <w:rPr>
          <w:spacing w:val="-2"/>
        </w:rPr>
        <w:t>will</w:t>
      </w:r>
      <w:r>
        <w:rPr>
          <w:spacing w:val="-15"/>
        </w:rPr>
        <w:t xml:space="preserve"> </w:t>
      </w:r>
      <w:r>
        <w:rPr>
          <w:spacing w:val="-2"/>
        </w:rPr>
        <w:t>get</w:t>
      </w:r>
      <w:r>
        <w:rPr>
          <w:spacing w:val="-9"/>
        </w:rPr>
        <w:t xml:space="preserve"> </w:t>
      </w:r>
      <w:r>
        <w:rPr>
          <w:spacing w:val="-2"/>
        </w:rPr>
        <w:t>the</w:t>
      </w:r>
      <w:r>
        <w:rPr>
          <w:spacing w:val="-11"/>
        </w:rPr>
        <w:t xml:space="preserve"> </w:t>
      </w:r>
      <w:r>
        <w:rPr>
          <w:spacing w:val="-2"/>
        </w:rPr>
        <w:t>answer</w:t>
      </w:r>
      <w:r>
        <w:rPr>
          <w:spacing w:val="-9"/>
        </w:rPr>
        <w:t xml:space="preserve"> </w:t>
      </w:r>
      <w:r>
        <w:rPr>
          <w:spacing w:val="-2"/>
        </w:rPr>
        <w:t>as</w:t>
      </w:r>
      <w:r>
        <w:rPr>
          <w:spacing w:val="-7"/>
        </w:rPr>
        <w:t xml:space="preserve"> </w:t>
      </w:r>
      <w:r>
        <w:rPr>
          <w:spacing w:val="-4"/>
        </w:rPr>
        <w:t>3.7.4</w:t>
      </w:r>
    </w:p>
    <w:p>
      <w:pPr>
        <w:pStyle w:val="8"/>
        <w:spacing w:before="137" w:line="360" w:lineRule="auto"/>
        <w:ind w:left="1445" w:right="949"/>
      </w:pPr>
      <w:r>
        <w:rPr>
          <w:b/>
        </w:rPr>
        <w:t xml:space="preserve">Note: </w:t>
      </w:r>
      <w:r>
        <w:t>If</w:t>
      </w:r>
      <w:r>
        <w:rPr>
          <w:spacing w:val="-5"/>
        </w:rPr>
        <w:t xml:space="preserve"> </w:t>
      </w:r>
      <w:r>
        <w:t>you</w:t>
      </w:r>
      <w:r>
        <w:rPr>
          <w:spacing w:val="-2"/>
        </w:rPr>
        <w:t xml:space="preserve"> </w:t>
      </w:r>
      <w:r>
        <w:t>have</w:t>
      </w:r>
      <w:r>
        <w:rPr>
          <w:spacing w:val="-3"/>
        </w:rPr>
        <w:t xml:space="preserve"> </w:t>
      </w:r>
      <w:r>
        <w:t>any</w:t>
      </w:r>
      <w:r>
        <w:rPr>
          <w:spacing w:val="-7"/>
        </w:rPr>
        <w:t xml:space="preserve"> </w:t>
      </w:r>
      <w:r>
        <w:t>of</w:t>
      </w:r>
      <w:r>
        <w:rPr>
          <w:spacing w:val="-10"/>
        </w:rPr>
        <w:t xml:space="preserve"> </w:t>
      </w:r>
      <w:r>
        <w:t>the</w:t>
      </w:r>
      <w:r>
        <w:rPr>
          <w:spacing w:val="-3"/>
        </w:rPr>
        <w:t xml:space="preserve"> </w:t>
      </w:r>
      <w:r>
        <w:t>earlier</w:t>
      </w:r>
      <w:r>
        <w:rPr>
          <w:spacing w:val="-1"/>
        </w:rPr>
        <w:t xml:space="preserve"> </w:t>
      </w:r>
      <w:r>
        <w:t>versions</w:t>
      </w:r>
      <w:r>
        <w:rPr>
          <w:spacing w:val="-4"/>
        </w:rPr>
        <w:t xml:space="preserve"> </w:t>
      </w:r>
      <w:r>
        <w:t>of</w:t>
      </w:r>
      <w:r>
        <w:rPr>
          <w:spacing w:val="-10"/>
        </w:rPr>
        <w:t xml:space="preserve"> </w:t>
      </w:r>
      <w:r>
        <w:t>Python</w:t>
      </w:r>
      <w:r>
        <w:rPr>
          <w:spacing w:val="-7"/>
        </w:rPr>
        <w:t xml:space="preserve"> </w:t>
      </w:r>
      <w:r>
        <w:t>already</w:t>
      </w:r>
      <w:r>
        <w:rPr>
          <w:spacing w:val="-7"/>
        </w:rPr>
        <w:t xml:space="preserve"> </w:t>
      </w:r>
      <w:r>
        <w:t>installed. You</w:t>
      </w:r>
      <w:r>
        <w:rPr>
          <w:spacing w:val="-2"/>
        </w:rPr>
        <w:t xml:space="preserve"> </w:t>
      </w:r>
      <w:r>
        <w:t>must first uninstall</w:t>
      </w:r>
      <w:r>
        <w:rPr>
          <w:spacing w:val="-1"/>
        </w:rPr>
        <w:t xml:space="preserve"> </w:t>
      </w:r>
      <w:r>
        <w:t>the earlier version and then install</w:t>
      </w:r>
      <w:r>
        <w:rPr>
          <w:spacing w:val="-1"/>
        </w:rPr>
        <w:t xml:space="preserve"> </w:t>
      </w:r>
      <w:r>
        <w:t>the new one.</w:t>
      </w:r>
    </w:p>
    <w:p>
      <w:pPr>
        <w:pStyle w:val="8"/>
        <w:spacing w:before="140"/>
      </w:pPr>
    </w:p>
    <w:p>
      <w:pPr>
        <w:spacing w:before="0"/>
        <w:ind w:left="1445" w:right="0" w:firstLine="0"/>
        <w:jc w:val="left"/>
        <w:rPr>
          <w:sz w:val="28"/>
        </w:rPr>
      </w:pPr>
      <w:r>
        <w:rPr>
          <w:sz w:val="28"/>
        </w:rPr>
        <w:t>Check</w:t>
      </w:r>
      <w:r>
        <w:rPr>
          <w:spacing w:val="-5"/>
          <w:sz w:val="28"/>
        </w:rPr>
        <w:t xml:space="preserve"> </w:t>
      </w:r>
      <w:r>
        <w:rPr>
          <w:sz w:val="28"/>
        </w:rPr>
        <w:t>how</w:t>
      </w:r>
      <w:r>
        <w:rPr>
          <w:spacing w:val="-10"/>
          <w:sz w:val="28"/>
        </w:rPr>
        <w:t xml:space="preserve"> </w:t>
      </w:r>
      <w:r>
        <w:rPr>
          <w:sz w:val="28"/>
        </w:rPr>
        <w:t>the</w:t>
      </w:r>
      <w:r>
        <w:rPr>
          <w:spacing w:val="-9"/>
          <w:sz w:val="28"/>
        </w:rPr>
        <w:t xml:space="preserve"> </w:t>
      </w:r>
      <w:r>
        <w:rPr>
          <w:sz w:val="28"/>
        </w:rPr>
        <w:t>Python</w:t>
      </w:r>
      <w:r>
        <w:rPr>
          <w:spacing w:val="-14"/>
          <w:sz w:val="28"/>
        </w:rPr>
        <w:t xml:space="preserve"> </w:t>
      </w:r>
      <w:r>
        <w:rPr>
          <w:sz w:val="28"/>
        </w:rPr>
        <w:t>IDLE</w:t>
      </w:r>
      <w:r>
        <w:rPr>
          <w:spacing w:val="-7"/>
          <w:sz w:val="28"/>
        </w:rPr>
        <w:t xml:space="preserve"> </w:t>
      </w:r>
      <w:r>
        <w:rPr>
          <w:spacing w:val="-4"/>
          <w:sz w:val="28"/>
        </w:rPr>
        <w:t>works</w:t>
      </w:r>
    </w:p>
    <w:p>
      <w:pPr>
        <w:spacing w:before="162"/>
        <w:ind w:left="1445" w:right="0" w:firstLine="0"/>
        <w:jc w:val="left"/>
        <w:rPr>
          <w:sz w:val="24"/>
        </w:rPr>
      </w:pPr>
      <w:r>
        <w:rPr>
          <w:b/>
          <w:spacing w:val="-2"/>
          <w:sz w:val="24"/>
        </w:rPr>
        <w:t>Step</w:t>
      </w:r>
      <w:r>
        <w:rPr>
          <w:b/>
          <w:spacing w:val="-11"/>
          <w:sz w:val="24"/>
        </w:rPr>
        <w:t xml:space="preserve"> </w:t>
      </w:r>
      <w:r>
        <w:rPr>
          <w:b/>
          <w:spacing w:val="-2"/>
          <w:sz w:val="24"/>
        </w:rPr>
        <w:t>1:</w:t>
      </w:r>
      <w:r>
        <w:rPr>
          <w:b/>
          <w:spacing w:val="-5"/>
          <w:sz w:val="24"/>
        </w:rPr>
        <w:t xml:space="preserve"> </w:t>
      </w:r>
      <w:r>
        <w:rPr>
          <w:spacing w:val="-2"/>
          <w:sz w:val="24"/>
        </w:rPr>
        <w:t>Click</w:t>
      </w:r>
      <w:r>
        <w:rPr>
          <w:spacing w:val="-12"/>
          <w:sz w:val="24"/>
        </w:rPr>
        <w:t xml:space="preserve"> </w:t>
      </w:r>
      <w:r>
        <w:rPr>
          <w:spacing w:val="-2"/>
          <w:sz w:val="24"/>
        </w:rPr>
        <w:t>on</w:t>
      </w:r>
      <w:r>
        <w:rPr>
          <w:spacing w:val="-11"/>
          <w:sz w:val="24"/>
        </w:rPr>
        <w:t xml:space="preserve"> </w:t>
      </w:r>
      <w:r>
        <w:rPr>
          <w:spacing w:val="-4"/>
          <w:sz w:val="24"/>
        </w:rPr>
        <w:t>Start</w:t>
      </w:r>
    </w:p>
    <w:p>
      <w:pPr>
        <w:pStyle w:val="8"/>
        <w:spacing w:before="138"/>
        <w:ind w:left="1445"/>
      </w:pPr>
      <w:r>
        <w:rPr>
          <w:b/>
          <w:spacing w:val="-2"/>
        </w:rPr>
        <w:t>Step</w:t>
      </w:r>
      <w:r>
        <w:rPr>
          <w:b/>
          <w:spacing w:val="-11"/>
        </w:rPr>
        <w:t xml:space="preserve"> </w:t>
      </w:r>
      <w:r>
        <w:rPr>
          <w:b/>
          <w:spacing w:val="-2"/>
        </w:rPr>
        <w:t>2:</w:t>
      </w:r>
      <w:r>
        <w:rPr>
          <w:b/>
          <w:spacing w:val="-10"/>
        </w:rPr>
        <w:t xml:space="preserve"> </w:t>
      </w:r>
      <w:r>
        <w:rPr>
          <w:spacing w:val="-2"/>
        </w:rPr>
        <w:t>In</w:t>
      </w:r>
      <w:r>
        <w:rPr>
          <w:spacing w:val="-11"/>
        </w:rPr>
        <w:t xml:space="preserve"> </w:t>
      </w:r>
      <w:r>
        <w:rPr>
          <w:spacing w:val="-2"/>
        </w:rPr>
        <w:t>the</w:t>
      </w:r>
      <w:r>
        <w:rPr>
          <w:spacing w:val="-12"/>
        </w:rPr>
        <w:t xml:space="preserve"> </w:t>
      </w:r>
      <w:r>
        <w:rPr>
          <w:spacing w:val="-2"/>
        </w:rPr>
        <w:t>Windows</w:t>
      </w:r>
      <w:r>
        <w:rPr>
          <w:spacing w:val="-9"/>
        </w:rPr>
        <w:t xml:space="preserve"> </w:t>
      </w:r>
      <w:r>
        <w:rPr>
          <w:spacing w:val="-2"/>
        </w:rPr>
        <w:t>Run</w:t>
      </w:r>
      <w:r>
        <w:rPr>
          <w:spacing w:val="-16"/>
        </w:rPr>
        <w:t xml:space="preserve"> </w:t>
      </w:r>
      <w:r>
        <w:rPr>
          <w:spacing w:val="-2"/>
        </w:rPr>
        <w:t>command,</w:t>
      </w:r>
      <w:r>
        <w:rPr>
          <w:spacing w:val="-13"/>
        </w:rPr>
        <w:t xml:space="preserve"> </w:t>
      </w:r>
      <w:r>
        <w:rPr>
          <w:spacing w:val="-2"/>
        </w:rPr>
        <w:t>type</w:t>
      </w:r>
      <w:r>
        <w:rPr>
          <w:spacing w:val="-7"/>
        </w:rPr>
        <w:t xml:space="preserve"> </w:t>
      </w:r>
      <w:r>
        <w:rPr>
          <w:spacing w:val="-2"/>
        </w:rPr>
        <w:t>“python</w:t>
      </w:r>
      <w:r>
        <w:rPr>
          <w:spacing w:val="-11"/>
        </w:rPr>
        <w:t xml:space="preserve"> </w:t>
      </w:r>
      <w:r>
        <w:rPr>
          <w:spacing w:val="-2"/>
        </w:rPr>
        <w:t>idle”.</w:t>
      </w:r>
    </w:p>
    <w:p>
      <w:pPr>
        <w:spacing w:after="0"/>
        <w:sectPr>
          <w:pgSz w:w="11900" w:h="16838"/>
          <w:pgMar w:top="1338" w:right="743" w:bottom="278" w:left="720" w:header="720" w:footer="720" w:gutter="0"/>
          <w:pgNumType w:fmt="decimal"/>
          <w:cols w:space="0" w:num="1"/>
          <w:rtlGutter w:val="0"/>
          <w:docGrid w:linePitch="0" w:charSpace="0"/>
        </w:sectPr>
      </w:pPr>
    </w:p>
    <w:p>
      <w:pPr>
        <w:pStyle w:val="8"/>
        <w:ind w:left="1795"/>
        <w:rPr>
          <w:sz w:val="20"/>
        </w:rPr>
      </w:pPr>
      <w:r>
        <w:rPr>
          <w:sz w:val="20"/>
        </w:rPr>
        <w:drawing>
          <wp:inline distT="0" distB="0" distL="0" distR="0">
            <wp:extent cx="4336415" cy="1447800"/>
            <wp:effectExtent l="0" t="0" r="6985" b="0"/>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stretch>
                      <a:fillRect/>
                    </a:stretch>
                  </pic:blipFill>
                  <pic:spPr>
                    <a:xfrm>
                      <a:off x="0" y="0"/>
                      <a:ext cx="4336540" cy="1447800"/>
                    </a:xfrm>
                    <a:prstGeom prst="rect">
                      <a:avLst/>
                    </a:prstGeom>
                  </pic:spPr>
                </pic:pic>
              </a:graphicData>
            </a:graphic>
          </wp:inline>
        </w:drawing>
      </w:r>
    </w:p>
    <w:p>
      <w:pPr>
        <w:pStyle w:val="8"/>
        <w:spacing w:before="151"/>
        <w:ind w:left="1445"/>
      </w:pPr>
      <w:r>
        <w:rPr>
          <w:b/>
          <w:spacing w:val="-2"/>
        </w:rPr>
        <w:t>Step</w:t>
      </w:r>
      <w:r>
        <w:rPr>
          <w:b/>
          <w:spacing w:val="-11"/>
        </w:rPr>
        <w:t xml:space="preserve"> </w:t>
      </w:r>
      <w:r>
        <w:rPr>
          <w:b/>
          <w:spacing w:val="-2"/>
        </w:rPr>
        <w:t>3:</w:t>
      </w:r>
      <w:r>
        <w:rPr>
          <w:b/>
          <w:spacing w:val="-6"/>
        </w:rPr>
        <w:t xml:space="preserve"> </w:t>
      </w:r>
      <w:r>
        <w:rPr>
          <w:spacing w:val="-2"/>
        </w:rPr>
        <w:t>Click</w:t>
      </w:r>
      <w:r>
        <w:rPr>
          <w:spacing w:val="-11"/>
        </w:rPr>
        <w:t xml:space="preserve"> </w:t>
      </w:r>
      <w:r>
        <w:rPr>
          <w:spacing w:val="-2"/>
        </w:rPr>
        <w:t>on</w:t>
      </w:r>
      <w:r>
        <w:rPr>
          <w:spacing w:val="-17"/>
        </w:rPr>
        <w:t xml:space="preserve"> </w:t>
      </w:r>
      <w:r>
        <w:rPr>
          <w:spacing w:val="-2"/>
        </w:rPr>
        <w:t>IDLE</w:t>
      </w:r>
      <w:r>
        <w:rPr>
          <w:spacing w:val="-8"/>
        </w:rPr>
        <w:t xml:space="preserve"> </w:t>
      </w:r>
      <w:r>
        <w:rPr>
          <w:spacing w:val="-2"/>
        </w:rPr>
        <w:t>(Python</w:t>
      </w:r>
      <w:r>
        <w:rPr>
          <w:spacing w:val="-12"/>
        </w:rPr>
        <w:t xml:space="preserve"> </w:t>
      </w:r>
      <w:r>
        <w:rPr>
          <w:spacing w:val="-2"/>
        </w:rPr>
        <w:t>3.7</w:t>
      </w:r>
      <w:r>
        <w:rPr>
          <w:spacing w:val="-11"/>
        </w:rPr>
        <w:t xml:space="preserve"> </w:t>
      </w:r>
      <w:r>
        <w:rPr>
          <w:spacing w:val="-2"/>
        </w:rPr>
        <w:t>64-bit)</w:t>
      </w:r>
      <w:r>
        <w:rPr>
          <w:spacing w:val="-10"/>
        </w:rPr>
        <w:t xml:space="preserve"> </w:t>
      </w:r>
      <w:r>
        <w:rPr>
          <w:spacing w:val="-2"/>
        </w:rPr>
        <w:t>and</w:t>
      </w:r>
      <w:r>
        <w:rPr>
          <w:spacing w:val="-11"/>
        </w:rPr>
        <w:t xml:space="preserve"> </w:t>
      </w:r>
      <w:r>
        <w:rPr>
          <w:spacing w:val="-2"/>
        </w:rPr>
        <w:t>launch</w:t>
      </w:r>
      <w:r>
        <w:rPr>
          <w:spacing w:val="-17"/>
        </w:rPr>
        <w:t xml:space="preserve"> </w:t>
      </w:r>
      <w:r>
        <w:rPr>
          <w:spacing w:val="-2"/>
        </w:rPr>
        <w:t>the</w:t>
      </w:r>
      <w:r>
        <w:rPr>
          <w:spacing w:val="-7"/>
        </w:rPr>
        <w:t xml:space="preserve"> </w:t>
      </w:r>
      <w:r>
        <w:rPr>
          <w:spacing w:val="-2"/>
        </w:rPr>
        <w:t>program</w:t>
      </w:r>
    </w:p>
    <w:p>
      <w:pPr>
        <w:spacing w:before="137" w:line="362" w:lineRule="auto"/>
        <w:ind w:left="1445" w:right="1058" w:firstLine="0"/>
        <w:jc w:val="left"/>
        <w:rPr>
          <w:b/>
          <w:sz w:val="24"/>
        </w:rPr>
      </w:pPr>
      <w:r>
        <w:rPr>
          <w:b/>
          <w:sz w:val="24"/>
        </w:rPr>
        <w:t>Step 4:</w:t>
      </w:r>
      <w:r>
        <w:rPr>
          <w:b/>
          <w:spacing w:val="-6"/>
          <w:sz w:val="24"/>
        </w:rPr>
        <w:t xml:space="preserve"> </w:t>
      </w:r>
      <w:r>
        <w:rPr>
          <w:sz w:val="24"/>
        </w:rPr>
        <w:t>To</w:t>
      </w:r>
      <w:r>
        <w:rPr>
          <w:spacing w:val="19"/>
          <w:sz w:val="24"/>
        </w:rPr>
        <w:t xml:space="preserve"> </w:t>
      </w:r>
      <w:r>
        <w:rPr>
          <w:sz w:val="24"/>
        </w:rPr>
        <w:t>go</w:t>
      </w:r>
      <w:r>
        <w:rPr>
          <w:spacing w:val="-4"/>
          <w:sz w:val="24"/>
        </w:rPr>
        <w:t xml:space="preserve"> </w:t>
      </w:r>
      <w:r>
        <w:rPr>
          <w:sz w:val="24"/>
        </w:rPr>
        <w:t>ahead</w:t>
      </w:r>
      <w:r>
        <w:rPr>
          <w:spacing w:val="-4"/>
          <w:sz w:val="24"/>
        </w:rPr>
        <w:t xml:space="preserve"> </w:t>
      </w:r>
      <w:r>
        <w:rPr>
          <w:sz w:val="24"/>
        </w:rPr>
        <w:t>with</w:t>
      </w:r>
      <w:r>
        <w:rPr>
          <w:spacing w:val="-8"/>
          <w:sz w:val="24"/>
        </w:rPr>
        <w:t xml:space="preserve"> </w:t>
      </w:r>
      <w:r>
        <w:rPr>
          <w:sz w:val="24"/>
        </w:rPr>
        <w:t>working in</w:t>
      </w:r>
      <w:r>
        <w:rPr>
          <w:spacing w:val="-8"/>
          <w:sz w:val="24"/>
        </w:rPr>
        <w:t xml:space="preserve"> </w:t>
      </w:r>
      <w:r>
        <w:rPr>
          <w:sz w:val="24"/>
        </w:rPr>
        <w:t>IDLE</w:t>
      </w:r>
      <w:r>
        <w:rPr>
          <w:spacing w:val="24"/>
          <w:sz w:val="24"/>
        </w:rPr>
        <w:t xml:space="preserve"> </w:t>
      </w:r>
      <w:r>
        <w:rPr>
          <w:sz w:val="24"/>
        </w:rPr>
        <w:t>you</w:t>
      </w:r>
      <w:r>
        <w:rPr>
          <w:spacing w:val="-4"/>
          <w:sz w:val="24"/>
        </w:rPr>
        <w:t xml:space="preserve"> </w:t>
      </w:r>
      <w:r>
        <w:rPr>
          <w:sz w:val="24"/>
        </w:rPr>
        <w:t>must first save</w:t>
      </w:r>
      <w:r>
        <w:rPr>
          <w:spacing w:val="-4"/>
          <w:sz w:val="24"/>
        </w:rPr>
        <w:t xml:space="preserve"> </w:t>
      </w:r>
      <w:r>
        <w:rPr>
          <w:sz w:val="24"/>
        </w:rPr>
        <w:t>the</w:t>
      </w:r>
      <w:r>
        <w:rPr>
          <w:spacing w:val="-4"/>
          <w:sz w:val="24"/>
        </w:rPr>
        <w:t xml:space="preserve"> </w:t>
      </w:r>
      <w:r>
        <w:rPr>
          <w:sz w:val="24"/>
        </w:rPr>
        <w:t xml:space="preserve">file. </w:t>
      </w:r>
      <w:r>
        <w:rPr>
          <w:b/>
          <w:sz w:val="24"/>
        </w:rPr>
        <w:t>Click</w:t>
      </w:r>
      <w:r>
        <w:rPr>
          <w:b/>
          <w:spacing w:val="-7"/>
          <w:sz w:val="24"/>
        </w:rPr>
        <w:t xml:space="preserve"> </w:t>
      </w:r>
      <w:r>
        <w:rPr>
          <w:b/>
          <w:sz w:val="24"/>
        </w:rPr>
        <w:t>on File &gt; Click on Save</w:t>
      </w:r>
    </w:p>
    <w:p>
      <w:pPr>
        <w:pStyle w:val="8"/>
        <w:rPr>
          <w:b/>
          <w:sz w:val="20"/>
        </w:rPr>
      </w:pPr>
    </w:p>
    <w:p>
      <w:pPr>
        <w:pStyle w:val="8"/>
        <w:spacing w:before="50"/>
        <w:rPr>
          <w:b/>
          <w:sz w:val="20"/>
        </w:rPr>
      </w:pPr>
      <w:r>
        <w:drawing>
          <wp:anchor distT="0" distB="0" distL="0" distR="0" simplePos="0" relativeHeight="251665408" behindDoc="1" locked="0" layoutInCell="1" allowOverlap="1">
            <wp:simplePos x="0" y="0"/>
            <wp:positionH relativeFrom="page">
              <wp:posOffset>1527810</wp:posOffset>
            </wp:positionH>
            <wp:positionV relativeFrom="paragraph">
              <wp:posOffset>193040</wp:posOffset>
            </wp:positionV>
            <wp:extent cx="4798060" cy="2819400"/>
            <wp:effectExtent l="0" t="0" r="254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5" cstate="print"/>
                    <a:stretch>
                      <a:fillRect/>
                    </a:stretch>
                  </pic:blipFill>
                  <pic:spPr>
                    <a:xfrm>
                      <a:off x="0" y="0"/>
                      <a:ext cx="4798276" cy="2819400"/>
                    </a:xfrm>
                    <a:prstGeom prst="rect">
                      <a:avLst/>
                    </a:prstGeom>
                  </pic:spPr>
                </pic:pic>
              </a:graphicData>
            </a:graphic>
          </wp:anchor>
        </w:drawing>
      </w:r>
    </w:p>
    <w:p>
      <w:pPr>
        <w:pStyle w:val="8"/>
        <w:spacing w:before="203" w:line="360" w:lineRule="auto"/>
        <w:ind w:left="1263" w:right="662"/>
      </w:pPr>
      <w:r>
        <w:rPr>
          <w:b/>
        </w:rPr>
        <w:t>Step</w:t>
      </w:r>
      <w:r>
        <w:rPr>
          <w:b/>
          <w:spacing w:val="-2"/>
        </w:rPr>
        <w:t xml:space="preserve"> </w:t>
      </w:r>
      <w:r>
        <w:rPr>
          <w:b/>
        </w:rPr>
        <w:t>5:</w:t>
      </w:r>
      <w:r>
        <w:rPr>
          <w:b/>
          <w:spacing w:val="-1"/>
        </w:rPr>
        <w:t xml:space="preserve"> </w:t>
      </w:r>
      <w:r>
        <w:t>Name</w:t>
      </w:r>
      <w:r>
        <w:rPr>
          <w:spacing w:val="-8"/>
        </w:rPr>
        <w:t xml:space="preserve"> </w:t>
      </w:r>
      <w:r>
        <w:t>the file</w:t>
      </w:r>
      <w:r>
        <w:rPr>
          <w:spacing w:val="-8"/>
        </w:rPr>
        <w:t xml:space="preserve"> </w:t>
      </w:r>
      <w:r>
        <w:t>and</w:t>
      </w:r>
      <w:r>
        <w:rPr>
          <w:spacing w:val="-3"/>
        </w:rPr>
        <w:t xml:space="preserve"> </w:t>
      </w:r>
      <w:r>
        <w:t>save</w:t>
      </w:r>
      <w:r>
        <w:rPr>
          <w:spacing w:val="-4"/>
        </w:rPr>
        <w:t xml:space="preserve"> </w:t>
      </w:r>
      <w:r>
        <w:t>as</w:t>
      </w:r>
      <w:r>
        <w:rPr>
          <w:spacing w:val="-5"/>
        </w:rPr>
        <w:t xml:space="preserve"> </w:t>
      </w:r>
      <w:r>
        <w:t>type</w:t>
      </w:r>
      <w:r>
        <w:rPr>
          <w:spacing w:val="-3"/>
        </w:rPr>
        <w:t xml:space="preserve"> </w:t>
      </w:r>
      <w:r>
        <w:t>should</w:t>
      </w:r>
      <w:r>
        <w:rPr>
          <w:spacing w:val="-7"/>
        </w:rPr>
        <w:t xml:space="preserve"> </w:t>
      </w:r>
      <w:r>
        <w:t>be</w:t>
      </w:r>
      <w:r>
        <w:rPr>
          <w:spacing w:val="-8"/>
        </w:rPr>
        <w:t xml:space="preserve"> </w:t>
      </w:r>
      <w:r>
        <w:t>Python</w:t>
      </w:r>
      <w:r>
        <w:rPr>
          <w:spacing w:val="-2"/>
        </w:rPr>
        <w:t xml:space="preserve"> </w:t>
      </w:r>
      <w:r>
        <w:t>files. Click</w:t>
      </w:r>
      <w:r>
        <w:rPr>
          <w:spacing w:val="-3"/>
        </w:rPr>
        <w:t xml:space="preserve"> </w:t>
      </w:r>
      <w:r>
        <w:t>on</w:t>
      </w:r>
      <w:r>
        <w:rPr>
          <w:spacing w:val="-7"/>
        </w:rPr>
        <w:t xml:space="preserve"> </w:t>
      </w:r>
      <w:r>
        <w:t>SAVE.</w:t>
      </w:r>
      <w:r>
        <w:rPr>
          <w:spacing w:val="-5"/>
        </w:rPr>
        <w:t xml:space="preserve"> </w:t>
      </w:r>
      <w:r>
        <w:t>Here</w:t>
      </w:r>
      <w:r>
        <w:rPr>
          <w:spacing w:val="-8"/>
        </w:rPr>
        <w:t xml:space="preserve"> </w:t>
      </w:r>
      <w:r>
        <w:t>I have named the files as Hey World.</w:t>
      </w:r>
    </w:p>
    <w:p>
      <w:pPr>
        <w:spacing w:before="4"/>
        <w:ind w:left="1263" w:right="0" w:firstLine="0"/>
        <w:jc w:val="left"/>
        <w:rPr>
          <w:b/>
          <w:sz w:val="24"/>
        </w:rPr>
      </w:pPr>
      <w:r>
        <w:rPr>
          <w:b/>
          <w:spacing w:val="-2"/>
          <w:sz w:val="24"/>
        </w:rPr>
        <w:t>Step</w:t>
      </w:r>
      <w:r>
        <w:rPr>
          <w:b/>
          <w:spacing w:val="-10"/>
          <w:sz w:val="24"/>
        </w:rPr>
        <w:t xml:space="preserve"> </w:t>
      </w:r>
      <w:r>
        <w:rPr>
          <w:b/>
          <w:spacing w:val="-2"/>
          <w:sz w:val="24"/>
        </w:rPr>
        <w:t>6:</w:t>
      </w:r>
      <w:r>
        <w:rPr>
          <w:b/>
          <w:spacing w:val="-10"/>
          <w:sz w:val="24"/>
        </w:rPr>
        <w:t xml:space="preserve"> </w:t>
      </w:r>
      <w:r>
        <w:rPr>
          <w:spacing w:val="-2"/>
          <w:sz w:val="24"/>
        </w:rPr>
        <w:t>Now</w:t>
      </w:r>
      <w:r>
        <w:rPr>
          <w:spacing w:val="-10"/>
          <w:sz w:val="24"/>
        </w:rPr>
        <w:t xml:space="preserve"> </w:t>
      </w:r>
      <w:r>
        <w:rPr>
          <w:spacing w:val="-2"/>
          <w:sz w:val="24"/>
        </w:rPr>
        <w:t>for</w:t>
      </w:r>
      <w:r>
        <w:rPr>
          <w:spacing w:val="-10"/>
          <w:sz w:val="24"/>
        </w:rPr>
        <w:t xml:space="preserve"> </w:t>
      </w:r>
      <w:r>
        <w:rPr>
          <w:spacing w:val="-2"/>
          <w:sz w:val="24"/>
        </w:rPr>
        <w:t>e.g.</w:t>
      </w:r>
      <w:r>
        <w:rPr>
          <w:spacing w:val="-9"/>
          <w:sz w:val="24"/>
        </w:rPr>
        <w:t xml:space="preserve"> </w:t>
      </w:r>
      <w:r>
        <w:rPr>
          <w:b/>
          <w:spacing w:val="-2"/>
          <w:sz w:val="24"/>
        </w:rPr>
        <w:t>enter</w:t>
      </w:r>
      <w:r>
        <w:rPr>
          <w:b/>
          <w:spacing w:val="-15"/>
          <w:sz w:val="24"/>
        </w:rPr>
        <w:t xml:space="preserve"> </w:t>
      </w:r>
      <w:r>
        <w:rPr>
          <w:b/>
          <w:spacing w:val="-4"/>
          <w:sz w:val="24"/>
        </w:rPr>
        <w:t>print</w:t>
      </w:r>
    </w:p>
    <w:p>
      <w:pPr>
        <w:spacing w:after="0"/>
        <w:jc w:val="left"/>
        <w:rPr>
          <w:sz w:val="24"/>
        </w:rPr>
        <w:sectPr>
          <w:pgSz w:w="11900" w:h="16838"/>
          <w:pgMar w:top="1338" w:right="743" w:bottom="278" w:left="720" w:header="720" w:footer="720" w:gutter="0"/>
          <w:pgNumType w:fmt="decimal"/>
          <w:cols w:space="0" w:num="1"/>
          <w:rtlGutter w:val="0"/>
          <w:docGrid w:linePitch="0" w:charSpace="0"/>
        </w:sect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p>
    <w:p>
      <w:pPr>
        <w:tabs>
          <w:tab w:val="left" w:pos="4567"/>
        </w:tabs>
        <w:spacing w:before="75"/>
        <w:ind w:left="720"/>
        <w:jc w:val="center"/>
        <w:rPr>
          <w:b/>
          <w:sz w:val="56"/>
          <w:szCs w:val="56"/>
        </w:rPr>
      </w:pPr>
      <w:r>
        <w:rPr>
          <w:b/>
          <w:sz w:val="56"/>
          <w:szCs w:val="56"/>
        </w:rPr>
        <w:t>SYSTEM TESTING</w:t>
      </w:r>
    </w:p>
    <w:p>
      <w:pPr>
        <w:spacing w:after="0"/>
        <w:jc w:val="left"/>
        <w:rPr>
          <w:sz w:val="24"/>
        </w:rPr>
        <w:sectPr>
          <w:pgSz w:w="11900" w:h="16838"/>
          <w:pgMar w:top="1338" w:right="743" w:bottom="278" w:left="720" w:header="720" w:footer="720" w:gutter="0"/>
          <w:pgNumType w:fmt="decimal"/>
          <w:cols w:space="0" w:num="1"/>
          <w:rtlGutter w:val="0"/>
          <w:docGrid w:linePitch="0" w:charSpace="0"/>
        </w:sectPr>
      </w:pPr>
    </w:p>
    <w:p>
      <w:pPr>
        <w:pStyle w:val="2"/>
        <w:numPr>
          <w:ilvl w:val="1"/>
          <w:numId w:val="5"/>
        </w:numPr>
        <w:tabs>
          <w:tab w:val="left" w:pos="3298"/>
        </w:tabs>
        <w:spacing w:before="74" w:after="0" w:line="240" w:lineRule="auto"/>
        <w:ind w:left="3298" w:right="0" w:hanging="316"/>
        <w:jc w:val="left"/>
      </w:pPr>
      <w:r>
        <w:rPr>
          <w:spacing w:val="-2"/>
        </w:rPr>
        <w:t>SYSTEM</w:t>
      </w:r>
      <w:r>
        <w:rPr>
          <w:spacing w:val="-10"/>
        </w:rPr>
        <w:t xml:space="preserve"> </w:t>
      </w:r>
      <w:r>
        <w:rPr>
          <w:spacing w:val="-2"/>
        </w:rPr>
        <w:t>TESTING</w:t>
      </w:r>
    </w:p>
    <w:p>
      <w:pPr>
        <w:pStyle w:val="8"/>
        <w:spacing w:before="362"/>
        <w:rPr>
          <w:b/>
          <w:sz w:val="32"/>
        </w:rPr>
      </w:pPr>
    </w:p>
    <w:p>
      <w:pPr>
        <w:pStyle w:val="8"/>
        <w:spacing w:line="360" w:lineRule="auto"/>
        <w:ind w:left="100" w:right="150"/>
        <w:jc w:val="both"/>
      </w:pPr>
      <w:r>
        <w:t>The purpose of testing is to discover errors. Testing is the process of trying to discover every conceivable fault or weakness in a work product. It provides a way to check the functionality</w:t>
      </w:r>
      <w:r>
        <w:rPr>
          <w:spacing w:val="-15"/>
        </w:rPr>
        <w:t xml:space="preserve"> </w:t>
      </w:r>
      <w:r>
        <w:t>of</w:t>
      </w:r>
      <w:r>
        <w:rPr>
          <w:spacing w:val="-14"/>
        </w:rPr>
        <w:t xml:space="preserve"> </w:t>
      </w:r>
      <w:r>
        <w:t>components,</w:t>
      </w:r>
      <w:r>
        <w:rPr>
          <w:spacing w:val="-4"/>
        </w:rPr>
        <w:t xml:space="preserve"> </w:t>
      </w:r>
      <w:r>
        <w:t>sub</w:t>
      </w:r>
      <w:r>
        <w:rPr>
          <w:spacing w:val="-11"/>
        </w:rPr>
        <w:t xml:space="preserve"> </w:t>
      </w:r>
      <w:r>
        <w:t>assemblies,</w:t>
      </w:r>
      <w:r>
        <w:rPr>
          <w:spacing w:val="-4"/>
        </w:rPr>
        <w:t xml:space="preserve"> </w:t>
      </w:r>
      <w:r>
        <w:t>assemblies</w:t>
      </w:r>
      <w:r>
        <w:rPr>
          <w:spacing w:val="-8"/>
        </w:rPr>
        <w:t xml:space="preserve"> </w:t>
      </w:r>
      <w:r>
        <w:t>and/or</w:t>
      </w:r>
      <w:r>
        <w:rPr>
          <w:spacing w:val="-4"/>
        </w:rPr>
        <w:t xml:space="preserve"> </w:t>
      </w:r>
      <w:r>
        <w:t>a</w:t>
      </w:r>
      <w:r>
        <w:rPr>
          <w:spacing w:val="-7"/>
        </w:rPr>
        <w:t xml:space="preserve"> </w:t>
      </w:r>
      <w:r>
        <w:t>finished</w:t>
      </w:r>
      <w:r>
        <w:rPr>
          <w:spacing w:val="-6"/>
        </w:rPr>
        <w:t xml:space="preserve"> </w:t>
      </w:r>
      <w:r>
        <w:t>product</w:t>
      </w:r>
      <w:r>
        <w:rPr>
          <w:spacing w:val="-5"/>
        </w:rPr>
        <w:t xml:space="preserve"> </w:t>
      </w:r>
      <w:r>
        <w:t>It</w:t>
      </w:r>
      <w:r>
        <w:rPr>
          <w:spacing w:val="-5"/>
        </w:rPr>
        <w:t xml:space="preserve"> </w:t>
      </w:r>
      <w:r>
        <w:t>is</w:t>
      </w:r>
      <w:r>
        <w:rPr>
          <w:spacing w:val="24"/>
        </w:rPr>
        <w:t xml:space="preserve"> </w:t>
      </w:r>
      <w:r>
        <w:t>the process of</w:t>
      </w:r>
      <w:r>
        <w:rPr>
          <w:spacing w:val="-2"/>
        </w:rPr>
        <w:t xml:space="preserve"> </w:t>
      </w:r>
      <w:r>
        <w:t>exercising software with the intent of</w:t>
      </w:r>
      <w:r>
        <w:rPr>
          <w:spacing w:val="-2"/>
        </w:rPr>
        <w:t xml:space="preserve"> </w:t>
      </w:r>
      <w:r>
        <w:t>ensuring that the Software system meets its</w:t>
      </w:r>
      <w:r>
        <w:rPr>
          <w:spacing w:val="-4"/>
        </w:rPr>
        <w:t xml:space="preserve"> </w:t>
      </w:r>
      <w:r>
        <w:t>requirements</w:t>
      </w:r>
      <w:r>
        <w:rPr>
          <w:spacing w:val="-3"/>
        </w:rPr>
        <w:t xml:space="preserve"> </w:t>
      </w:r>
      <w:r>
        <w:t>and user</w:t>
      </w:r>
      <w:r>
        <w:rPr>
          <w:spacing w:val="-2"/>
        </w:rPr>
        <w:t xml:space="preserve"> </w:t>
      </w:r>
      <w:r>
        <w:t>expectations</w:t>
      </w:r>
      <w:r>
        <w:rPr>
          <w:spacing w:val="-4"/>
        </w:rPr>
        <w:t xml:space="preserve"> </w:t>
      </w:r>
      <w:r>
        <w:t>and does</w:t>
      </w:r>
      <w:r>
        <w:rPr>
          <w:spacing w:val="-1"/>
        </w:rPr>
        <w:t xml:space="preserve"> </w:t>
      </w:r>
      <w:r>
        <w:t>not</w:t>
      </w:r>
      <w:r>
        <w:rPr>
          <w:spacing w:val="-3"/>
        </w:rPr>
        <w:t xml:space="preserve"> </w:t>
      </w:r>
      <w:r>
        <w:t>fail</w:t>
      </w:r>
      <w:r>
        <w:rPr>
          <w:spacing w:val="-2"/>
        </w:rPr>
        <w:t xml:space="preserve"> </w:t>
      </w:r>
      <w:r>
        <w:t>in</w:t>
      </w:r>
      <w:r>
        <w:rPr>
          <w:spacing w:val="-3"/>
        </w:rPr>
        <w:t xml:space="preserve"> </w:t>
      </w:r>
      <w:r>
        <w:t>an</w:t>
      </w:r>
      <w:r>
        <w:rPr>
          <w:spacing w:val="-3"/>
        </w:rPr>
        <w:t xml:space="preserve"> </w:t>
      </w:r>
      <w:r>
        <w:t>unacceptable manner. There are various types of test. Each test type addresses a specific testing requirement.</w:t>
      </w:r>
    </w:p>
    <w:p>
      <w:pPr>
        <w:pStyle w:val="8"/>
        <w:spacing w:before="145"/>
      </w:pPr>
    </w:p>
    <w:p>
      <w:pPr>
        <w:pStyle w:val="3"/>
        <w:spacing w:before="1"/>
        <w:ind w:left="100"/>
        <w:jc w:val="both"/>
      </w:pPr>
      <w:r>
        <w:t>TYPES</w:t>
      </w:r>
      <w:r>
        <w:rPr>
          <w:spacing w:val="-8"/>
        </w:rPr>
        <w:t xml:space="preserve"> </w:t>
      </w:r>
      <w:r>
        <w:t>OF</w:t>
      </w:r>
      <w:r>
        <w:rPr>
          <w:spacing w:val="-4"/>
        </w:rPr>
        <w:t xml:space="preserve"> TESTS</w:t>
      </w:r>
    </w:p>
    <w:p>
      <w:pPr>
        <w:pStyle w:val="8"/>
        <w:spacing w:before="254"/>
        <w:rPr>
          <w:b/>
          <w:sz w:val="28"/>
        </w:rPr>
      </w:pPr>
    </w:p>
    <w:p>
      <w:pPr>
        <w:pStyle w:val="4"/>
        <w:ind w:left="100"/>
      </w:pPr>
      <w:r>
        <w:t>Unit</w:t>
      </w:r>
      <w:r>
        <w:rPr>
          <w:spacing w:val="-12"/>
        </w:rPr>
        <w:t xml:space="preserve"> </w:t>
      </w:r>
      <w:r>
        <w:rPr>
          <w:spacing w:val="-2"/>
        </w:rPr>
        <w:t>testing</w:t>
      </w:r>
    </w:p>
    <w:p>
      <w:pPr>
        <w:pStyle w:val="8"/>
        <w:spacing w:before="157" w:line="360" w:lineRule="auto"/>
        <w:ind w:left="100" w:right="157" w:firstLine="67"/>
        <w:jc w:val="both"/>
      </w:pPr>
      <w:r>
        <w:t>Unit testing involves the design</w:t>
      </w:r>
      <w:r>
        <w:rPr>
          <w:spacing w:val="-1"/>
        </w:rPr>
        <w:t xml:space="preserve"> </w:t>
      </w:r>
      <w:r>
        <w:t>of</w:t>
      </w:r>
      <w:r>
        <w:rPr>
          <w:spacing w:val="-3"/>
        </w:rPr>
        <w:t xml:space="preserve"> </w:t>
      </w:r>
      <w:r>
        <w:t>test cases that validate that the internal</w:t>
      </w:r>
      <w:r>
        <w:rPr>
          <w:spacing w:val="-1"/>
        </w:rPr>
        <w:t xml:space="preserve"> </w:t>
      </w:r>
      <w:r>
        <w:t>program</w:t>
      </w:r>
      <w:r>
        <w:rPr>
          <w:spacing w:val="-1"/>
        </w:rPr>
        <w:t xml:space="preserve"> </w:t>
      </w:r>
      <w:r>
        <w:t>logic is functioning properly, and that program inputs produce valid outputs. All decision branches</w:t>
      </w:r>
      <w:r>
        <w:rPr>
          <w:spacing w:val="-10"/>
        </w:rPr>
        <w:t xml:space="preserve"> </w:t>
      </w:r>
      <w:r>
        <w:t>and</w:t>
      </w:r>
      <w:r>
        <w:rPr>
          <w:spacing w:val="-3"/>
        </w:rPr>
        <w:t xml:space="preserve"> </w:t>
      </w:r>
      <w:r>
        <w:t>internal</w:t>
      </w:r>
      <w:r>
        <w:rPr>
          <w:spacing w:val="-15"/>
        </w:rPr>
        <w:t xml:space="preserve"> </w:t>
      </w:r>
      <w:r>
        <w:t>code</w:t>
      </w:r>
      <w:r>
        <w:rPr>
          <w:spacing w:val="-5"/>
        </w:rPr>
        <w:t xml:space="preserve"> </w:t>
      </w:r>
      <w:r>
        <w:t>flow</w:t>
      </w:r>
      <w:r>
        <w:rPr>
          <w:spacing w:val="-8"/>
        </w:rPr>
        <w:t xml:space="preserve"> </w:t>
      </w:r>
      <w:r>
        <w:t>should</w:t>
      </w:r>
      <w:r>
        <w:rPr>
          <w:spacing w:val="-3"/>
        </w:rPr>
        <w:t xml:space="preserve"> </w:t>
      </w:r>
      <w:r>
        <w:t>be</w:t>
      </w:r>
      <w:r>
        <w:rPr>
          <w:spacing w:val="-9"/>
        </w:rPr>
        <w:t xml:space="preserve"> </w:t>
      </w:r>
      <w:r>
        <w:t>validated.</w:t>
      </w:r>
      <w:r>
        <w:rPr>
          <w:spacing w:val="-6"/>
        </w:rPr>
        <w:t xml:space="preserve"> </w:t>
      </w:r>
      <w:r>
        <w:t>It</w:t>
      </w:r>
      <w:r>
        <w:rPr>
          <w:spacing w:val="-7"/>
        </w:rPr>
        <w:t xml:space="preserve"> </w:t>
      </w:r>
      <w:r>
        <w:t>is</w:t>
      </w:r>
      <w:r>
        <w:rPr>
          <w:spacing w:val="-10"/>
        </w:rPr>
        <w:t xml:space="preserve"> </w:t>
      </w:r>
      <w:r>
        <w:t>the</w:t>
      </w:r>
      <w:r>
        <w:rPr>
          <w:spacing w:val="-9"/>
        </w:rPr>
        <w:t xml:space="preserve"> </w:t>
      </w:r>
      <w:r>
        <w:t>testing</w:t>
      </w:r>
      <w:r>
        <w:rPr>
          <w:spacing w:val="-8"/>
        </w:rPr>
        <w:t xml:space="preserve"> </w:t>
      </w:r>
      <w:r>
        <w:t>of</w:t>
      </w:r>
      <w:r>
        <w:rPr>
          <w:spacing w:val="-11"/>
        </w:rPr>
        <w:t xml:space="preserve"> </w:t>
      </w:r>
      <w:r>
        <w:t>individual</w:t>
      </w:r>
      <w:r>
        <w:rPr>
          <w:spacing w:val="-12"/>
        </w:rPr>
        <w:t xml:space="preserve"> </w:t>
      </w:r>
      <w:r>
        <w:t>software units of the application .it is done after the completion of an individual unit before integration. This is a structural</w:t>
      </w:r>
      <w:r>
        <w:rPr>
          <w:spacing w:val="-3"/>
        </w:rPr>
        <w:t xml:space="preserve"> </w:t>
      </w:r>
      <w:r>
        <w:t>testing, that relies on knowledge of its construction and is invasive. Unit tests perform basic tests at component level and test a specific business process, application, and/or system</w:t>
      </w:r>
      <w:r>
        <w:rPr>
          <w:spacing w:val="-3"/>
        </w:rPr>
        <w:t xml:space="preserve"> </w:t>
      </w:r>
      <w:r>
        <w:t>configuration. Unit tests</w:t>
      </w:r>
      <w:r>
        <w:rPr>
          <w:spacing w:val="-1"/>
        </w:rPr>
        <w:t xml:space="preserve"> </w:t>
      </w:r>
      <w:r>
        <w:t>ensure that each unique path of a business process performs accurately to the documented specifications and contains clearly defined inputs and expected results.</w:t>
      </w:r>
    </w:p>
    <w:p>
      <w:pPr>
        <w:pStyle w:val="8"/>
        <w:spacing w:before="143"/>
      </w:pPr>
    </w:p>
    <w:p>
      <w:pPr>
        <w:pStyle w:val="4"/>
        <w:ind w:left="100"/>
      </w:pPr>
      <w:r>
        <w:rPr>
          <w:spacing w:val="-2"/>
        </w:rPr>
        <w:t>Integration</w:t>
      </w:r>
      <w:r>
        <w:rPr>
          <w:spacing w:val="-1"/>
        </w:rPr>
        <w:t xml:space="preserve"> </w:t>
      </w:r>
      <w:r>
        <w:rPr>
          <w:spacing w:val="-2"/>
        </w:rPr>
        <w:t>testing</w:t>
      </w:r>
    </w:p>
    <w:p>
      <w:pPr>
        <w:pStyle w:val="8"/>
        <w:spacing w:before="157" w:line="360" w:lineRule="auto"/>
        <w:ind w:left="100" w:right="159"/>
        <w:jc w:val="both"/>
      </w:pPr>
      <w:r>
        <w:t>Integration tests are designed to test integrated software components to determine if they actually</w:t>
      </w:r>
      <w:r>
        <w:rPr>
          <w:spacing w:val="-10"/>
        </w:rPr>
        <w:t xml:space="preserve"> </w:t>
      </w:r>
      <w:r>
        <w:t>run</w:t>
      </w:r>
      <w:r>
        <w:rPr>
          <w:spacing w:val="-11"/>
        </w:rPr>
        <w:t xml:space="preserve"> </w:t>
      </w:r>
      <w:r>
        <w:t>as</w:t>
      </w:r>
      <w:r>
        <w:rPr>
          <w:spacing w:val="-8"/>
        </w:rPr>
        <w:t xml:space="preserve"> </w:t>
      </w:r>
      <w:r>
        <w:t>one</w:t>
      </w:r>
      <w:r>
        <w:rPr>
          <w:spacing w:val="-7"/>
        </w:rPr>
        <w:t xml:space="preserve"> </w:t>
      </w:r>
      <w:r>
        <w:t>program.</w:t>
      </w:r>
      <w:r>
        <w:rPr>
          <w:spacing w:val="73"/>
        </w:rPr>
        <w:t xml:space="preserve"> </w:t>
      </w:r>
      <w:r>
        <w:t>Testing</w:t>
      </w:r>
      <w:r>
        <w:rPr>
          <w:spacing w:val="-1"/>
        </w:rPr>
        <w:t xml:space="preserve"> </w:t>
      </w:r>
      <w:r>
        <w:t>is</w:t>
      </w:r>
      <w:r>
        <w:rPr>
          <w:spacing w:val="-8"/>
        </w:rPr>
        <w:t xml:space="preserve"> </w:t>
      </w:r>
      <w:r>
        <w:t>event</w:t>
      </w:r>
      <w:r>
        <w:rPr>
          <w:spacing w:val="-1"/>
        </w:rPr>
        <w:t xml:space="preserve"> </w:t>
      </w:r>
      <w:r>
        <w:t>driven</w:t>
      </w:r>
      <w:r>
        <w:rPr>
          <w:spacing w:val="-11"/>
        </w:rPr>
        <w:t xml:space="preserve"> </w:t>
      </w:r>
      <w:r>
        <w:t>and</w:t>
      </w:r>
      <w:r>
        <w:rPr>
          <w:spacing w:val="-1"/>
        </w:rPr>
        <w:t xml:space="preserve"> </w:t>
      </w:r>
      <w:r>
        <w:t>is</w:t>
      </w:r>
      <w:r>
        <w:rPr>
          <w:spacing w:val="-3"/>
        </w:rPr>
        <w:t xml:space="preserve"> </w:t>
      </w:r>
      <w:r>
        <w:t>more</w:t>
      </w:r>
      <w:r>
        <w:rPr>
          <w:spacing w:val="-7"/>
        </w:rPr>
        <w:t xml:space="preserve"> </w:t>
      </w:r>
      <w:r>
        <w:t>concerned</w:t>
      </w:r>
      <w:r>
        <w:rPr>
          <w:spacing w:val="-6"/>
        </w:rPr>
        <w:t xml:space="preserve"> </w:t>
      </w:r>
      <w:r>
        <w:t>with</w:t>
      </w:r>
      <w:r>
        <w:rPr>
          <w:spacing w:val="-11"/>
        </w:rPr>
        <w:t xml:space="preserve"> </w:t>
      </w:r>
      <w:r>
        <w:t>the</w:t>
      </w:r>
      <w:r>
        <w:rPr>
          <w:spacing w:val="-2"/>
        </w:rPr>
        <w:t xml:space="preserve"> </w:t>
      </w:r>
      <w:r>
        <w:t>basic outcome of screens or fields. Integration tests demonstrate that although the components were individually satisfaction, as shown by successfully unit testing, the combination of components</w:t>
      </w:r>
      <w:r>
        <w:rPr>
          <w:spacing w:val="-5"/>
        </w:rPr>
        <w:t xml:space="preserve"> </w:t>
      </w:r>
      <w:r>
        <w:t>is</w:t>
      </w:r>
      <w:r>
        <w:rPr>
          <w:spacing w:val="-10"/>
        </w:rPr>
        <w:t xml:space="preserve"> </w:t>
      </w:r>
      <w:r>
        <w:t>correct</w:t>
      </w:r>
      <w:r>
        <w:rPr>
          <w:spacing w:val="-7"/>
        </w:rPr>
        <w:t xml:space="preserve"> </w:t>
      </w:r>
      <w:r>
        <w:t>and</w:t>
      </w:r>
      <w:r>
        <w:rPr>
          <w:spacing w:val="-8"/>
        </w:rPr>
        <w:t xml:space="preserve"> </w:t>
      </w:r>
      <w:r>
        <w:t>consistent.</w:t>
      </w:r>
      <w:r>
        <w:rPr>
          <w:spacing w:val="-6"/>
        </w:rPr>
        <w:t xml:space="preserve"> </w:t>
      </w:r>
      <w:r>
        <w:t>Integration</w:t>
      </w:r>
      <w:r>
        <w:rPr>
          <w:spacing w:val="-12"/>
        </w:rPr>
        <w:t xml:space="preserve"> </w:t>
      </w:r>
      <w:r>
        <w:t>testing</w:t>
      </w:r>
      <w:r>
        <w:rPr>
          <w:spacing w:val="-3"/>
        </w:rPr>
        <w:t xml:space="preserve"> </w:t>
      </w:r>
      <w:r>
        <w:t>is</w:t>
      </w:r>
      <w:r>
        <w:rPr>
          <w:spacing w:val="-5"/>
        </w:rPr>
        <w:t xml:space="preserve"> </w:t>
      </w:r>
      <w:r>
        <w:t>specifically</w:t>
      </w:r>
      <w:r>
        <w:rPr>
          <w:spacing w:val="-12"/>
        </w:rPr>
        <w:t xml:space="preserve"> </w:t>
      </w:r>
      <w:r>
        <w:t>aimed</w:t>
      </w:r>
      <w:r>
        <w:rPr>
          <w:spacing w:val="-8"/>
        </w:rPr>
        <w:t xml:space="preserve"> </w:t>
      </w:r>
      <w:r>
        <w:t>at</w:t>
      </w:r>
      <w:r>
        <w:rPr>
          <w:spacing w:val="40"/>
        </w:rPr>
        <w:t xml:space="preserve"> </w:t>
      </w:r>
      <w:r>
        <w:t>exposing the problems that arise from the combination of components.</w:t>
      </w:r>
    </w:p>
    <w:p>
      <w:pPr>
        <w:spacing w:after="0" w:line="360" w:lineRule="auto"/>
        <w:jc w:val="both"/>
        <w:sectPr>
          <w:footerReference r:id="rId10" w:type="default"/>
          <w:pgSz w:w="11900" w:h="16838"/>
          <w:pgMar w:top="1338" w:right="743" w:bottom="278" w:left="720" w:header="720" w:footer="720" w:gutter="0"/>
          <w:pgNumType w:fmt="decimal"/>
          <w:cols w:space="0" w:num="1"/>
          <w:rtlGutter w:val="0"/>
          <w:docGrid w:linePitch="0" w:charSpace="0"/>
        </w:sectPr>
      </w:pPr>
    </w:p>
    <w:p>
      <w:pPr>
        <w:pStyle w:val="4"/>
        <w:spacing w:before="66"/>
        <w:ind w:left="100"/>
      </w:pPr>
      <w:r>
        <w:rPr>
          <w:spacing w:val="-2"/>
        </w:rPr>
        <w:t>Functional</w:t>
      </w:r>
      <w:r>
        <w:rPr>
          <w:spacing w:val="-4"/>
        </w:rPr>
        <w:t xml:space="preserve"> </w:t>
      </w:r>
      <w:r>
        <w:rPr>
          <w:spacing w:val="-2"/>
        </w:rPr>
        <w:t>testing</w:t>
      </w:r>
    </w:p>
    <w:p>
      <w:pPr>
        <w:pStyle w:val="8"/>
        <w:spacing w:before="157" w:line="360" w:lineRule="auto"/>
        <w:ind w:left="100" w:right="170"/>
        <w:jc w:val="both"/>
      </w:pPr>
      <w:r>
        <w:t xml:space="preserve">Functional tests provide systematic demonstrations that functions tested are available as specified by the business and technical requirements, system documentation, and user </w:t>
      </w:r>
      <w:r>
        <w:rPr>
          <w:spacing w:val="-2"/>
        </w:rPr>
        <w:t>manuals.</w:t>
      </w:r>
    </w:p>
    <w:p>
      <w:pPr>
        <w:pStyle w:val="8"/>
        <w:spacing w:before="7"/>
        <w:ind w:left="100"/>
        <w:jc w:val="both"/>
      </w:pPr>
      <w:r>
        <w:t>Functional</w:t>
      </w:r>
      <w:r>
        <w:rPr>
          <w:spacing w:val="-10"/>
        </w:rPr>
        <w:t xml:space="preserve"> </w:t>
      </w:r>
      <w:r>
        <w:t>testing</w:t>
      </w:r>
      <w:r>
        <w:rPr>
          <w:spacing w:val="3"/>
        </w:rPr>
        <w:t xml:space="preserve"> </w:t>
      </w:r>
      <w:r>
        <w:t>is</w:t>
      </w:r>
      <w:r>
        <w:rPr>
          <w:spacing w:val="-5"/>
        </w:rPr>
        <w:t xml:space="preserve"> </w:t>
      </w:r>
      <w:r>
        <w:t>centered</w:t>
      </w:r>
      <w:r>
        <w:rPr>
          <w:spacing w:val="-5"/>
        </w:rPr>
        <w:t xml:space="preserve"> </w:t>
      </w:r>
      <w:r>
        <w:t>on</w:t>
      </w:r>
      <w:r>
        <w:rPr>
          <w:spacing w:val="-12"/>
        </w:rPr>
        <w:t xml:space="preserve"> </w:t>
      </w:r>
      <w:r>
        <w:t>the</w:t>
      </w:r>
      <w:r>
        <w:rPr>
          <w:spacing w:val="-3"/>
        </w:rPr>
        <w:t xml:space="preserve"> </w:t>
      </w:r>
      <w:r>
        <w:t>following</w:t>
      </w:r>
      <w:r>
        <w:rPr>
          <w:spacing w:val="-1"/>
        </w:rPr>
        <w:t xml:space="preserve"> </w:t>
      </w:r>
      <w:r>
        <w:rPr>
          <w:spacing w:val="-2"/>
        </w:rPr>
        <w:t>items:</w:t>
      </w:r>
    </w:p>
    <w:p>
      <w:pPr>
        <w:pStyle w:val="8"/>
        <w:tabs>
          <w:tab w:val="left" w:pos="2520"/>
          <w:tab w:val="left" w:pos="2558"/>
        </w:tabs>
        <w:spacing w:before="137" w:line="360" w:lineRule="auto"/>
        <w:ind w:left="518" w:right="1391"/>
        <w:jc w:val="both"/>
      </w:pPr>
      <w:r>
        <w:t>Valid Input</w:t>
      </w:r>
      <w:r>
        <w:tab/>
      </w:r>
      <w:r>
        <w:t>:</w:t>
      </w:r>
      <w:r>
        <w:rPr>
          <w:spacing w:val="40"/>
        </w:rPr>
        <w:t xml:space="preserve"> </w:t>
      </w:r>
      <w:r>
        <w:t>identified classes</w:t>
      </w:r>
      <w:r>
        <w:rPr>
          <w:spacing w:val="-2"/>
        </w:rPr>
        <w:t xml:space="preserve"> </w:t>
      </w:r>
      <w:r>
        <w:t>of</w:t>
      </w:r>
      <w:r>
        <w:rPr>
          <w:spacing w:val="-8"/>
        </w:rPr>
        <w:t xml:space="preserve"> </w:t>
      </w:r>
      <w:r>
        <w:t>valid input must be</w:t>
      </w:r>
      <w:r>
        <w:rPr>
          <w:spacing w:val="-1"/>
        </w:rPr>
        <w:t xml:space="preserve"> </w:t>
      </w:r>
      <w:r>
        <w:t>accepted. Invalid Input</w:t>
      </w:r>
      <w:r>
        <w:tab/>
      </w:r>
      <w:r>
        <w:rPr>
          <w:spacing w:val="-15"/>
        </w:rPr>
        <w:t xml:space="preserve"> </w:t>
      </w:r>
      <w:r>
        <w:t>:</w:t>
      </w:r>
      <w:r>
        <w:rPr>
          <w:spacing w:val="-15"/>
        </w:rPr>
        <w:t xml:space="preserve"> </w:t>
      </w:r>
      <w:r>
        <w:t>identified</w:t>
      </w:r>
      <w:r>
        <w:rPr>
          <w:spacing w:val="-15"/>
        </w:rPr>
        <w:t xml:space="preserve"> </w:t>
      </w:r>
      <w:r>
        <w:t>classes</w:t>
      </w:r>
      <w:r>
        <w:rPr>
          <w:spacing w:val="-15"/>
        </w:rPr>
        <w:t xml:space="preserve"> </w:t>
      </w:r>
      <w:r>
        <w:t>of</w:t>
      </w:r>
      <w:r>
        <w:rPr>
          <w:spacing w:val="-15"/>
        </w:rPr>
        <w:t xml:space="preserve"> </w:t>
      </w:r>
      <w:r>
        <w:t>invalid</w:t>
      </w:r>
      <w:r>
        <w:rPr>
          <w:spacing w:val="-15"/>
        </w:rPr>
        <w:t xml:space="preserve"> </w:t>
      </w:r>
      <w:r>
        <w:t>input</w:t>
      </w:r>
      <w:r>
        <w:rPr>
          <w:spacing w:val="-9"/>
        </w:rPr>
        <w:t xml:space="preserve"> </w:t>
      </w:r>
      <w:r>
        <w:t>must</w:t>
      </w:r>
      <w:r>
        <w:rPr>
          <w:spacing w:val="-7"/>
        </w:rPr>
        <w:t xml:space="preserve"> </w:t>
      </w:r>
      <w:r>
        <w:t>be</w:t>
      </w:r>
      <w:r>
        <w:rPr>
          <w:spacing w:val="-12"/>
        </w:rPr>
        <w:t xml:space="preserve"> </w:t>
      </w:r>
      <w:r>
        <w:t xml:space="preserve">rejected. </w:t>
      </w:r>
      <w:r>
        <w:rPr>
          <w:spacing w:val="-2"/>
        </w:rPr>
        <w:t>Functions</w:t>
      </w:r>
      <w:r>
        <w:tab/>
      </w:r>
      <w:r>
        <w:tab/>
      </w:r>
      <w:r>
        <w:t>: identified functions must be exercised.</w:t>
      </w:r>
    </w:p>
    <w:p>
      <w:pPr>
        <w:pStyle w:val="8"/>
        <w:tabs>
          <w:tab w:val="left" w:pos="2501"/>
        </w:tabs>
        <w:spacing w:line="360" w:lineRule="auto"/>
        <w:ind w:left="460" w:right="469" w:firstLine="57"/>
        <w:jc w:val="both"/>
      </w:pPr>
      <w:r>
        <w:rPr>
          <w:spacing w:val="-2"/>
        </w:rPr>
        <w:t>Output</w:t>
      </w:r>
      <w:r>
        <w:tab/>
      </w:r>
      <w:r>
        <w:t>:</w:t>
      </w:r>
      <w:r>
        <w:rPr>
          <w:spacing w:val="-4"/>
        </w:rPr>
        <w:t xml:space="preserve"> </w:t>
      </w:r>
      <w:r>
        <w:t>identified</w:t>
      </w:r>
      <w:r>
        <w:rPr>
          <w:spacing w:val="-4"/>
        </w:rPr>
        <w:t xml:space="preserve"> </w:t>
      </w:r>
      <w:r>
        <w:t>classes</w:t>
      </w:r>
      <w:r>
        <w:rPr>
          <w:spacing w:val="-6"/>
        </w:rPr>
        <w:t xml:space="preserve"> </w:t>
      </w:r>
      <w:r>
        <w:t>of</w:t>
      </w:r>
      <w:r>
        <w:rPr>
          <w:spacing w:val="-12"/>
        </w:rPr>
        <w:t xml:space="preserve"> </w:t>
      </w:r>
      <w:r>
        <w:t>application</w:t>
      </w:r>
      <w:r>
        <w:rPr>
          <w:spacing w:val="-9"/>
        </w:rPr>
        <w:t xml:space="preserve"> </w:t>
      </w:r>
      <w:r>
        <w:t>outputs</w:t>
      </w:r>
      <w:r>
        <w:rPr>
          <w:spacing w:val="-6"/>
        </w:rPr>
        <w:t xml:space="preserve"> </w:t>
      </w:r>
      <w:r>
        <w:t>must be</w:t>
      </w:r>
      <w:r>
        <w:rPr>
          <w:spacing w:val="80"/>
        </w:rPr>
        <w:t xml:space="preserve"> </w:t>
      </w:r>
      <w:r>
        <w:t>exercised. Systems/Procedures</w:t>
      </w:r>
      <w:r>
        <w:rPr>
          <w:spacing w:val="80"/>
        </w:rPr>
        <w:t xml:space="preserve"> </w:t>
      </w:r>
      <w:r>
        <w:t>: interfacing systems or procedures must be invoked.</w:t>
      </w:r>
    </w:p>
    <w:p>
      <w:pPr>
        <w:pStyle w:val="8"/>
        <w:spacing w:before="136"/>
      </w:pPr>
    </w:p>
    <w:p>
      <w:pPr>
        <w:pStyle w:val="8"/>
        <w:spacing w:line="360" w:lineRule="auto"/>
        <w:ind w:left="100" w:right="162"/>
        <w:jc w:val="both"/>
      </w:pPr>
      <w:r>
        <w:t>Organization</w:t>
      </w:r>
      <w:r>
        <w:rPr>
          <w:spacing w:val="-13"/>
        </w:rPr>
        <w:t xml:space="preserve"> </w:t>
      </w:r>
      <w:r>
        <w:t>and</w:t>
      </w:r>
      <w:r>
        <w:rPr>
          <w:spacing w:val="-8"/>
        </w:rPr>
        <w:t xml:space="preserve"> </w:t>
      </w:r>
      <w:r>
        <w:t>preparation</w:t>
      </w:r>
      <w:r>
        <w:rPr>
          <w:spacing w:val="-13"/>
        </w:rPr>
        <w:t xml:space="preserve"> </w:t>
      </w:r>
      <w:r>
        <w:t>of</w:t>
      </w:r>
      <w:r>
        <w:rPr>
          <w:spacing w:val="-11"/>
        </w:rPr>
        <w:t xml:space="preserve"> </w:t>
      </w:r>
      <w:r>
        <w:t>functional</w:t>
      </w:r>
      <w:r>
        <w:rPr>
          <w:spacing w:val="-15"/>
        </w:rPr>
        <w:t xml:space="preserve"> </w:t>
      </w:r>
      <w:r>
        <w:t>tests</w:t>
      </w:r>
      <w:r>
        <w:rPr>
          <w:spacing w:val="-10"/>
        </w:rPr>
        <w:t xml:space="preserve"> </w:t>
      </w:r>
      <w:r>
        <w:t>is</w:t>
      </w:r>
      <w:r>
        <w:rPr>
          <w:spacing w:val="-5"/>
        </w:rPr>
        <w:t xml:space="preserve"> </w:t>
      </w:r>
      <w:r>
        <w:t>focused</w:t>
      </w:r>
      <w:r>
        <w:rPr>
          <w:spacing w:val="-13"/>
        </w:rPr>
        <w:t xml:space="preserve"> </w:t>
      </w:r>
      <w:r>
        <w:t>on</w:t>
      </w:r>
      <w:r>
        <w:rPr>
          <w:spacing w:val="-13"/>
        </w:rPr>
        <w:t xml:space="preserve"> </w:t>
      </w:r>
      <w:r>
        <w:t>requirements,</w:t>
      </w:r>
      <w:r>
        <w:rPr>
          <w:spacing w:val="-6"/>
        </w:rPr>
        <w:t xml:space="preserve"> </w:t>
      </w:r>
      <w:r>
        <w:t>key</w:t>
      </w:r>
      <w:r>
        <w:rPr>
          <w:spacing w:val="-13"/>
        </w:rPr>
        <w:t xml:space="preserve"> </w:t>
      </w:r>
      <w:r>
        <w:t>functions, or special test cases. In addition, systematic coverage pertaining to identify Business process flows; data fields, predefined processes, and successive processes must be considered for</w:t>
      </w:r>
      <w:r>
        <w:rPr>
          <w:spacing w:val="-6"/>
        </w:rPr>
        <w:t xml:space="preserve"> </w:t>
      </w:r>
      <w:r>
        <w:t>testing.</w:t>
      </w:r>
      <w:r>
        <w:rPr>
          <w:spacing w:val="-2"/>
        </w:rPr>
        <w:t xml:space="preserve"> </w:t>
      </w:r>
      <w:r>
        <w:t>Before</w:t>
      </w:r>
      <w:r>
        <w:rPr>
          <w:spacing w:val="-5"/>
        </w:rPr>
        <w:t xml:space="preserve"> </w:t>
      </w:r>
      <w:r>
        <w:t>functional</w:t>
      </w:r>
      <w:r>
        <w:rPr>
          <w:spacing w:val="-8"/>
        </w:rPr>
        <w:t xml:space="preserve"> </w:t>
      </w:r>
      <w:r>
        <w:t>testing is</w:t>
      </w:r>
      <w:r>
        <w:rPr>
          <w:spacing w:val="-6"/>
        </w:rPr>
        <w:t xml:space="preserve"> </w:t>
      </w:r>
      <w:r>
        <w:t>complete,</w:t>
      </w:r>
      <w:r>
        <w:rPr>
          <w:spacing w:val="-2"/>
        </w:rPr>
        <w:t xml:space="preserve"> </w:t>
      </w:r>
      <w:r>
        <w:t>additional</w:t>
      </w:r>
      <w:r>
        <w:rPr>
          <w:spacing w:val="-8"/>
        </w:rPr>
        <w:t xml:space="preserve"> </w:t>
      </w:r>
      <w:r>
        <w:t>tests</w:t>
      </w:r>
      <w:r>
        <w:rPr>
          <w:spacing w:val="-6"/>
        </w:rPr>
        <w:t xml:space="preserve"> </w:t>
      </w:r>
      <w:r>
        <w:t>are</w:t>
      </w:r>
      <w:r>
        <w:rPr>
          <w:spacing w:val="-9"/>
        </w:rPr>
        <w:t xml:space="preserve"> </w:t>
      </w:r>
      <w:r>
        <w:t>identified and the effective value of current tests is determined.</w:t>
      </w:r>
    </w:p>
    <w:p>
      <w:pPr>
        <w:pStyle w:val="8"/>
        <w:spacing w:before="214"/>
      </w:pPr>
    </w:p>
    <w:p>
      <w:pPr>
        <w:pStyle w:val="4"/>
        <w:spacing w:before="1"/>
        <w:ind w:left="100"/>
      </w:pPr>
      <w:r>
        <w:t>System</w:t>
      </w:r>
      <w:r>
        <w:rPr>
          <w:spacing w:val="-16"/>
        </w:rPr>
        <w:t xml:space="preserve"> </w:t>
      </w:r>
      <w:r>
        <w:rPr>
          <w:spacing w:val="-2"/>
        </w:rPr>
        <w:t>Testing</w:t>
      </w:r>
    </w:p>
    <w:p>
      <w:pPr>
        <w:pStyle w:val="8"/>
        <w:spacing w:before="157" w:line="360" w:lineRule="auto"/>
        <w:ind w:left="100" w:right="153" w:firstLine="57"/>
        <w:jc w:val="both"/>
      </w:pPr>
      <w:r>
        <w:t>System testing ensures that the entire integrated software system meets requirements. It tests</w:t>
      </w:r>
      <w:r>
        <w:rPr>
          <w:spacing w:val="-15"/>
        </w:rPr>
        <w:t xml:space="preserve"> </w:t>
      </w:r>
      <w:r>
        <w:t>a</w:t>
      </w:r>
      <w:r>
        <w:rPr>
          <w:spacing w:val="-15"/>
        </w:rPr>
        <w:t xml:space="preserve"> </w:t>
      </w:r>
      <w:r>
        <w:t>configuration</w:t>
      </w:r>
      <w:r>
        <w:rPr>
          <w:spacing w:val="-15"/>
        </w:rPr>
        <w:t xml:space="preserve"> </w:t>
      </w:r>
      <w:r>
        <w:t>to</w:t>
      </w:r>
      <w:r>
        <w:rPr>
          <w:spacing w:val="-15"/>
        </w:rPr>
        <w:t xml:space="preserve"> </w:t>
      </w:r>
      <w:r>
        <w:t>ensure</w:t>
      </w:r>
      <w:r>
        <w:rPr>
          <w:spacing w:val="-15"/>
        </w:rPr>
        <w:t xml:space="preserve"> </w:t>
      </w:r>
      <w:r>
        <w:t>known</w:t>
      </w:r>
      <w:r>
        <w:rPr>
          <w:spacing w:val="-15"/>
        </w:rPr>
        <w:t xml:space="preserve"> </w:t>
      </w:r>
      <w:r>
        <w:t>and</w:t>
      </w:r>
      <w:r>
        <w:rPr>
          <w:spacing w:val="-10"/>
        </w:rPr>
        <w:t xml:space="preserve"> </w:t>
      </w:r>
      <w:r>
        <w:t>predictable</w:t>
      </w:r>
      <w:r>
        <w:rPr>
          <w:spacing w:val="-12"/>
        </w:rPr>
        <w:t xml:space="preserve"> </w:t>
      </w:r>
      <w:r>
        <w:t>results.</w:t>
      </w:r>
      <w:r>
        <w:rPr>
          <w:spacing w:val="-10"/>
        </w:rPr>
        <w:t xml:space="preserve"> </w:t>
      </w:r>
      <w:r>
        <w:t>An</w:t>
      </w:r>
      <w:r>
        <w:rPr>
          <w:spacing w:val="-15"/>
        </w:rPr>
        <w:t xml:space="preserve"> </w:t>
      </w:r>
      <w:r>
        <w:t>example</w:t>
      </w:r>
      <w:r>
        <w:rPr>
          <w:spacing w:val="-12"/>
        </w:rPr>
        <w:t xml:space="preserve"> </w:t>
      </w:r>
      <w:r>
        <w:t>of</w:t>
      </w:r>
      <w:r>
        <w:rPr>
          <w:spacing w:val="-15"/>
        </w:rPr>
        <w:t xml:space="preserve"> </w:t>
      </w:r>
      <w:r>
        <w:t>system</w:t>
      </w:r>
      <w:r>
        <w:rPr>
          <w:spacing w:val="-15"/>
        </w:rPr>
        <w:t xml:space="preserve"> </w:t>
      </w:r>
      <w:r>
        <w:t>testing is the configuration oriented system integration test. System testing is based on process descriptions and flows, emphasizing pre-driven process links and integration points.</w:t>
      </w:r>
    </w:p>
    <w:p>
      <w:pPr>
        <w:pStyle w:val="8"/>
        <w:spacing w:before="210"/>
      </w:pPr>
    </w:p>
    <w:p>
      <w:pPr>
        <w:pStyle w:val="4"/>
        <w:ind w:left="100"/>
      </w:pPr>
      <w:r>
        <w:t>White</w:t>
      </w:r>
      <w:r>
        <w:rPr>
          <w:spacing w:val="-8"/>
        </w:rPr>
        <w:t xml:space="preserve"> </w:t>
      </w:r>
      <w:r>
        <w:t>Box</w:t>
      </w:r>
      <w:r>
        <w:rPr>
          <w:spacing w:val="-13"/>
        </w:rPr>
        <w:t xml:space="preserve"> </w:t>
      </w:r>
      <w:r>
        <w:rPr>
          <w:spacing w:val="-2"/>
        </w:rPr>
        <w:t>Testing</w:t>
      </w:r>
    </w:p>
    <w:p>
      <w:pPr>
        <w:pStyle w:val="8"/>
        <w:spacing w:before="157" w:line="360" w:lineRule="auto"/>
        <w:ind w:left="100" w:right="161" w:firstLine="57"/>
        <w:jc w:val="both"/>
      </w:pPr>
      <w:r>
        <w:t>White</w:t>
      </w:r>
      <w:r>
        <w:rPr>
          <w:spacing w:val="-6"/>
        </w:rPr>
        <w:t xml:space="preserve"> </w:t>
      </w:r>
      <w:r>
        <w:t>Box</w:t>
      </w:r>
      <w:r>
        <w:rPr>
          <w:spacing w:val="-10"/>
        </w:rPr>
        <w:t xml:space="preserve"> </w:t>
      </w:r>
      <w:r>
        <w:t>Testing</w:t>
      </w:r>
      <w:r>
        <w:rPr>
          <w:spacing w:val="-1"/>
        </w:rPr>
        <w:t xml:space="preserve"> </w:t>
      </w:r>
      <w:r>
        <w:t>is</w:t>
      </w:r>
      <w:r>
        <w:rPr>
          <w:spacing w:val="-2"/>
        </w:rPr>
        <w:t xml:space="preserve"> </w:t>
      </w:r>
      <w:r>
        <w:t>a</w:t>
      </w:r>
      <w:r>
        <w:rPr>
          <w:spacing w:val="-6"/>
        </w:rPr>
        <w:t xml:space="preserve"> </w:t>
      </w:r>
      <w:r>
        <w:t>testing</w:t>
      </w:r>
      <w:r>
        <w:rPr>
          <w:spacing w:val="-1"/>
        </w:rPr>
        <w:t xml:space="preserve"> </w:t>
      </w:r>
      <w:r>
        <w:t>in</w:t>
      </w:r>
      <w:r>
        <w:rPr>
          <w:spacing w:val="-5"/>
        </w:rPr>
        <w:t xml:space="preserve"> </w:t>
      </w:r>
      <w:r>
        <w:t>which</w:t>
      </w:r>
      <w:r>
        <w:rPr>
          <w:spacing w:val="-5"/>
        </w:rPr>
        <w:t xml:space="preserve"> </w:t>
      </w:r>
      <w:r>
        <w:t>in</w:t>
      </w:r>
      <w:r>
        <w:rPr>
          <w:spacing w:val="-5"/>
        </w:rPr>
        <w:t xml:space="preserve"> </w:t>
      </w:r>
      <w:r>
        <w:t>which</w:t>
      </w:r>
      <w:r>
        <w:rPr>
          <w:spacing w:val="-10"/>
        </w:rPr>
        <w:t xml:space="preserve"> </w:t>
      </w:r>
      <w:r>
        <w:t>the</w:t>
      </w:r>
      <w:r>
        <w:rPr>
          <w:spacing w:val="-1"/>
        </w:rPr>
        <w:t xml:space="preserve"> </w:t>
      </w:r>
      <w:r>
        <w:t>software</w:t>
      </w:r>
      <w:r>
        <w:rPr>
          <w:spacing w:val="-6"/>
        </w:rPr>
        <w:t xml:space="preserve"> </w:t>
      </w:r>
      <w:r>
        <w:t>tester</w:t>
      </w:r>
      <w:r>
        <w:rPr>
          <w:spacing w:val="-3"/>
        </w:rPr>
        <w:t xml:space="preserve"> </w:t>
      </w:r>
      <w:r>
        <w:t>has</w:t>
      </w:r>
      <w:r>
        <w:rPr>
          <w:spacing w:val="-7"/>
        </w:rPr>
        <w:t xml:space="preserve"> </w:t>
      </w:r>
      <w:r>
        <w:t>knowledge</w:t>
      </w:r>
      <w:r>
        <w:rPr>
          <w:spacing w:val="-6"/>
        </w:rPr>
        <w:t xml:space="preserve"> </w:t>
      </w:r>
      <w:r>
        <w:t>of</w:t>
      </w:r>
      <w:r>
        <w:rPr>
          <w:spacing w:val="-13"/>
        </w:rPr>
        <w:t xml:space="preserve"> </w:t>
      </w:r>
      <w:r>
        <w:t>the inner</w:t>
      </w:r>
      <w:r>
        <w:rPr>
          <w:spacing w:val="-15"/>
        </w:rPr>
        <w:t xml:space="preserve"> </w:t>
      </w:r>
      <w:r>
        <w:t>workings,</w:t>
      </w:r>
      <w:r>
        <w:rPr>
          <w:spacing w:val="-10"/>
        </w:rPr>
        <w:t xml:space="preserve"> </w:t>
      </w:r>
      <w:r>
        <w:t>structure</w:t>
      </w:r>
      <w:r>
        <w:rPr>
          <w:spacing w:val="-13"/>
        </w:rPr>
        <w:t xml:space="preserve"> </w:t>
      </w:r>
      <w:r>
        <w:t>and</w:t>
      </w:r>
      <w:r>
        <w:rPr>
          <w:spacing w:val="-8"/>
        </w:rPr>
        <w:t xml:space="preserve"> </w:t>
      </w:r>
      <w:r>
        <w:t>language</w:t>
      </w:r>
      <w:r>
        <w:rPr>
          <w:spacing w:val="-13"/>
        </w:rPr>
        <w:t xml:space="preserve"> </w:t>
      </w:r>
      <w:r>
        <w:t>of</w:t>
      </w:r>
      <w:r>
        <w:rPr>
          <w:spacing w:val="-15"/>
        </w:rPr>
        <w:t xml:space="preserve"> </w:t>
      </w:r>
      <w:r>
        <w:t>the</w:t>
      </w:r>
      <w:r>
        <w:rPr>
          <w:spacing w:val="-13"/>
        </w:rPr>
        <w:t xml:space="preserve"> </w:t>
      </w:r>
      <w:r>
        <w:t>software,</w:t>
      </w:r>
      <w:r>
        <w:rPr>
          <w:spacing w:val="-14"/>
        </w:rPr>
        <w:t xml:space="preserve"> </w:t>
      </w:r>
      <w:r>
        <w:t>or</w:t>
      </w:r>
      <w:r>
        <w:rPr>
          <w:spacing w:val="-10"/>
        </w:rPr>
        <w:t xml:space="preserve"> </w:t>
      </w:r>
      <w:r>
        <w:t>at</w:t>
      </w:r>
      <w:r>
        <w:rPr>
          <w:spacing w:val="-8"/>
        </w:rPr>
        <w:t xml:space="preserve"> </w:t>
      </w:r>
      <w:r>
        <w:t>least</w:t>
      </w:r>
      <w:r>
        <w:rPr>
          <w:spacing w:val="-3"/>
        </w:rPr>
        <w:t xml:space="preserve"> </w:t>
      </w:r>
      <w:r>
        <w:t>its</w:t>
      </w:r>
      <w:r>
        <w:rPr>
          <w:spacing w:val="-14"/>
        </w:rPr>
        <w:t xml:space="preserve"> </w:t>
      </w:r>
      <w:r>
        <w:t>purpose.</w:t>
      </w:r>
      <w:r>
        <w:rPr>
          <w:spacing w:val="-14"/>
        </w:rPr>
        <w:t xml:space="preserve"> </w:t>
      </w:r>
      <w:r>
        <w:t>It</w:t>
      </w:r>
      <w:r>
        <w:rPr>
          <w:spacing w:val="-8"/>
        </w:rPr>
        <w:t xml:space="preserve"> </w:t>
      </w:r>
      <w:r>
        <w:t>is</w:t>
      </w:r>
      <w:r>
        <w:rPr>
          <w:spacing w:val="-14"/>
        </w:rPr>
        <w:t xml:space="preserve"> </w:t>
      </w:r>
      <w:r>
        <w:t>purpose. It is used to test areas that cannot be reached from a black box level.</w:t>
      </w:r>
    </w:p>
    <w:p>
      <w:pPr>
        <w:spacing w:after="0" w:line="360" w:lineRule="auto"/>
        <w:jc w:val="both"/>
        <w:sectPr>
          <w:pgSz w:w="11900" w:h="16838"/>
          <w:pgMar w:top="1338" w:right="743" w:bottom="278" w:left="720" w:header="720" w:footer="720" w:gutter="0"/>
          <w:pgNumType w:fmt="decimal"/>
          <w:cols w:space="0" w:num="1"/>
          <w:rtlGutter w:val="0"/>
          <w:docGrid w:linePitch="0" w:charSpace="0"/>
        </w:sectPr>
      </w:pPr>
    </w:p>
    <w:p>
      <w:pPr>
        <w:pStyle w:val="4"/>
        <w:spacing w:before="98"/>
        <w:ind w:left="100"/>
      </w:pPr>
      <w:r>
        <w:t>Black</w:t>
      </w:r>
      <w:r>
        <w:rPr>
          <w:spacing w:val="-11"/>
        </w:rPr>
        <w:t xml:space="preserve"> </w:t>
      </w:r>
      <w:r>
        <w:t>Box</w:t>
      </w:r>
      <w:r>
        <w:rPr>
          <w:spacing w:val="-10"/>
        </w:rPr>
        <w:t xml:space="preserve"> </w:t>
      </w:r>
      <w:r>
        <w:rPr>
          <w:spacing w:val="-2"/>
        </w:rPr>
        <w:t>Testing</w:t>
      </w:r>
    </w:p>
    <w:p>
      <w:pPr>
        <w:pStyle w:val="8"/>
        <w:spacing w:before="157" w:line="360" w:lineRule="auto"/>
        <w:ind w:left="100" w:right="161" w:firstLine="57"/>
        <w:jc w:val="both"/>
      </w:pPr>
      <w: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w:t>
      </w:r>
      <w:r>
        <w:rPr>
          <w:spacing w:val="-1"/>
        </w:rPr>
        <w:t xml:space="preserve"> </w:t>
      </w:r>
      <w:r>
        <w:t>a black box .you cannot “see” into it. The test provides inputs and responds to outputs without considering how the software works.</w:t>
      </w:r>
    </w:p>
    <w:p>
      <w:pPr>
        <w:pStyle w:val="8"/>
      </w:pPr>
    </w:p>
    <w:p>
      <w:pPr>
        <w:pStyle w:val="8"/>
      </w:pPr>
    </w:p>
    <w:p>
      <w:pPr>
        <w:pStyle w:val="8"/>
        <w:spacing w:before="3"/>
      </w:pPr>
    </w:p>
    <w:p>
      <w:pPr>
        <w:pStyle w:val="4"/>
        <w:ind w:left="100"/>
      </w:pPr>
      <w:r>
        <w:t>Unit</w:t>
      </w:r>
      <w:r>
        <w:rPr>
          <w:spacing w:val="-12"/>
        </w:rPr>
        <w:t xml:space="preserve"> </w:t>
      </w:r>
      <w:r>
        <w:rPr>
          <w:spacing w:val="-2"/>
        </w:rPr>
        <w:t>Testing</w:t>
      </w:r>
    </w:p>
    <w:p>
      <w:pPr>
        <w:pStyle w:val="8"/>
        <w:spacing w:before="162" w:line="360" w:lineRule="auto"/>
        <w:ind w:left="100" w:right="160" w:firstLine="57"/>
        <w:jc w:val="both"/>
      </w:pPr>
      <w:r>
        <w:t>Unit testing is usually conducted as part of a combined code and unit test phase of the software</w:t>
      </w:r>
      <w:r>
        <w:rPr>
          <w:spacing w:val="-11"/>
        </w:rPr>
        <w:t xml:space="preserve"> </w:t>
      </w:r>
      <w:r>
        <w:t>lifecycle,</w:t>
      </w:r>
      <w:r>
        <w:rPr>
          <w:spacing w:val="-12"/>
        </w:rPr>
        <w:t xml:space="preserve"> </w:t>
      </w:r>
      <w:r>
        <w:t>although</w:t>
      </w:r>
      <w:r>
        <w:rPr>
          <w:spacing w:val="-14"/>
        </w:rPr>
        <w:t xml:space="preserve"> </w:t>
      </w:r>
      <w:r>
        <w:t>it</w:t>
      </w:r>
      <w:r>
        <w:rPr>
          <w:spacing w:val="-5"/>
        </w:rPr>
        <w:t xml:space="preserve"> </w:t>
      </w:r>
      <w:r>
        <w:t>is</w:t>
      </w:r>
      <w:r>
        <w:rPr>
          <w:spacing w:val="-11"/>
        </w:rPr>
        <w:t xml:space="preserve"> </w:t>
      </w:r>
      <w:r>
        <w:t>not</w:t>
      </w:r>
      <w:r>
        <w:rPr>
          <w:spacing w:val="-9"/>
        </w:rPr>
        <w:t xml:space="preserve"> </w:t>
      </w:r>
      <w:r>
        <w:t>uncommon</w:t>
      </w:r>
      <w:r>
        <w:rPr>
          <w:spacing w:val="-14"/>
        </w:rPr>
        <w:t xml:space="preserve"> </w:t>
      </w:r>
      <w:r>
        <w:t>for</w:t>
      </w:r>
      <w:r>
        <w:rPr>
          <w:spacing w:val="-15"/>
        </w:rPr>
        <w:t xml:space="preserve"> </w:t>
      </w:r>
      <w:r>
        <w:t>coding</w:t>
      </w:r>
      <w:r>
        <w:rPr>
          <w:spacing w:val="-14"/>
        </w:rPr>
        <w:t xml:space="preserve"> </w:t>
      </w:r>
      <w:r>
        <w:t>and</w:t>
      </w:r>
      <w:r>
        <w:rPr>
          <w:spacing w:val="-14"/>
        </w:rPr>
        <w:t xml:space="preserve"> </w:t>
      </w:r>
      <w:r>
        <w:t>unit</w:t>
      </w:r>
      <w:r>
        <w:rPr>
          <w:spacing w:val="-9"/>
        </w:rPr>
        <w:t xml:space="preserve"> </w:t>
      </w:r>
      <w:r>
        <w:t>testing</w:t>
      </w:r>
      <w:r>
        <w:rPr>
          <w:spacing w:val="-14"/>
        </w:rPr>
        <w:t xml:space="preserve"> </w:t>
      </w:r>
      <w:r>
        <w:t>to</w:t>
      </w:r>
      <w:r>
        <w:rPr>
          <w:spacing w:val="-14"/>
        </w:rPr>
        <w:t xml:space="preserve"> </w:t>
      </w:r>
      <w:r>
        <w:t>be</w:t>
      </w:r>
      <w:r>
        <w:rPr>
          <w:spacing w:val="-15"/>
        </w:rPr>
        <w:t xml:space="preserve"> </w:t>
      </w:r>
      <w:r>
        <w:t>conducted as two distinct phases.</w:t>
      </w:r>
    </w:p>
    <w:p>
      <w:pPr>
        <w:pStyle w:val="8"/>
        <w:spacing w:before="211"/>
      </w:pPr>
    </w:p>
    <w:p>
      <w:pPr>
        <w:pStyle w:val="4"/>
        <w:ind w:left="100"/>
        <w:jc w:val="left"/>
      </w:pPr>
      <w:r>
        <w:t>Test</w:t>
      </w:r>
      <w:r>
        <w:rPr>
          <w:spacing w:val="-11"/>
        </w:rPr>
        <w:t xml:space="preserve"> </w:t>
      </w:r>
      <w:r>
        <w:t>strategy</w:t>
      </w:r>
      <w:r>
        <w:rPr>
          <w:spacing w:val="-10"/>
        </w:rPr>
        <w:t xml:space="preserve"> </w:t>
      </w:r>
      <w:r>
        <w:t>and</w:t>
      </w:r>
      <w:r>
        <w:rPr>
          <w:spacing w:val="-12"/>
        </w:rPr>
        <w:t xml:space="preserve"> </w:t>
      </w:r>
      <w:r>
        <w:rPr>
          <w:spacing w:val="-2"/>
        </w:rPr>
        <w:t>approach</w:t>
      </w:r>
    </w:p>
    <w:p>
      <w:pPr>
        <w:pStyle w:val="8"/>
        <w:spacing w:before="157"/>
        <w:ind w:left="158"/>
      </w:pPr>
      <w:r>
        <w:t>Field</w:t>
      </w:r>
      <w:r>
        <w:rPr>
          <w:spacing w:val="-7"/>
        </w:rPr>
        <w:t xml:space="preserve"> </w:t>
      </w:r>
      <w:r>
        <w:t>testing</w:t>
      </w:r>
      <w:r>
        <w:rPr>
          <w:spacing w:val="-5"/>
        </w:rPr>
        <w:t xml:space="preserve"> </w:t>
      </w:r>
      <w:r>
        <w:t>will</w:t>
      </w:r>
      <w:r>
        <w:rPr>
          <w:spacing w:val="-8"/>
        </w:rPr>
        <w:t xml:space="preserve"> </w:t>
      </w:r>
      <w:r>
        <w:t>be</w:t>
      </w:r>
      <w:r>
        <w:rPr>
          <w:spacing w:val="-2"/>
        </w:rPr>
        <w:t xml:space="preserve"> </w:t>
      </w:r>
      <w:r>
        <w:t>performed</w:t>
      </w:r>
      <w:r>
        <w:rPr>
          <w:spacing w:val="5"/>
        </w:rPr>
        <w:t xml:space="preserve"> </w:t>
      </w:r>
      <w:r>
        <w:t>manually</w:t>
      </w:r>
      <w:r>
        <w:rPr>
          <w:spacing w:val="-9"/>
        </w:rPr>
        <w:t xml:space="preserve"> </w:t>
      </w:r>
      <w:r>
        <w:t>and</w:t>
      </w:r>
      <w:r>
        <w:rPr>
          <w:spacing w:val="3"/>
        </w:rPr>
        <w:t xml:space="preserve"> </w:t>
      </w:r>
      <w:r>
        <w:t>functional</w:t>
      </w:r>
      <w:r>
        <w:rPr>
          <w:spacing w:val="-7"/>
        </w:rPr>
        <w:t xml:space="preserve"> </w:t>
      </w:r>
      <w:r>
        <w:t>tests</w:t>
      </w:r>
      <w:r>
        <w:rPr>
          <w:spacing w:val="-3"/>
        </w:rPr>
        <w:t xml:space="preserve"> </w:t>
      </w:r>
      <w:r>
        <w:t>will</w:t>
      </w:r>
      <w:r>
        <w:rPr>
          <w:spacing w:val="-10"/>
        </w:rPr>
        <w:t xml:space="preserve"> </w:t>
      </w:r>
      <w:r>
        <w:t>be</w:t>
      </w:r>
      <w:r>
        <w:rPr>
          <w:spacing w:val="-5"/>
        </w:rPr>
        <w:t xml:space="preserve"> </w:t>
      </w:r>
      <w:r>
        <w:t>written</w:t>
      </w:r>
      <w:r>
        <w:rPr>
          <w:spacing w:val="-5"/>
        </w:rPr>
        <w:t xml:space="preserve"> </w:t>
      </w:r>
      <w:r>
        <w:t>in</w:t>
      </w:r>
      <w:r>
        <w:rPr>
          <w:spacing w:val="-5"/>
        </w:rPr>
        <w:t xml:space="preserve"> </w:t>
      </w:r>
      <w:r>
        <w:rPr>
          <w:spacing w:val="-2"/>
        </w:rPr>
        <w:t>detail.</w:t>
      </w:r>
    </w:p>
    <w:p>
      <w:pPr>
        <w:pStyle w:val="5"/>
        <w:spacing w:before="142"/>
        <w:ind w:left="100" w:firstLine="0"/>
      </w:pPr>
      <w:r>
        <w:t>Test</w:t>
      </w:r>
      <w:r>
        <w:rPr>
          <w:spacing w:val="-7"/>
        </w:rPr>
        <w:t xml:space="preserve"> </w:t>
      </w:r>
      <w:r>
        <w:rPr>
          <w:spacing w:val="-2"/>
        </w:rPr>
        <w:t>objectives</w:t>
      </w:r>
    </w:p>
    <w:p>
      <w:pPr>
        <w:pStyle w:val="14"/>
        <w:numPr>
          <w:ilvl w:val="0"/>
          <w:numId w:val="22"/>
        </w:numPr>
        <w:tabs>
          <w:tab w:val="left" w:pos="820"/>
        </w:tabs>
        <w:spacing w:before="249" w:after="0" w:line="240" w:lineRule="auto"/>
        <w:ind w:left="820" w:right="0" w:hanging="360"/>
        <w:jc w:val="left"/>
        <w:rPr>
          <w:sz w:val="24"/>
        </w:rPr>
      </w:pPr>
      <w:r>
        <w:rPr>
          <w:sz w:val="24"/>
        </w:rPr>
        <w:t>All</w:t>
      </w:r>
      <w:r>
        <w:rPr>
          <w:spacing w:val="-10"/>
          <w:sz w:val="24"/>
        </w:rPr>
        <w:t xml:space="preserve"> </w:t>
      </w:r>
      <w:r>
        <w:rPr>
          <w:sz w:val="24"/>
        </w:rPr>
        <w:t>field entries</w:t>
      </w:r>
      <w:r>
        <w:rPr>
          <w:spacing w:val="-4"/>
          <w:sz w:val="24"/>
        </w:rPr>
        <w:t xml:space="preserve"> </w:t>
      </w:r>
      <w:r>
        <w:rPr>
          <w:sz w:val="24"/>
        </w:rPr>
        <w:t>must work</w:t>
      </w:r>
      <w:r>
        <w:rPr>
          <w:spacing w:val="-9"/>
          <w:sz w:val="24"/>
        </w:rPr>
        <w:t xml:space="preserve"> </w:t>
      </w:r>
      <w:r>
        <w:rPr>
          <w:spacing w:val="-2"/>
          <w:sz w:val="24"/>
        </w:rPr>
        <w:t>properly.</w:t>
      </w:r>
    </w:p>
    <w:p>
      <w:pPr>
        <w:pStyle w:val="14"/>
        <w:numPr>
          <w:ilvl w:val="0"/>
          <w:numId w:val="22"/>
        </w:numPr>
        <w:tabs>
          <w:tab w:val="left" w:pos="820"/>
        </w:tabs>
        <w:spacing w:before="143" w:after="0" w:line="240" w:lineRule="auto"/>
        <w:ind w:left="820" w:right="0" w:hanging="360"/>
        <w:jc w:val="left"/>
        <w:rPr>
          <w:sz w:val="24"/>
        </w:rPr>
      </w:pPr>
      <w:r>
        <w:rPr>
          <w:sz w:val="24"/>
        </w:rPr>
        <w:t>Pages</w:t>
      </w:r>
      <w:r>
        <w:rPr>
          <w:spacing w:val="-8"/>
          <w:sz w:val="24"/>
        </w:rPr>
        <w:t xml:space="preserve"> </w:t>
      </w:r>
      <w:r>
        <w:rPr>
          <w:sz w:val="24"/>
        </w:rPr>
        <w:t>must</w:t>
      </w:r>
      <w:r>
        <w:rPr>
          <w:spacing w:val="-2"/>
          <w:sz w:val="24"/>
        </w:rPr>
        <w:t xml:space="preserve"> </w:t>
      </w:r>
      <w:r>
        <w:rPr>
          <w:sz w:val="24"/>
        </w:rPr>
        <w:t>be</w:t>
      </w:r>
      <w:r>
        <w:rPr>
          <w:spacing w:val="-4"/>
          <w:sz w:val="24"/>
        </w:rPr>
        <w:t xml:space="preserve"> </w:t>
      </w:r>
      <w:r>
        <w:rPr>
          <w:sz w:val="24"/>
        </w:rPr>
        <w:t>activated</w:t>
      </w:r>
      <w:r>
        <w:rPr>
          <w:spacing w:val="-2"/>
          <w:sz w:val="24"/>
        </w:rPr>
        <w:t xml:space="preserve"> </w:t>
      </w:r>
      <w:r>
        <w:rPr>
          <w:sz w:val="24"/>
        </w:rPr>
        <w:t>from</w:t>
      </w:r>
      <w:r>
        <w:rPr>
          <w:spacing w:val="-12"/>
          <w:sz w:val="24"/>
        </w:rPr>
        <w:t xml:space="preserve"> </w:t>
      </w:r>
      <w:r>
        <w:rPr>
          <w:sz w:val="24"/>
        </w:rPr>
        <w:t>the</w:t>
      </w:r>
      <w:r>
        <w:rPr>
          <w:spacing w:val="-4"/>
          <w:sz w:val="24"/>
        </w:rPr>
        <w:t xml:space="preserve"> </w:t>
      </w:r>
      <w:r>
        <w:rPr>
          <w:sz w:val="24"/>
        </w:rPr>
        <w:t>identified</w:t>
      </w:r>
      <w:r>
        <w:rPr>
          <w:spacing w:val="-2"/>
          <w:sz w:val="24"/>
        </w:rPr>
        <w:t xml:space="preserve"> link.</w:t>
      </w:r>
    </w:p>
    <w:p>
      <w:pPr>
        <w:pStyle w:val="14"/>
        <w:numPr>
          <w:ilvl w:val="0"/>
          <w:numId w:val="22"/>
        </w:numPr>
        <w:tabs>
          <w:tab w:val="left" w:pos="820"/>
        </w:tabs>
        <w:spacing w:before="133" w:after="0" w:line="240" w:lineRule="auto"/>
        <w:ind w:left="820" w:right="0" w:hanging="360"/>
        <w:jc w:val="left"/>
        <w:rPr>
          <w:sz w:val="24"/>
        </w:rPr>
      </w:pPr>
      <w:r>
        <w:rPr>
          <w:sz w:val="24"/>
        </w:rPr>
        <w:t>The</w:t>
      </w:r>
      <w:r>
        <w:rPr>
          <w:spacing w:val="-11"/>
          <w:sz w:val="24"/>
        </w:rPr>
        <w:t xml:space="preserve"> </w:t>
      </w:r>
      <w:r>
        <w:rPr>
          <w:sz w:val="24"/>
        </w:rPr>
        <w:t>entry</w:t>
      </w:r>
      <w:r>
        <w:rPr>
          <w:spacing w:val="-9"/>
          <w:sz w:val="24"/>
        </w:rPr>
        <w:t xml:space="preserve"> </w:t>
      </w:r>
      <w:r>
        <w:rPr>
          <w:sz w:val="24"/>
        </w:rPr>
        <w:t>screen, messages</w:t>
      </w:r>
      <w:r>
        <w:rPr>
          <w:spacing w:val="-4"/>
          <w:sz w:val="24"/>
        </w:rPr>
        <w:t xml:space="preserve"> </w:t>
      </w:r>
      <w:r>
        <w:rPr>
          <w:sz w:val="24"/>
        </w:rPr>
        <w:t>and</w:t>
      </w:r>
      <w:r>
        <w:rPr>
          <w:spacing w:val="-7"/>
          <w:sz w:val="24"/>
        </w:rPr>
        <w:t xml:space="preserve"> </w:t>
      </w:r>
      <w:r>
        <w:rPr>
          <w:sz w:val="24"/>
        </w:rPr>
        <w:t>responses</w:t>
      </w:r>
      <w:r>
        <w:rPr>
          <w:spacing w:val="-3"/>
          <w:sz w:val="24"/>
        </w:rPr>
        <w:t xml:space="preserve"> </w:t>
      </w:r>
      <w:r>
        <w:rPr>
          <w:sz w:val="24"/>
        </w:rPr>
        <w:t>must</w:t>
      </w:r>
      <w:r>
        <w:rPr>
          <w:spacing w:val="3"/>
          <w:sz w:val="24"/>
        </w:rPr>
        <w:t xml:space="preserve"> </w:t>
      </w:r>
      <w:r>
        <w:rPr>
          <w:sz w:val="24"/>
        </w:rPr>
        <w:t>not</w:t>
      </w:r>
      <w:r>
        <w:rPr>
          <w:spacing w:val="-6"/>
          <w:sz w:val="24"/>
        </w:rPr>
        <w:t xml:space="preserve"> </w:t>
      </w:r>
      <w:r>
        <w:rPr>
          <w:sz w:val="24"/>
        </w:rPr>
        <w:t>be</w:t>
      </w:r>
      <w:r>
        <w:rPr>
          <w:spacing w:val="-3"/>
          <w:sz w:val="24"/>
        </w:rPr>
        <w:t xml:space="preserve"> </w:t>
      </w:r>
      <w:r>
        <w:rPr>
          <w:spacing w:val="-2"/>
          <w:sz w:val="24"/>
        </w:rPr>
        <w:t>delayed.</w:t>
      </w:r>
    </w:p>
    <w:p>
      <w:pPr>
        <w:pStyle w:val="8"/>
      </w:pPr>
    </w:p>
    <w:p>
      <w:pPr>
        <w:pStyle w:val="8"/>
        <w:spacing w:before="122"/>
      </w:pPr>
    </w:p>
    <w:p>
      <w:pPr>
        <w:pStyle w:val="5"/>
        <w:ind w:left="100" w:firstLine="0"/>
      </w:pPr>
      <w:r>
        <w:t>Features</w:t>
      </w:r>
      <w:r>
        <w:rPr>
          <w:spacing w:val="-6"/>
        </w:rPr>
        <w:t xml:space="preserve"> </w:t>
      </w:r>
      <w:r>
        <w:t>to</w:t>
      </w:r>
      <w:r>
        <w:rPr>
          <w:spacing w:val="-4"/>
        </w:rPr>
        <w:t xml:space="preserve"> </w:t>
      </w:r>
      <w:r>
        <w:t>be</w:t>
      </w:r>
      <w:r>
        <w:rPr>
          <w:spacing w:val="-4"/>
        </w:rPr>
        <w:t xml:space="preserve"> </w:t>
      </w:r>
      <w:r>
        <w:rPr>
          <w:spacing w:val="-2"/>
        </w:rPr>
        <w:t>tested</w:t>
      </w:r>
    </w:p>
    <w:p>
      <w:pPr>
        <w:pStyle w:val="14"/>
        <w:numPr>
          <w:ilvl w:val="0"/>
          <w:numId w:val="22"/>
        </w:numPr>
        <w:tabs>
          <w:tab w:val="left" w:pos="820"/>
        </w:tabs>
        <w:spacing w:before="254" w:after="0" w:line="240" w:lineRule="auto"/>
        <w:ind w:left="820" w:right="0" w:hanging="360"/>
        <w:jc w:val="left"/>
        <w:rPr>
          <w:sz w:val="24"/>
        </w:rPr>
      </w:pPr>
      <w:r>
        <w:rPr>
          <w:sz w:val="24"/>
        </w:rPr>
        <w:t>Verify</w:t>
      </w:r>
      <w:r>
        <w:rPr>
          <w:spacing w:val="-6"/>
          <w:sz w:val="24"/>
        </w:rPr>
        <w:t xml:space="preserve"> </w:t>
      </w:r>
      <w:r>
        <w:rPr>
          <w:sz w:val="24"/>
        </w:rPr>
        <w:t>that</w:t>
      </w:r>
      <w:r>
        <w:rPr>
          <w:spacing w:val="-3"/>
          <w:sz w:val="24"/>
        </w:rPr>
        <w:t xml:space="preserve"> </w:t>
      </w:r>
      <w:r>
        <w:rPr>
          <w:sz w:val="24"/>
        </w:rPr>
        <w:t>the</w:t>
      </w:r>
      <w:r>
        <w:rPr>
          <w:spacing w:val="-5"/>
          <w:sz w:val="24"/>
        </w:rPr>
        <w:t xml:space="preserve"> </w:t>
      </w:r>
      <w:r>
        <w:rPr>
          <w:sz w:val="24"/>
        </w:rPr>
        <w:t>entries</w:t>
      </w:r>
      <w:r>
        <w:rPr>
          <w:spacing w:val="-1"/>
          <w:sz w:val="24"/>
        </w:rPr>
        <w:t xml:space="preserve"> </w:t>
      </w:r>
      <w:r>
        <w:rPr>
          <w:sz w:val="24"/>
        </w:rPr>
        <w:t>are of</w:t>
      </w:r>
      <w:r>
        <w:rPr>
          <w:spacing w:val="-12"/>
          <w:sz w:val="24"/>
        </w:rPr>
        <w:t xml:space="preserve"> </w:t>
      </w:r>
      <w:r>
        <w:rPr>
          <w:sz w:val="24"/>
        </w:rPr>
        <w:t>the</w:t>
      </w:r>
      <w:r>
        <w:rPr>
          <w:spacing w:val="-5"/>
          <w:sz w:val="24"/>
        </w:rPr>
        <w:t xml:space="preserve"> </w:t>
      </w:r>
      <w:r>
        <w:rPr>
          <w:sz w:val="24"/>
        </w:rPr>
        <w:t>correct</w:t>
      </w:r>
      <w:r>
        <w:rPr>
          <w:spacing w:val="3"/>
          <w:sz w:val="24"/>
        </w:rPr>
        <w:t xml:space="preserve"> </w:t>
      </w:r>
      <w:r>
        <w:rPr>
          <w:spacing w:val="-2"/>
          <w:sz w:val="24"/>
        </w:rPr>
        <w:t>format</w:t>
      </w:r>
    </w:p>
    <w:p>
      <w:pPr>
        <w:pStyle w:val="14"/>
        <w:numPr>
          <w:ilvl w:val="0"/>
          <w:numId w:val="22"/>
        </w:numPr>
        <w:tabs>
          <w:tab w:val="left" w:pos="820"/>
        </w:tabs>
        <w:spacing w:before="138" w:after="0" w:line="240" w:lineRule="auto"/>
        <w:ind w:left="820" w:right="0" w:hanging="360"/>
        <w:jc w:val="left"/>
        <w:rPr>
          <w:sz w:val="24"/>
        </w:rPr>
      </w:pPr>
      <w:r>
        <w:rPr>
          <w:sz w:val="24"/>
        </w:rPr>
        <w:t>No</w:t>
      </w:r>
      <w:r>
        <w:rPr>
          <w:spacing w:val="-3"/>
          <w:sz w:val="24"/>
        </w:rPr>
        <w:t xml:space="preserve"> </w:t>
      </w:r>
      <w:r>
        <w:rPr>
          <w:sz w:val="24"/>
        </w:rPr>
        <w:t>duplicate</w:t>
      </w:r>
      <w:r>
        <w:rPr>
          <w:spacing w:val="-8"/>
          <w:sz w:val="24"/>
        </w:rPr>
        <w:t xml:space="preserve"> </w:t>
      </w:r>
      <w:r>
        <w:rPr>
          <w:sz w:val="24"/>
        </w:rPr>
        <w:t>entries</w:t>
      </w:r>
      <w:r>
        <w:rPr>
          <w:spacing w:val="-4"/>
          <w:sz w:val="24"/>
        </w:rPr>
        <w:t xml:space="preserve"> </w:t>
      </w:r>
      <w:r>
        <w:rPr>
          <w:sz w:val="24"/>
        </w:rPr>
        <w:t>should</w:t>
      </w:r>
      <w:r>
        <w:rPr>
          <w:spacing w:val="-2"/>
          <w:sz w:val="24"/>
        </w:rPr>
        <w:t xml:space="preserve"> </w:t>
      </w:r>
      <w:r>
        <w:rPr>
          <w:sz w:val="24"/>
        </w:rPr>
        <w:t>be</w:t>
      </w:r>
      <w:r>
        <w:rPr>
          <w:spacing w:val="-8"/>
          <w:sz w:val="24"/>
        </w:rPr>
        <w:t xml:space="preserve"> </w:t>
      </w:r>
      <w:r>
        <w:rPr>
          <w:spacing w:val="-2"/>
          <w:sz w:val="24"/>
        </w:rPr>
        <w:t>allowed</w:t>
      </w:r>
    </w:p>
    <w:p>
      <w:pPr>
        <w:pStyle w:val="14"/>
        <w:numPr>
          <w:ilvl w:val="0"/>
          <w:numId w:val="22"/>
        </w:numPr>
        <w:tabs>
          <w:tab w:val="left" w:pos="820"/>
        </w:tabs>
        <w:spacing w:before="138" w:after="0" w:line="240" w:lineRule="auto"/>
        <w:ind w:left="820" w:right="0" w:hanging="360"/>
        <w:jc w:val="left"/>
        <w:rPr>
          <w:sz w:val="24"/>
        </w:rPr>
      </w:pPr>
      <w:r>
        <w:rPr>
          <w:sz w:val="24"/>
        </w:rPr>
        <w:t>All</w:t>
      </w:r>
      <w:r>
        <w:rPr>
          <w:spacing w:val="-7"/>
          <w:sz w:val="24"/>
        </w:rPr>
        <w:t xml:space="preserve"> </w:t>
      </w:r>
      <w:r>
        <w:rPr>
          <w:sz w:val="24"/>
        </w:rPr>
        <w:t>links</w:t>
      </w:r>
      <w:r>
        <w:rPr>
          <w:spacing w:val="-2"/>
          <w:sz w:val="24"/>
        </w:rPr>
        <w:t xml:space="preserve"> </w:t>
      </w:r>
      <w:r>
        <w:rPr>
          <w:sz w:val="24"/>
        </w:rPr>
        <w:t>should</w:t>
      </w:r>
      <w:r>
        <w:rPr>
          <w:spacing w:val="-1"/>
          <w:sz w:val="24"/>
        </w:rPr>
        <w:t xml:space="preserve"> </w:t>
      </w:r>
      <w:r>
        <w:rPr>
          <w:sz w:val="24"/>
        </w:rPr>
        <w:t>take</w:t>
      </w:r>
      <w:r>
        <w:rPr>
          <w:spacing w:val="-10"/>
          <w:sz w:val="24"/>
        </w:rPr>
        <w:t xml:space="preserve"> </w:t>
      </w:r>
      <w:r>
        <w:rPr>
          <w:sz w:val="24"/>
        </w:rPr>
        <w:t>the</w:t>
      </w:r>
      <w:r>
        <w:rPr>
          <w:spacing w:val="-6"/>
          <w:sz w:val="24"/>
        </w:rPr>
        <w:t xml:space="preserve"> </w:t>
      </w:r>
      <w:r>
        <w:rPr>
          <w:sz w:val="24"/>
        </w:rPr>
        <w:t>user</w:t>
      </w:r>
      <w:r>
        <w:rPr>
          <w:spacing w:val="1"/>
          <w:sz w:val="24"/>
        </w:rPr>
        <w:t xml:space="preserve"> </w:t>
      </w:r>
      <w:r>
        <w:rPr>
          <w:sz w:val="24"/>
        </w:rPr>
        <w:t>to</w:t>
      </w:r>
      <w:r>
        <w:rPr>
          <w:spacing w:val="-5"/>
          <w:sz w:val="24"/>
        </w:rPr>
        <w:t xml:space="preserve"> </w:t>
      </w:r>
      <w:r>
        <w:rPr>
          <w:sz w:val="24"/>
        </w:rPr>
        <w:t>the</w:t>
      </w:r>
      <w:r>
        <w:rPr>
          <w:spacing w:val="-6"/>
          <w:sz w:val="24"/>
        </w:rPr>
        <w:t xml:space="preserve"> </w:t>
      </w:r>
      <w:r>
        <w:rPr>
          <w:sz w:val="24"/>
        </w:rPr>
        <w:t>correct</w:t>
      </w:r>
      <w:r>
        <w:rPr>
          <w:spacing w:val="1"/>
          <w:sz w:val="24"/>
        </w:rPr>
        <w:t xml:space="preserve"> </w:t>
      </w:r>
      <w:r>
        <w:rPr>
          <w:spacing w:val="-4"/>
          <w:sz w:val="24"/>
        </w:rPr>
        <w:t>page.</w:t>
      </w:r>
    </w:p>
    <w:p>
      <w:pPr>
        <w:spacing w:after="0" w:line="240" w:lineRule="auto"/>
        <w:jc w:val="left"/>
        <w:rPr>
          <w:sz w:val="24"/>
        </w:rPr>
        <w:sectPr>
          <w:pgSz w:w="11900" w:h="16838"/>
          <w:pgMar w:top="1338" w:right="743" w:bottom="278" w:left="720" w:header="720" w:footer="720" w:gutter="0"/>
          <w:pgNumType w:fmt="decimal"/>
          <w:cols w:space="0" w:num="1"/>
          <w:rtlGutter w:val="0"/>
          <w:docGrid w:linePitch="0" w:charSpace="0"/>
        </w:sectPr>
      </w:pPr>
    </w:p>
    <w:p>
      <w:pPr>
        <w:pStyle w:val="4"/>
        <w:spacing w:before="66"/>
        <w:ind w:left="100"/>
      </w:pPr>
      <w:r>
        <w:rPr>
          <w:spacing w:val="-2"/>
        </w:rPr>
        <w:t>Integration</w:t>
      </w:r>
      <w:r>
        <w:rPr>
          <w:spacing w:val="-1"/>
        </w:rPr>
        <w:t xml:space="preserve"> </w:t>
      </w:r>
      <w:r>
        <w:rPr>
          <w:spacing w:val="-2"/>
        </w:rPr>
        <w:t>Testing</w:t>
      </w:r>
    </w:p>
    <w:p>
      <w:pPr>
        <w:pStyle w:val="8"/>
        <w:spacing w:before="157" w:line="360" w:lineRule="auto"/>
        <w:ind w:left="100" w:right="150" w:firstLine="57"/>
        <w:jc w:val="both"/>
      </w:pPr>
      <w:r>
        <w:t>Software</w:t>
      </w:r>
      <w:r>
        <w:rPr>
          <w:spacing w:val="-15"/>
        </w:rPr>
        <w:t xml:space="preserve"> </w:t>
      </w:r>
      <w:r>
        <w:t>integration</w:t>
      </w:r>
      <w:r>
        <w:rPr>
          <w:spacing w:val="-15"/>
        </w:rPr>
        <w:t xml:space="preserve"> </w:t>
      </w:r>
      <w:r>
        <w:t>testing</w:t>
      </w:r>
      <w:r>
        <w:rPr>
          <w:spacing w:val="-15"/>
        </w:rPr>
        <w:t xml:space="preserve"> </w:t>
      </w:r>
      <w:r>
        <w:t>is</w:t>
      </w:r>
      <w:r>
        <w:rPr>
          <w:spacing w:val="-15"/>
        </w:rPr>
        <w:t xml:space="preserve"> </w:t>
      </w:r>
      <w:r>
        <w:t>the</w:t>
      </w:r>
      <w:r>
        <w:rPr>
          <w:spacing w:val="-15"/>
        </w:rPr>
        <w:t xml:space="preserve"> </w:t>
      </w:r>
      <w:r>
        <w:t>incremental</w:t>
      </w:r>
      <w:r>
        <w:rPr>
          <w:spacing w:val="-15"/>
        </w:rPr>
        <w:t xml:space="preserve"> </w:t>
      </w:r>
      <w:r>
        <w:t>integration</w:t>
      </w:r>
      <w:r>
        <w:rPr>
          <w:spacing w:val="-15"/>
        </w:rPr>
        <w:t xml:space="preserve"> </w:t>
      </w:r>
      <w:r>
        <w:t>testing</w:t>
      </w:r>
      <w:r>
        <w:rPr>
          <w:spacing w:val="-15"/>
        </w:rPr>
        <w:t xml:space="preserve"> </w:t>
      </w:r>
      <w:r>
        <w:t>of</w:t>
      </w:r>
      <w:r>
        <w:rPr>
          <w:spacing w:val="-15"/>
        </w:rPr>
        <w:t xml:space="preserve"> </w:t>
      </w:r>
      <w:r>
        <w:t>two</w:t>
      </w:r>
      <w:r>
        <w:rPr>
          <w:spacing w:val="-15"/>
        </w:rPr>
        <w:t xml:space="preserve"> </w:t>
      </w:r>
      <w:r>
        <w:t>or</w:t>
      </w:r>
      <w:r>
        <w:rPr>
          <w:spacing w:val="-15"/>
        </w:rPr>
        <w:t xml:space="preserve"> </w:t>
      </w:r>
      <w:r>
        <w:t>more</w:t>
      </w:r>
      <w:r>
        <w:rPr>
          <w:spacing w:val="-15"/>
        </w:rPr>
        <w:t xml:space="preserve"> </w:t>
      </w:r>
      <w:r>
        <w:t>integrated software components</w:t>
      </w:r>
      <w:r>
        <w:rPr>
          <w:spacing w:val="-1"/>
        </w:rPr>
        <w:t xml:space="preserve"> </w:t>
      </w:r>
      <w:r>
        <w:t>on</w:t>
      </w:r>
      <w:r>
        <w:rPr>
          <w:spacing w:val="-4"/>
        </w:rPr>
        <w:t xml:space="preserve"> </w:t>
      </w:r>
      <w:r>
        <w:t>a single platform</w:t>
      </w:r>
      <w:r>
        <w:rPr>
          <w:spacing w:val="-8"/>
        </w:rPr>
        <w:t xml:space="preserve"> </w:t>
      </w:r>
      <w:r>
        <w:t>to produce failures</w:t>
      </w:r>
      <w:r>
        <w:rPr>
          <w:spacing w:val="-1"/>
        </w:rPr>
        <w:t xml:space="preserve"> </w:t>
      </w:r>
      <w:r>
        <w:t>caused by</w:t>
      </w:r>
      <w:r>
        <w:rPr>
          <w:spacing w:val="-4"/>
        </w:rPr>
        <w:t xml:space="preserve"> </w:t>
      </w:r>
      <w:r>
        <w:t>interface defects. The task of the integration test is to check that components or software applications, e.g. components in a software system</w:t>
      </w:r>
      <w:r>
        <w:rPr>
          <w:spacing w:val="-7"/>
        </w:rPr>
        <w:t xml:space="preserve"> </w:t>
      </w:r>
      <w:r>
        <w:t>or –</w:t>
      </w:r>
      <w:r>
        <w:rPr>
          <w:spacing w:val="-2"/>
        </w:rPr>
        <w:t xml:space="preserve"> </w:t>
      </w:r>
      <w:r>
        <w:t>one step up</w:t>
      </w:r>
      <w:r>
        <w:rPr>
          <w:spacing w:val="-7"/>
        </w:rPr>
        <w:t xml:space="preserve"> </w:t>
      </w:r>
      <w:r>
        <w:t>– software applications at the</w:t>
      </w:r>
      <w:r>
        <w:rPr>
          <w:spacing w:val="-2"/>
        </w:rPr>
        <w:t xml:space="preserve"> </w:t>
      </w:r>
      <w:r>
        <w:t>company level – interact without error.</w:t>
      </w:r>
    </w:p>
    <w:p>
      <w:pPr>
        <w:pStyle w:val="8"/>
        <w:spacing w:before="141"/>
      </w:pPr>
    </w:p>
    <w:p>
      <w:pPr>
        <w:pStyle w:val="8"/>
        <w:spacing w:line="360" w:lineRule="auto"/>
        <w:ind w:left="100" w:right="160"/>
        <w:jc w:val="both"/>
      </w:pPr>
      <w:r>
        <w:rPr>
          <w:b/>
        </w:rPr>
        <w:t xml:space="preserve">Test Results: </w:t>
      </w:r>
      <w:r>
        <w:t xml:space="preserve">All the test cases mentioned above passed successfully. No defects </w:t>
      </w:r>
      <w:r>
        <w:rPr>
          <w:spacing w:val="-2"/>
        </w:rPr>
        <w:t>encountered.</w:t>
      </w:r>
    </w:p>
    <w:p>
      <w:pPr>
        <w:pStyle w:val="4"/>
        <w:spacing w:before="5"/>
        <w:ind w:left="100"/>
      </w:pPr>
      <w:r>
        <w:rPr>
          <w:spacing w:val="-2"/>
        </w:rPr>
        <w:t>Acceptance</w:t>
      </w:r>
      <w:r>
        <w:rPr>
          <w:spacing w:val="-4"/>
        </w:rPr>
        <w:t xml:space="preserve"> </w:t>
      </w:r>
      <w:r>
        <w:rPr>
          <w:spacing w:val="-2"/>
        </w:rPr>
        <w:t>Testing</w:t>
      </w:r>
    </w:p>
    <w:p>
      <w:pPr>
        <w:pStyle w:val="8"/>
        <w:spacing w:before="157" w:line="360" w:lineRule="auto"/>
        <w:ind w:left="100" w:right="162"/>
        <w:jc w:val="both"/>
      </w:pPr>
      <w:r>
        <w:t xml:space="preserve">User Acceptance Testing is a critical phase of any project and requires significant participation by the end user. It also ensures that the system meets the functional </w:t>
      </w:r>
      <w:r>
        <w:rPr>
          <w:spacing w:val="-2"/>
        </w:rPr>
        <w:t>requirements.</w:t>
      </w:r>
    </w:p>
    <w:p>
      <w:pPr>
        <w:pStyle w:val="8"/>
        <w:spacing w:before="1" w:line="360" w:lineRule="auto"/>
        <w:ind w:left="100" w:right="152"/>
        <w:jc w:val="both"/>
      </w:pPr>
      <w:r>
        <w:rPr>
          <w:b/>
        </w:rPr>
        <w:t xml:space="preserve">Test Results: </w:t>
      </w:r>
      <w:r>
        <w:t xml:space="preserve">All the test cases mentioned above passed successfully. No defects </w:t>
      </w:r>
      <w:r>
        <w:rPr>
          <w:spacing w:val="-2"/>
        </w:rPr>
        <w:t>encountered.</w:t>
      </w:r>
    </w:p>
    <w:p>
      <w:pPr>
        <w:spacing w:before="8"/>
        <w:ind w:left="1193" w:right="1014" w:firstLine="0"/>
        <w:jc w:val="center"/>
        <w:rPr>
          <w:sz w:val="24"/>
        </w:rPr>
      </w:pPr>
      <w:r>
        <w:rPr>
          <w:b/>
          <w:color w:val="121315"/>
          <w:sz w:val="24"/>
        </w:rPr>
        <w:t>Table.4.1:</w:t>
      </w:r>
      <w:r>
        <w:rPr>
          <w:color w:val="121315"/>
          <w:sz w:val="24"/>
        </w:rPr>
        <w:t>Black</w:t>
      </w:r>
      <w:r>
        <w:rPr>
          <w:color w:val="121315"/>
          <w:spacing w:val="-5"/>
          <w:sz w:val="24"/>
        </w:rPr>
        <w:t xml:space="preserve"> </w:t>
      </w:r>
      <w:r>
        <w:rPr>
          <w:color w:val="121315"/>
          <w:sz w:val="24"/>
        </w:rPr>
        <w:t>box</w:t>
      </w:r>
      <w:r>
        <w:rPr>
          <w:color w:val="121315"/>
          <w:spacing w:val="-13"/>
          <w:sz w:val="24"/>
        </w:rPr>
        <w:t xml:space="preserve"> </w:t>
      </w:r>
      <w:r>
        <w:rPr>
          <w:color w:val="121315"/>
          <w:spacing w:val="-2"/>
          <w:sz w:val="24"/>
        </w:rPr>
        <w:t>Testing</w:t>
      </w:r>
    </w:p>
    <w:p>
      <w:pPr>
        <w:pStyle w:val="8"/>
        <w:rPr>
          <w:sz w:val="20"/>
        </w:rPr>
      </w:pPr>
    </w:p>
    <w:p>
      <w:pPr>
        <w:pStyle w:val="8"/>
        <w:rPr>
          <w:sz w:val="20"/>
        </w:rPr>
      </w:pPr>
    </w:p>
    <w:p>
      <w:pPr>
        <w:pStyle w:val="8"/>
        <w:spacing w:before="208"/>
        <w:rPr>
          <w:sz w:val="20"/>
        </w:rPr>
      </w:pPr>
    </w:p>
    <w:tbl>
      <w:tblPr>
        <w:tblStyle w:val="7"/>
        <w:tblW w:w="0" w:type="auto"/>
        <w:tblInd w:w="45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88"/>
        <w:gridCol w:w="1839"/>
        <w:gridCol w:w="20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3688" w:type="dxa"/>
          </w:tcPr>
          <w:p>
            <w:pPr>
              <w:pStyle w:val="15"/>
              <w:spacing w:line="273" w:lineRule="exact"/>
              <w:ind w:left="119"/>
              <w:rPr>
                <w:b/>
                <w:sz w:val="24"/>
              </w:rPr>
            </w:pPr>
            <w:r>
              <w:rPr>
                <w:b/>
                <w:spacing w:val="-2"/>
                <w:sz w:val="24"/>
              </w:rPr>
              <w:t>Input</w:t>
            </w:r>
          </w:p>
        </w:tc>
        <w:tc>
          <w:tcPr>
            <w:tcW w:w="1839" w:type="dxa"/>
          </w:tcPr>
          <w:p>
            <w:pPr>
              <w:pStyle w:val="15"/>
              <w:spacing w:line="273" w:lineRule="exact"/>
              <w:ind w:left="119"/>
              <w:rPr>
                <w:b/>
                <w:sz w:val="24"/>
              </w:rPr>
            </w:pPr>
            <w:r>
              <w:rPr>
                <w:b/>
                <w:sz w:val="24"/>
              </w:rPr>
              <w:t>Actual</w:t>
            </w:r>
            <w:r>
              <w:rPr>
                <w:b/>
                <w:spacing w:val="-8"/>
                <w:sz w:val="24"/>
              </w:rPr>
              <w:t xml:space="preserve"> </w:t>
            </w:r>
            <w:r>
              <w:rPr>
                <w:b/>
                <w:spacing w:val="-2"/>
                <w:sz w:val="24"/>
              </w:rPr>
              <w:t>Output</w:t>
            </w:r>
          </w:p>
        </w:tc>
        <w:tc>
          <w:tcPr>
            <w:tcW w:w="2094" w:type="dxa"/>
          </w:tcPr>
          <w:p>
            <w:pPr>
              <w:pStyle w:val="15"/>
              <w:spacing w:line="273" w:lineRule="exact"/>
              <w:ind w:left="114"/>
              <w:rPr>
                <w:b/>
                <w:sz w:val="24"/>
              </w:rPr>
            </w:pPr>
            <w:r>
              <w:rPr>
                <w:b/>
                <w:sz w:val="24"/>
              </w:rPr>
              <w:t>Predicted</w:t>
            </w:r>
            <w:r>
              <w:rPr>
                <w:b/>
                <w:spacing w:val="-12"/>
                <w:sz w:val="24"/>
              </w:rPr>
              <w:t xml:space="preserve"> </w:t>
            </w:r>
            <w:r>
              <w:rPr>
                <w:b/>
                <w:spacing w:val="-2"/>
                <w:sz w:val="24"/>
              </w:rPr>
              <w:t>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2" w:hRule="atLeast"/>
        </w:trPr>
        <w:tc>
          <w:tcPr>
            <w:tcW w:w="3688" w:type="dxa"/>
          </w:tcPr>
          <w:p>
            <w:pPr>
              <w:pStyle w:val="15"/>
              <w:spacing w:line="273" w:lineRule="exact"/>
              <w:ind w:left="119"/>
              <w:rPr>
                <w:sz w:val="24"/>
              </w:rPr>
            </w:pPr>
            <w:r>
              <w:rPr>
                <w:spacing w:val="-2"/>
                <w:sz w:val="24"/>
              </w:rPr>
              <w:t>[16,6,324,0,0,0,22,0,0,0,0,0,0]</w:t>
            </w:r>
          </w:p>
        </w:tc>
        <w:tc>
          <w:tcPr>
            <w:tcW w:w="1839" w:type="dxa"/>
          </w:tcPr>
          <w:p>
            <w:pPr>
              <w:pStyle w:val="15"/>
              <w:spacing w:line="273" w:lineRule="exact"/>
              <w:ind w:left="119"/>
              <w:rPr>
                <w:sz w:val="24"/>
              </w:rPr>
            </w:pPr>
            <w:r>
              <w:rPr>
                <w:spacing w:val="-10"/>
                <w:sz w:val="24"/>
              </w:rPr>
              <w:t>0</w:t>
            </w:r>
          </w:p>
        </w:tc>
        <w:tc>
          <w:tcPr>
            <w:tcW w:w="2094" w:type="dxa"/>
          </w:tcPr>
          <w:p>
            <w:pPr>
              <w:pStyle w:val="15"/>
              <w:spacing w:line="273" w:lineRule="exact"/>
              <w:ind w:left="114"/>
              <w:rPr>
                <w:sz w:val="24"/>
              </w:rPr>
            </w:pPr>
            <w:r>
              <w:rPr>
                <w:spacing w:val="-10"/>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1" w:hRule="atLeast"/>
        </w:trPr>
        <w:tc>
          <w:tcPr>
            <w:tcW w:w="3688" w:type="dxa"/>
          </w:tcPr>
          <w:p>
            <w:pPr>
              <w:pStyle w:val="15"/>
              <w:spacing w:line="273" w:lineRule="exact"/>
              <w:ind w:left="119"/>
              <w:rPr>
                <w:sz w:val="24"/>
              </w:rPr>
            </w:pPr>
            <w:r>
              <w:rPr>
                <w:spacing w:val="-2"/>
                <w:sz w:val="24"/>
              </w:rPr>
              <w:t>[16,7,263,7,0,2,700,9,10,1153,832,9,</w:t>
            </w:r>
          </w:p>
          <w:p>
            <w:pPr>
              <w:pStyle w:val="15"/>
              <w:spacing w:before="132"/>
              <w:ind w:left="119"/>
              <w:rPr>
                <w:sz w:val="24"/>
              </w:rPr>
            </w:pPr>
            <w:r>
              <w:rPr>
                <w:spacing w:val="-5"/>
                <w:sz w:val="24"/>
              </w:rPr>
              <w:t>2]</w:t>
            </w:r>
          </w:p>
        </w:tc>
        <w:tc>
          <w:tcPr>
            <w:tcW w:w="1839" w:type="dxa"/>
          </w:tcPr>
          <w:p>
            <w:pPr>
              <w:pStyle w:val="15"/>
              <w:spacing w:line="273" w:lineRule="exact"/>
              <w:ind w:left="119"/>
              <w:rPr>
                <w:sz w:val="24"/>
              </w:rPr>
            </w:pPr>
            <w:r>
              <w:rPr>
                <w:spacing w:val="-10"/>
                <w:sz w:val="24"/>
              </w:rPr>
              <w:t>1</w:t>
            </w:r>
          </w:p>
        </w:tc>
        <w:tc>
          <w:tcPr>
            <w:tcW w:w="2094" w:type="dxa"/>
          </w:tcPr>
          <w:p>
            <w:pPr>
              <w:pStyle w:val="15"/>
              <w:spacing w:line="273" w:lineRule="exact"/>
              <w:ind w:left="114"/>
              <w:rPr>
                <w:sz w:val="24"/>
              </w:rPr>
            </w:pPr>
            <w:r>
              <w:rPr>
                <w:spacing w:val="-10"/>
                <w:sz w:val="24"/>
              </w:rPr>
              <w:t>1</w:t>
            </w:r>
          </w:p>
        </w:tc>
      </w:tr>
    </w:tbl>
    <w:p>
      <w:pPr>
        <w:pStyle w:val="8"/>
        <w:spacing w:before="182"/>
      </w:pPr>
    </w:p>
    <w:p>
      <w:pPr>
        <w:pStyle w:val="8"/>
        <w:spacing w:line="360" w:lineRule="auto"/>
        <w:ind w:left="100" w:right="256" w:firstLine="720"/>
      </w:pPr>
      <w:r>
        <w:rPr>
          <w:color w:val="121315"/>
        </w:rPr>
        <w:t>The</w:t>
      </w:r>
      <w:r>
        <w:rPr>
          <w:color w:val="121315"/>
          <w:spacing w:val="-4"/>
        </w:rPr>
        <w:t xml:space="preserve"> </w:t>
      </w:r>
      <w:r>
        <w:rPr>
          <w:color w:val="121315"/>
        </w:rPr>
        <w:t>model</w:t>
      </w:r>
      <w:r>
        <w:rPr>
          <w:color w:val="121315"/>
          <w:spacing w:val="-15"/>
        </w:rPr>
        <w:t xml:space="preserve"> </w:t>
      </w:r>
      <w:r>
        <w:rPr>
          <w:color w:val="121315"/>
        </w:rPr>
        <w:t>gives</w:t>
      </w:r>
      <w:r>
        <w:rPr>
          <w:color w:val="121315"/>
          <w:spacing w:val="-9"/>
        </w:rPr>
        <w:t xml:space="preserve"> </w:t>
      </w:r>
      <w:r>
        <w:rPr>
          <w:color w:val="121315"/>
        </w:rPr>
        <w:t>out</w:t>
      </w:r>
      <w:r>
        <w:rPr>
          <w:color w:val="121315"/>
          <w:spacing w:val="-6"/>
        </w:rPr>
        <w:t xml:space="preserve"> </w:t>
      </w:r>
      <w:r>
        <w:rPr>
          <w:color w:val="121315"/>
        </w:rPr>
        <w:t>the</w:t>
      </w:r>
      <w:r>
        <w:rPr>
          <w:color w:val="121315"/>
          <w:spacing w:val="-8"/>
        </w:rPr>
        <w:t xml:space="preserve"> </w:t>
      </w:r>
      <w:r>
        <w:rPr>
          <w:color w:val="121315"/>
        </w:rPr>
        <w:t>correct</w:t>
      </w:r>
      <w:r>
        <w:rPr>
          <w:color w:val="121315"/>
          <w:spacing w:val="-6"/>
        </w:rPr>
        <w:t xml:space="preserve"> </w:t>
      </w:r>
      <w:r>
        <w:rPr>
          <w:color w:val="121315"/>
        </w:rPr>
        <w:t>output</w:t>
      </w:r>
      <w:r>
        <w:rPr>
          <w:color w:val="121315"/>
          <w:spacing w:val="-6"/>
        </w:rPr>
        <w:t xml:space="preserve"> </w:t>
      </w:r>
      <w:r>
        <w:rPr>
          <w:color w:val="121315"/>
        </w:rPr>
        <w:t>when</w:t>
      </w:r>
      <w:r>
        <w:rPr>
          <w:color w:val="121315"/>
          <w:spacing w:val="-7"/>
        </w:rPr>
        <w:t xml:space="preserve"> </w:t>
      </w:r>
      <w:r>
        <w:rPr>
          <w:color w:val="121315"/>
        </w:rPr>
        <w:t>different inputs</w:t>
      </w:r>
      <w:r>
        <w:rPr>
          <w:color w:val="121315"/>
          <w:spacing w:val="-9"/>
        </w:rPr>
        <w:t xml:space="preserve"> </w:t>
      </w:r>
      <w:r>
        <w:rPr>
          <w:color w:val="121315"/>
        </w:rPr>
        <w:t>are</w:t>
      </w:r>
      <w:r>
        <w:rPr>
          <w:color w:val="121315"/>
          <w:spacing w:val="-7"/>
        </w:rPr>
        <w:t xml:space="preserve"> </w:t>
      </w:r>
      <w:r>
        <w:rPr>
          <w:color w:val="121315"/>
        </w:rPr>
        <w:t>given</w:t>
      </w:r>
      <w:r>
        <w:rPr>
          <w:color w:val="121315"/>
          <w:spacing w:val="-7"/>
        </w:rPr>
        <w:t xml:space="preserve"> </w:t>
      </w:r>
      <w:r>
        <w:rPr>
          <w:color w:val="121315"/>
        </w:rPr>
        <w:t>which</w:t>
      </w:r>
      <w:r>
        <w:rPr>
          <w:color w:val="121315"/>
          <w:spacing w:val="-11"/>
        </w:rPr>
        <w:t xml:space="preserve"> </w:t>
      </w:r>
      <w:r>
        <w:rPr>
          <w:color w:val="121315"/>
        </w:rPr>
        <w:t>are mentioned in Table 4.1. Therefore the program is said to be executed as expected or correct program</w:t>
      </w:r>
    </w:p>
    <w:p>
      <w:pPr>
        <w:spacing w:after="0" w:line="360" w:lineRule="auto"/>
      </w:pPr>
    </w:p>
    <w:p>
      <w:pPr>
        <w:spacing w:after="0" w:line="360" w:lineRule="auto"/>
      </w:pPr>
    </w:p>
    <w:p>
      <w:pPr>
        <w:spacing w:after="0" w:line="360" w:lineRule="auto"/>
      </w:pPr>
    </w:p>
    <w:tbl>
      <w:tblPr>
        <w:tblStyle w:val="7"/>
        <w:tblW w:w="855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2136"/>
        <w:gridCol w:w="2277"/>
        <w:gridCol w:w="2704"/>
        <w:gridCol w:w="1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806" w:hRule="atLeast"/>
          <w:jc w:val="center"/>
        </w:trPr>
        <w:tc>
          <w:tcPr>
            <w:tcW w:w="2136" w:type="dxa"/>
            <w:tcBorders>
              <w:top w:val="single" w:color="000000" w:sz="8" w:space="0"/>
              <w:left w:val="single" w:color="000000" w:sz="8" w:space="0"/>
              <w:bottom w:val="single" w:color="000000" w:sz="4" w:space="0"/>
              <w:right w:val="single" w:color="000000" w:sz="4" w:space="0"/>
            </w:tcBorders>
            <w:shd w:val="clear" w:color="auto" w:fill="AEAAAA"/>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Test Case ID</w:t>
            </w:r>
          </w:p>
        </w:tc>
        <w:tc>
          <w:tcPr>
            <w:tcW w:w="2277" w:type="dxa"/>
            <w:tcBorders>
              <w:top w:val="single" w:color="000000" w:sz="8" w:space="0"/>
              <w:left w:val="single" w:color="000000" w:sz="4" w:space="0"/>
              <w:bottom w:val="single" w:color="000000" w:sz="4" w:space="0"/>
              <w:right w:val="single" w:color="000000" w:sz="4" w:space="0"/>
            </w:tcBorders>
            <w:shd w:val="clear" w:color="auto" w:fill="AEAAAA"/>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Test Case Name</w:t>
            </w:r>
          </w:p>
        </w:tc>
        <w:tc>
          <w:tcPr>
            <w:tcW w:w="2704" w:type="dxa"/>
            <w:tcBorders>
              <w:top w:val="single" w:color="000000" w:sz="8" w:space="0"/>
              <w:left w:val="single" w:color="000000" w:sz="4" w:space="0"/>
              <w:bottom w:val="single" w:color="000000" w:sz="4" w:space="0"/>
              <w:right w:val="single" w:color="000000" w:sz="4" w:space="0"/>
            </w:tcBorders>
            <w:shd w:val="clear" w:color="auto" w:fill="AEAAAA"/>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Description</w:t>
            </w:r>
          </w:p>
        </w:tc>
        <w:tc>
          <w:tcPr>
            <w:tcW w:w="1441" w:type="dxa"/>
            <w:tcBorders>
              <w:top w:val="single" w:color="000000" w:sz="8" w:space="0"/>
              <w:left w:val="single" w:color="000000" w:sz="4" w:space="0"/>
              <w:bottom w:val="single" w:color="000000" w:sz="4" w:space="0"/>
              <w:right w:val="single" w:color="000000" w:sz="8" w:space="0"/>
            </w:tcBorders>
            <w:shd w:val="clear" w:color="auto" w:fill="AEAAAA"/>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Test Case Status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43" w:hRule="atLeast"/>
          <w:jc w:val="center"/>
        </w:trPr>
        <w:tc>
          <w:tcPr>
            <w:tcW w:w="2136" w:type="dxa"/>
            <w:tcBorders>
              <w:top w:val="single" w:color="000000" w:sz="4" w:space="0"/>
              <w:left w:val="single" w:color="000000" w:sz="8"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TC001</w:t>
            </w:r>
          </w:p>
        </w:tc>
        <w:tc>
          <w:tcPr>
            <w:tcW w:w="2277"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Data Collection Success</w:t>
            </w:r>
          </w:p>
        </w:tc>
        <w:tc>
          <w:tcPr>
            <w:tcW w:w="2704"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Verify that the EEG system collects data properly</w:t>
            </w:r>
          </w:p>
        </w:tc>
        <w:tc>
          <w:tcPr>
            <w:tcW w:w="1441" w:type="dxa"/>
            <w:tcBorders>
              <w:top w:val="single" w:color="000000" w:sz="4" w:space="0"/>
              <w:left w:val="single" w:color="000000" w:sz="4" w:space="0"/>
              <w:bottom w:val="single" w:color="000000" w:sz="4" w:space="0"/>
              <w:right w:val="single" w:color="000000" w:sz="8"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18" w:hRule="atLeast"/>
          <w:jc w:val="center"/>
        </w:trPr>
        <w:tc>
          <w:tcPr>
            <w:tcW w:w="2136" w:type="dxa"/>
            <w:tcBorders>
              <w:top w:val="single" w:color="000000" w:sz="4" w:space="0"/>
              <w:left w:val="single" w:color="000000" w:sz="8"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TC002</w:t>
            </w:r>
          </w:p>
        </w:tc>
        <w:tc>
          <w:tcPr>
            <w:tcW w:w="2277"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Preprocessing Success</w:t>
            </w:r>
          </w:p>
        </w:tc>
        <w:tc>
          <w:tcPr>
            <w:tcW w:w="2704"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Verify that EEG signals are preprocessed correctly</w:t>
            </w:r>
          </w:p>
        </w:tc>
        <w:tc>
          <w:tcPr>
            <w:tcW w:w="1441" w:type="dxa"/>
            <w:tcBorders>
              <w:top w:val="single" w:color="000000" w:sz="4" w:space="0"/>
              <w:left w:val="single" w:color="000000" w:sz="4" w:space="0"/>
              <w:bottom w:val="single" w:color="000000" w:sz="4" w:space="0"/>
              <w:right w:val="single" w:color="000000" w:sz="8"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043" w:hRule="atLeast"/>
          <w:jc w:val="center"/>
        </w:trPr>
        <w:tc>
          <w:tcPr>
            <w:tcW w:w="2136" w:type="dxa"/>
            <w:tcBorders>
              <w:top w:val="single" w:color="000000" w:sz="4" w:space="0"/>
              <w:left w:val="single" w:color="000000" w:sz="8"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TC003</w:t>
            </w:r>
          </w:p>
        </w:tc>
        <w:tc>
          <w:tcPr>
            <w:tcW w:w="2277"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Feature Extraction Success</w:t>
            </w:r>
          </w:p>
        </w:tc>
        <w:tc>
          <w:tcPr>
            <w:tcW w:w="2704"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Verify that features are extracted successfully</w:t>
            </w:r>
          </w:p>
        </w:tc>
        <w:tc>
          <w:tcPr>
            <w:tcW w:w="1441" w:type="dxa"/>
            <w:tcBorders>
              <w:top w:val="single" w:color="000000" w:sz="4" w:space="0"/>
              <w:left w:val="single" w:color="000000" w:sz="4" w:space="0"/>
              <w:bottom w:val="single" w:color="000000" w:sz="4" w:space="0"/>
              <w:right w:val="single" w:color="000000" w:sz="8"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43" w:hRule="atLeast"/>
          <w:jc w:val="center"/>
        </w:trPr>
        <w:tc>
          <w:tcPr>
            <w:tcW w:w="2136" w:type="dxa"/>
            <w:tcBorders>
              <w:top w:val="single" w:color="000000" w:sz="4" w:space="0"/>
              <w:left w:val="single" w:color="000000" w:sz="8"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TC004</w:t>
            </w:r>
          </w:p>
        </w:tc>
        <w:tc>
          <w:tcPr>
            <w:tcW w:w="2277"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KNN Model Training Success</w:t>
            </w:r>
          </w:p>
        </w:tc>
        <w:tc>
          <w:tcPr>
            <w:tcW w:w="2704"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Verify that the KNN model is trained successfully</w:t>
            </w:r>
          </w:p>
        </w:tc>
        <w:tc>
          <w:tcPr>
            <w:tcW w:w="1441" w:type="dxa"/>
            <w:tcBorders>
              <w:top w:val="single" w:color="000000" w:sz="4" w:space="0"/>
              <w:left w:val="single" w:color="000000" w:sz="4" w:space="0"/>
              <w:bottom w:val="single" w:color="000000" w:sz="4" w:space="0"/>
              <w:right w:val="single" w:color="000000" w:sz="8"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43" w:hRule="atLeast"/>
          <w:jc w:val="center"/>
        </w:trPr>
        <w:tc>
          <w:tcPr>
            <w:tcW w:w="2136" w:type="dxa"/>
            <w:tcBorders>
              <w:top w:val="single" w:color="000000" w:sz="4" w:space="0"/>
              <w:left w:val="single" w:color="000000" w:sz="8"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TC005</w:t>
            </w:r>
          </w:p>
        </w:tc>
        <w:tc>
          <w:tcPr>
            <w:tcW w:w="2277"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SVM Model Training Success</w:t>
            </w:r>
          </w:p>
        </w:tc>
        <w:tc>
          <w:tcPr>
            <w:tcW w:w="2704"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Verify that the SVM model is trained successfully</w:t>
            </w:r>
          </w:p>
        </w:tc>
        <w:tc>
          <w:tcPr>
            <w:tcW w:w="1441" w:type="dxa"/>
            <w:tcBorders>
              <w:top w:val="single" w:color="000000" w:sz="4" w:space="0"/>
              <w:left w:val="single" w:color="000000" w:sz="4" w:space="0"/>
              <w:bottom w:val="single" w:color="000000" w:sz="4" w:space="0"/>
              <w:right w:val="single" w:color="000000" w:sz="8"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43" w:hRule="atLeast"/>
          <w:jc w:val="center"/>
        </w:trPr>
        <w:tc>
          <w:tcPr>
            <w:tcW w:w="2136" w:type="dxa"/>
            <w:tcBorders>
              <w:top w:val="single" w:color="000000" w:sz="4" w:space="0"/>
              <w:left w:val="single" w:color="000000" w:sz="8"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TC006</w:t>
            </w:r>
          </w:p>
        </w:tc>
        <w:tc>
          <w:tcPr>
            <w:tcW w:w="2277"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EEGNet Model Training Success</w:t>
            </w:r>
          </w:p>
        </w:tc>
        <w:tc>
          <w:tcPr>
            <w:tcW w:w="2704"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Verify that the EEGNet model is trained successfully</w:t>
            </w:r>
          </w:p>
        </w:tc>
        <w:tc>
          <w:tcPr>
            <w:tcW w:w="1441" w:type="dxa"/>
            <w:tcBorders>
              <w:top w:val="single" w:color="000000" w:sz="4" w:space="0"/>
              <w:left w:val="single" w:color="000000" w:sz="4" w:space="0"/>
              <w:bottom w:val="single" w:color="000000" w:sz="4" w:space="0"/>
              <w:right w:val="single" w:color="000000" w:sz="8"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7" w:hRule="atLeast"/>
          <w:jc w:val="center"/>
        </w:trPr>
        <w:tc>
          <w:tcPr>
            <w:tcW w:w="2136" w:type="dxa"/>
            <w:tcBorders>
              <w:top w:val="single" w:color="000000" w:sz="4" w:space="0"/>
              <w:left w:val="single" w:color="000000" w:sz="8"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TC007</w:t>
            </w:r>
          </w:p>
        </w:tc>
        <w:tc>
          <w:tcPr>
            <w:tcW w:w="2277"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Stress Detection Success</w:t>
            </w:r>
          </w:p>
        </w:tc>
        <w:tc>
          <w:tcPr>
            <w:tcW w:w="2704" w:type="dxa"/>
            <w:tcBorders>
              <w:top w:val="single" w:color="000000" w:sz="4" w:space="0"/>
              <w:left w:val="single" w:color="000000" w:sz="4" w:space="0"/>
              <w:bottom w:val="single" w:color="000000" w:sz="4"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Verify that stress is detected accurately</w:t>
            </w:r>
          </w:p>
        </w:tc>
        <w:tc>
          <w:tcPr>
            <w:tcW w:w="1441" w:type="dxa"/>
            <w:tcBorders>
              <w:top w:val="single" w:color="000000" w:sz="4" w:space="0"/>
              <w:left w:val="single" w:color="000000" w:sz="4" w:space="0"/>
              <w:bottom w:val="single" w:color="000000" w:sz="4" w:space="0"/>
              <w:right w:val="single" w:color="000000" w:sz="8"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Fail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96" w:hRule="atLeast"/>
          <w:jc w:val="center"/>
        </w:trPr>
        <w:tc>
          <w:tcPr>
            <w:tcW w:w="2136" w:type="dxa"/>
            <w:tcBorders>
              <w:top w:val="single" w:color="000000" w:sz="4" w:space="0"/>
              <w:left w:val="single" w:color="000000" w:sz="8" w:space="0"/>
              <w:bottom w:val="single" w:color="000000" w:sz="8"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TC008</w:t>
            </w:r>
          </w:p>
        </w:tc>
        <w:tc>
          <w:tcPr>
            <w:tcW w:w="2277" w:type="dxa"/>
            <w:tcBorders>
              <w:top w:val="single" w:color="000000" w:sz="4" w:space="0"/>
              <w:left w:val="single" w:color="000000" w:sz="4" w:space="0"/>
              <w:bottom w:val="single" w:color="000000" w:sz="8"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Error Handling</w:t>
            </w:r>
          </w:p>
        </w:tc>
        <w:tc>
          <w:tcPr>
            <w:tcW w:w="2704" w:type="dxa"/>
            <w:tcBorders>
              <w:top w:val="single" w:color="000000" w:sz="4" w:space="0"/>
              <w:left w:val="single" w:color="000000" w:sz="4" w:space="0"/>
              <w:bottom w:val="single" w:color="000000" w:sz="8" w:space="0"/>
              <w:right w:val="single" w:color="000000" w:sz="4"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Verify that errors are handled appropriately</w:t>
            </w:r>
          </w:p>
        </w:tc>
        <w:tc>
          <w:tcPr>
            <w:tcW w:w="1441" w:type="dxa"/>
            <w:tcBorders>
              <w:top w:val="single" w:color="000000" w:sz="4" w:space="0"/>
              <w:left w:val="single" w:color="000000" w:sz="4" w:space="0"/>
              <w:bottom w:val="single" w:color="000000" w:sz="8" w:space="0"/>
              <w:right w:val="single" w:color="000000" w:sz="8" w:space="0"/>
            </w:tcBorders>
            <w:shd w:val="clear" w:color="auto" w:fill="F2F2F2"/>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4"/>
                <w:szCs w:val="24"/>
                <w:u w:val="none"/>
              </w:rPr>
            </w:pPr>
            <w:r>
              <w:rPr>
                <w:rFonts w:hint="default" w:ascii="Times New Roman" w:hAnsi="Times New Roman" w:eastAsia="SimSun" w:cs="Times New Roman"/>
                <w:i w:val="0"/>
                <w:iCs w:val="0"/>
                <w:color w:val="000000"/>
                <w:kern w:val="0"/>
                <w:sz w:val="24"/>
                <w:szCs w:val="24"/>
                <w:u w:val="none"/>
                <w:lang w:val="en-US" w:eastAsia="zh-CN" w:bidi="ar"/>
              </w:rPr>
              <w:t>Pass</w:t>
            </w:r>
          </w:p>
        </w:tc>
      </w:tr>
    </w:tbl>
    <w:p>
      <w:pPr>
        <w:spacing w:after="0" w:line="360" w:lineRule="auto"/>
        <w:sectPr>
          <w:pgSz w:w="11900" w:h="16838"/>
          <w:pgMar w:top="1338" w:right="743" w:bottom="278" w:left="720" w:header="720" w:footer="720" w:gutter="0"/>
          <w:pgNumType w:fmt="decimal"/>
          <w:cols w:space="0" w:num="1"/>
          <w:rtlGutter w:val="0"/>
          <w:docGrid w:linePitch="0" w:charSpace="0"/>
        </w:sectPr>
      </w:pPr>
    </w:p>
    <w:p>
      <w:pPr>
        <w:spacing w:after="0"/>
        <w:rPr>
          <w:sz w:val="2"/>
          <w:szCs w:val="2"/>
        </w:rPr>
      </w:pPr>
    </w:p>
    <w:p>
      <w:pPr>
        <w:spacing w:after="0"/>
        <w:rPr>
          <w:sz w:val="2"/>
          <w:szCs w:val="2"/>
        </w:rPr>
      </w:pPr>
    </w:p>
    <w:p>
      <w:pPr>
        <w:spacing w:after="0"/>
        <w:rPr>
          <w:sz w:val="2"/>
          <w:szCs w:val="2"/>
        </w:rPr>
      </w:pPr>
    </w:p>
    <w:p>
      <w:pPr>
        <w:spacing w:after="0"/>
        <w:rPr>
          <w:sz w:val="2"/>
          <w:szCs w:val="2"/>
        </w:rPr>
        <w:sectPr>
          <w:type w:val="continuous"/>
          <w:pgSz w:w="11900" w:h="16838"/>
          <w:pgMar w:top="1338" w:right="743" w:bottom="278" w:left="720" w:header="720" w:footer="720" w:gutter="0"/>
          <w:pgNumType w:fmt="decimal"/>
          <w:cols w:space="0" w:num="1"/>
          <w:rtlGutter w:val="0"/>
          <w:docGrid w:linePitch="0" w:charSpace="0"/>
        </w:sect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sz w:val="2"/>
          <w:szCs w:val="2"/>
          <w:lang w:val="en-IN"/>
        </w:rPr>
        <w:sectPr>
          <w:pgSz w:w="11900" w:h="16838"/>
          <w:pgMar w:top="1338" w:right="743" w:bottom="278" w:left="720" w:header="720" w:footer="720" w:gutter="0"/>
          <w:pgNumType w:fmt="decimal"/>
          <w:cols w:space="0" w:num="1"/>
          <w:rtlGutter w:val="0"/>
          <w:docGrid w:linePitch="0" w:charSpace="0"/>
        </w:sectPr>
      </w:pPr>
      <w:r>
        <w:rPr>
          <w:rFonts w:hint="default"/>
          <w:b/>
          <w:sz w:val="56"/>
          <w:szCs w:val="56"/>
          <w:lang w:val="en-IN"/>
        </w:rPr>
        <w:t>CODE</w:t>
      </w:r>
    </w:p>
    <w:p>
      <w:pPr>
        <w:pStyle w:val="2"/>
        <w:numPr>
          <w:ilvl w:val="1"/>
          <w:numId w:val="5"/>
        </w:numPr>
        <w:tabs>
          <w:tab w:val="left" w:pos="4363"/>
        </w:tabs>
        <w:spacing w:before="74" w:after="0" w:line="240" w:lineRule="auto"/>
        <w:ind w:left="4363" w:right="0" w:hanging="321"/>
        <w:jc w:val="left"/>
      </w:pPr>
      <w:r>
        <w:rPr>
          <w:spacing w:val="-4"/>
        </w:rPr>
        <w:t>CODE</w:t>
      </w:r>
    </w:p>
    <w:p>
      <w:pPr>
        <w:spacing w:before="0" w:line="362" w:lineRule="auto"/>
        <w:ind w:right="5751"/>
        <w:jc w:val="left"/>
        <w:rPr>
          <w:sz w:val="28"/>
        </w:rPr>
      </w:pPr>
    </w:p>
    <w:p>
      <w:pPr>
        <w:spacing w:before="0" w:line="362" w:lineRule="auto"/>
        <w:ind w:left="100" w:right="5751" w:firstLine="0"/>
        <w:jc w:val="left"/>
        <w:rPr>
          <w:rFonts w:hint="default"/>
          <w:sz w:val="28"/>
        </w:rPr>
      </w:pPr>
      <w:r>
        <w:rPr>
          <w:rFonts w:hint="default"/>
          <w:sz w:val="28"/>
          <w:lang w:val="en-US" w:eastAsia="zh-CN"/>
        </w:rPr>
        <w:t>import numpy as np</w:t>
      </w:r>
    </w:p>
    <w:p>
      <w:pPr>
        <w:spacing w:before="0" w:line="362" w:lineRule="auto"/>
        <w:ind w:left="100" w:right="5751" w:firstLine="0"/>
        <w:jc w:val="left"/>
        <w:rPr>
          <w:rFonts w:hint="default"/>
          <w:sz w:val="28"/>
        </w:rPr>
      </w:pPr>
      <w:r>
        <w:rPr>
          <w:rFonts w:hint="default"/>
          <w:sz w:val="28"/>
          <w:lang w:val="en-US" w:eastAsia="zh-CN"/>
        </w:rPr>
        <w:t>import pandas as pd</w:t>
      </w:r>
    </w:p>
    <w:p>
      <w:pPr>
        <w:spacing w:before="0" w:line="362" w:lineRule="auto"/>
        <w:ind w:left="100" w:right="5751" w:firstLine="0"/>
        <w:jc w:val="left"/>
        <w:rPr>
          <w:rFonts w:hint="default"/>
          <w:sz w:val="28"/>
        </w:rPr>
      </w:pPr>
      <w:r>
        <w:rPr>
          <w:rFonts w:hint="default"/>
          <w:sz w:val="28"/>
          <w:lang w:val="en-US" w:eastAsia="zh-CN"/>
        </w:rPr>
        <w:t># ### Reading the Dataset</w:t>
      </w:r>
    </w:p>
    <w:p>
      <w:pPr>
        <w:spacing w:before="0" w:line="362" w:lineRule="auto"/>
        <w:ind w:left="100" w:right="5751" w:firstLine="0"/>
        <w:jc w:val="left"/>
        <w:rPr>
          <w:rFonts w:hint="default"/>
          <w:sz w:val="28"/>
        </w:rPr>
      </w:pPr>
      <w:r>
        <w:rPr>
          <w:rFonts w:hint="default"/>
          <w:sz w:val="28"/>
          <w:lang w:val="en-US" w:eastAsia="zh-CN"/>
        </w:rPr>
        <w:t>df = pd.read_csv('data/merged.csv', index_col=0)</w:t>
      </w:r>
    </w:p>
    <w:p>
      <w:pPr>
        <w:spacing w:before="0" w:line="362" w:lineRule="auto"/>
        <w:ind w:left="100" w:right="5751" w:firstLine="0"/>
        <w:jc w:val="left"/>
        <w:rPr>
          <w:rFonts w:hint="default"/>
          <w:sz w:val="28"/>
        </w:rPr>
      </w:pPr>
      <w:r>
        <w:rPr>
          <w:rFonts w:hint="default"/>
          <w:sz w:val="28"/>
          <w:lang w:val="en-US" w:eastAsia="zh-CN"/>
        </w:rPr>
        <w:t>df.head(4)</w:t>
      </w:r>
    </w:p>
    <w:p>
      <w:pPr>
        <w:spacing w:before="0" w:line="362" w:lineRule="auto"/>
        <w:ind w:right="5751"/>
        <w:jc w:val="left"/>
        <w:rPr>
          <w:sz w:val="28"/>
        </w:rPr>
      </w:pPr>
    </w:p>
    <w:p>
      <w:pPr>
        <w:spacing w:before="0" w:line="362" w:lineRule="auto"/>
        <w:ind w:left="100" w:right="5751" w:firstLine="0"/>
        <w:jc w:val="left"/>
        <w:rPr>
          <w:rFonts w:hint="default"/>
          <w:sz w:val="28"/>
        </w:rPr>
      </w:pPr>
      <w:r>
        <w:rPr>
          <w:rFonts w:hint="default"/>
          <w:sz w:val="28"/>
          <w:lang w:val="en-US" w:eastAsia="zh-CN"/>
        </w:rPr>
        <w:t>df.columns</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np.unique(df['label'])</w:t>
      </w:r>
    </w:p>
    <w:p>
      <w:pPr>
        <w:spacing w:before="0" w:line="362" w:lineRule="auto"/>
        <w:ind w:left="100" w:right="5751" w:firstLine="0"/>
        <w:jc w:val="left"/>
        <w:rPr>
          <w:rFonts w:hint="default"/>
          <w:sz w:val="28"/>
        </w:rPr>
      </w:pPr>
      <w:r>
        <w:rPr>
          <w:rFonts w:hint="default"/>
          <w:sz w:val="28"/>
          <w:lang w:val="en-US" w:eastAsia="zh-CN"/>
        </w:rPr>
        <w:t>labels = {</w:t>
      </w:r>
    </w:p>
    <w:p>
      <w:pPr>
        <w:spacing w:before="0" w:line="362" w:lineRule="auto"/>
        <w:ind w:left="100" w:right="5751" w:firstLine="0"/>
        <w:jc w:val="left"/>
        <w:rPr>
          <w:rFonts w:hint="default"/>
          <w:sz w:val="28"/>
        </w:rPr>
      </w:pPr>
      <w:r>
        <w:rPr>
          <w:rFonts w:hint="default"/>
          <w:sz w:val="28"/>
          <w:lang w:val="en-US" w:eastAsia="zh-CN"/>
        </w:rPr>
        <w:t>    0: "Amused",</w:t>
      </w:r>
    </w:p>
    <w:p>
      <w:pPr>
        <w:spacing w:before="0" w:line="362" w:lineRule="auto"/>
        <w:ind w:left="100" w:right="5751" w:firstLine="0"/>
        <w:jc w:val="left"/>
        <w:rPr>
          <w:rFonts w:hint="default"/>
          <w:sz w:val="28"/>
        </w:rPr>
      </w:pPr>
      <w:r>
        <w:rPr>
          <w:rFonts w:hint="default"/>
          <w:sz w:val="28"/>
          <w:lang w:val="en-US" w:eastAsia="zh-CN"/>
        </w:rPr>
        <w:t>    1: "Neutral",</w:t>
      </w:r>
    </w:p>
    <w:p>
      <w:pPr>
        <w:spacing w:before="0" w:line="362" w:lineRule="auto"/>
        <w:ind w:left="100" w:right="5751" w:firstLine="0"/>
        <w:jc w:val="left"/>
        <w:rPr>
          <w:rFonts w:hint="default"/>
          <w:sz w:val="28"/>
        </w:rPr>
      </w:pPr>
      <w:r>
        <w:rPr>
          <w:rFonts w:hint="default"/>
          <w:sz w:val="28"/>
          <w:lang w:val="en-US" w:eastAsia="zh-CN"/>
        </w:rPr>
        <w:t>    2: "Stressed"</w:t>
      </w:r>
    </w:p>
    <w:p>
      <w:pPr>
        <w:spacing w:before="0" w:line="362" w:lineRule="auto"/>
        <w:ind w:left="100" w:right="5751" w:firstLine="0"/>
        <w:jc w:val="left"/>
        <w:rPr>
          <w:rFonts w:hint="default"/>
          <w:sz w:val="28"/>
        </w:rPr>
      </w:pPr>
      <w:r>
        <w:rPr>
          <w:rFonts w:hint="default"/>
          <w:sz w:val="28"/>
          <w:lang w:val="en-US" w:eastAsia="zh-CN"/>
        </w:rPr>
        <w:t>}</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 In[ ]:</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selected_feats =   [</w:t>
      </w:r>
    </w:p>
    <w:p>
      <w:pPr>
        <w:spacing w:before="0" w:line="362" w:lineRule="auto"/>
        <w:ind w:left="100" w:right="5751" w:firstLine="0"/>
        <w:jc w:val="left"/>
        <w:rPr>
          <w:rFonts w:hint="default"/>
          <w:sz w:val="28"/>
        </w:rPr>
      </w:pPr>
      <w:r>
        <w:rPr>
          <w:rFonts w:hint="default"/>
          <w:sz w:val="28"/>
          <w:lang w:val="en-US" w:eastAsia="zh-CN"/>
        </w:rPr>
        <w:t xml:space="preserve">    'BVP_mean', 'BVP_std', 'EDA_phasic_mean', 'EDA_phasic_min', 'EDA_smna_min', </w:t>
      </w:r>
    </w:p>
    <w:p>
      <w:pPr>
        <w:spacing w:before="0" w:line="362" w:lineRule="auto"/>
        <w:ind w:left="100" w:right="5751" w:firstLine="0"/>
        <w:jc w:val="left"/>
        <w:rPr>
          <w:rFonts w:hint="default"/>
          <w:sz w:val="28"/>
        </w:rPr>
      </w:pPr>
      <w:r>
        <w:rPr>
          <w:rFonts w:hint="default"/>
          <w:sz w:val="28"/>
          <w:lang w:val="en-US" w:eastAsia="zh-CN"/>
        </w:rPr>
        <w:t>    'EDA_tonic_mean', 'Resp_mean', 'Resp_std', 'TEMP_mean', 'TEMP_std', 'TEMP_slope',</w:t>
      </w:r>
    </w:p>
    <w:p>
      <w:pPr>
        <w:spacing w:before="0" w:line="362" w:lineRule="auto"/>
        <w:ind w:left="100" w:right="5751" w:firstLine="0"/>
        <w:jc w:val="left"/>
        <w:rPr>
          <w:rFonts w:hint="default"/>
          <w:sz w:val="28"/>
        </w:rPr>
      </w:pPr>
      <w:r>
        <w:rPr>
          <w:rFonts w:hint="default"/>
          <w:sz w:val="28"/>
          <w:lang w:val="en-US" w:eastAsia="zh-CN"/>
        </w:rPr>
        <w:t>    'BVP_peak_freq', 'age', 'height', 'weight'</w:t>
      </w:r>
    </w:p>
    <w:p>
      <w:pPr>
        <w:spacing w:before="0" w:line="362" w:lineRule="auto"/>
        <w:ind w:left="100" w:right="5751" w:firstLine="0"/>
        <w:jc w:val="left"/>
        <w:rPr>
          <w:rFonts w:hint="default"/>
          <w:sz w:val="28"/>
        </w:rPr>
      </w:pPr>
      <w:r>
        <w:rPr>
          <w:rFonts w:hint="default"/>
          <w:sz w:val="28"/>
          <w:lang w:val="en-US" w:eastAsia="zh-CN"/>
        </w:rPr>
        <w:t>    ]</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X = df[selected_feats]</w:t>
      </w:r>
    </w:p>
    <w:p>
      <w:pPr>
        <w:spacing w:before="0" w:line="362" w:lineRule="auto"/>
        <w:ind w:left="100" w:right="5751" w:firstLine="0"/>
        <w:jc w:val="left"/>
        <w:rPr>
          <w:rFonts w:hint="default"/>
          <w:sz w:val="28"/>
        </w:rPr>
      </w:pPr>
      <w:r>
        <w:rPr>
          <w:rFonts w:hint="default"/>
          <w:sz w:val="28"/>
          <w:lang w:val="en-US" w:eastAsia="zh-CN"/>
        </w:rPr>
        <w:t>y = df['label']</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X.shape, y.shape</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 ## ML Model</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 In[ ]:</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from sklearn.model_selection import train_test_split</w:t>
      </w:r>
    </w:p>
    <w:p>
      <w:pPr>
        <w:spacing w:before="0" w:line="362" w:lineRule="auto"/>
        <w:ind w:left="100" w:right="5751" w:firstLine="0"/>
        <w:jc w:val="left"/>
        <w:rPr>
          <w:rFonts w:hint="default"/>
          <w:sz w:val="28"/>
        </w:rPr>
      </w:pPr>
      <w:r>
        <w:rPr>
          <w:rFonts w:hint="default"/>
          <w:sz w:val="28"/>
          <w:lang w:val="en-US" w:eastAsia="zh-CN"/>
        </w:rPr>
        <w:t>from sklearn.ensemble import RandomForestClassifier</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 In[ ]:</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X_train, X_test = train_test_split(X, test_size=0.1, random_state=0)</w:t>
      </w:r>
    </w:p>
    <w:p>
      <w:pPr>
        <w:spacing w:before="0" w:line="362" w:lineRule="auto"/>
        <w:ind w:left="100" w:right="5751" w:firstLine="0"/>
        <w:jc w:val="left"/>
        <w:rPr>
          <w:rFonts w:hint="default"/>
          <w:sz w:val="28"/>
        </w:rPr>
      </w:pPr>
      <w:r>
        <w:rPr>
          <w:rFonts w:hint="default"/>
          <w:sz w:val="28"/>
          <w:lang w:val="en-US" w:eastAsia="zh-CN"/>
        </w:rPr>
        <w:t>y_train, y_test = train_test_split(y, test_size=0.1, random_state=0)</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X_train.shape, X_test.shape</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 In[ ]:</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model = RandomForestClassifier()</w:t>
      </w:r>
    </w:p>
    <w:p>
      <w:pPr>
        <w:spacing w:before="0" w:line="362" w:lineRule="auto"/>
        <w:ind w:left="100" w:right="5751" w:firstLine="0"/>
        <w:jc w:val="left"/>
        <w:rPr>
          <w:rFonts w:hint="default"/>
          <w:sz w:val="28"/>
        </w:rPr>
      </w:pPr>
      <w:r>
        <w:rPr>
          <w:rFonts w:hint="default"/>
          <w:sz w:val="28"/>
          <w:lang w:val="en-US" w:eastAsia="zh-CN"/>
        </w:rPr>
        <w:t>model.fit(X_train,y_train)</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 In[ ]:</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def accuracy(predicted, actual):</w:t>
      </w:r>
    </w:p>
    <w:p>
      <w:pPr>
        <w:spacing w:before="0" w:line="362" w:lineRule="auto"/>
        <w:ind w:left="100" w:right="5751" w:firstLine="0"/>
        <w:jc w:val="left"/>
        <w:rPr>
          <w:rFonts w:hint="default"/>
          <w:sz w:val="28"/>
        </w:rPr>
      </w:pPr>
      <w:r>
        <w:rPr>
          <w:rFonts w:hint="default"/>
          <w:sz w:val="28"/>
          <w:lang w:val="en-US" w:eastAsia="zh-CN"/>
        </w:rPr>
        <w:t>    n = 0</w:t>
      </w:r>
    </w:p>
    <w:p>
      <w:pPr>
        <w:spacing w:before="0" w:line="362" w:lineRule="auto"/>
        <w:ind w:left="100" w:right="5751" w:firstLine="0"/>
        <w:jc w:val="left"/>
        <w:rPr>
          <w:rFonts w:hint="default"/>
          <w:sz w:val="28"/>
        </w:rPr>
      </w:pPr>
      <w:r>
        <w:rPr>
          <w:rFonts w:hint="default"/>
          <w:sz w:val="28"/>
          <w:lang w:val="en-US" w:eastAsia="zh-CN"/>
        </w:rPr>
        <w:t>    for p, a in zip(predicted, actual):</w:t>
      </w:r>
    </w:p>
    <w:p>
      <w:pPr>
        <w:spacing w:before="0" w:line="362" w:lineRule="auto"/>
        <w:ind w:left="100" w:right="5751" w:firstLine="0"/>
        <w:jc w:val="left"/>
        <w:rPr>
          <w:rFonts w:hint="default"/>
          <w:sz w:val="28"/>
        </w:rPr>
      </w:pPr>
      <w:r>
        <w:rPr>
          <w:rFonts w:hint="default"/>
          <w:sz w:val="28"/>
          <w:lang w:val="en-US" w:eastAsia="zh-CN"/>
        </w:rPr>
        <w:t>        if p == a:</w:t>
      </w:r>
    </w:p>
    <w:p>
      <w:pPr>
        <w:spacing w:before="0" w:line="362" w:lineRule="auto"/>
        <w:ind w:left="100" w:right="5751" w:firstLine="0"/>
        <w:jc w:val="left"/>
        <w:rPr>
          <w:rFonts w:hint="default"/>
          <w:sz w:val="28"/>
        </w:rPr>
      </w:pPr>
      <w:r>
        <w:rPr>
          <w:rFonts w:hint="default"/>
          <w:sz w:val="28"/>
          <w:lang w:val="en-US" w:eastAsia="zh-CN"/>
        </w:rPr>
        <w:t>            n += 1</w:t>
      </w:r>
    </w:p>
    <w:p>
      <w:pPr>
        <w:spacing w:before="0" w:line="362" w:lineRule="auto"/>
        <w:ind w:left="100" w:right="5751" w:firstLine="0"/>
        <w:jc w:val="left"/>
        <w:rPr>
          <w:sz w:val="28"/>
        </w:rPr>
      </w:pPr>
      <w:r>
        <w:rPr>
          <w:rFonts w:hint="default"/>
          <w:sz w:val="28"/>
          <w:lang w:val="en-US" w:eastAsia="zh-CN"/>
        </w:rPr>
        <w:t>    return n/len(predicted) * 100</w:t>
      </w:r>
    </w:p>
    <w:p>
      <w:pPr>
        <w:spacing w:before="0" w:line="362" w:lineRule="auto"/>
        <w:ind w:left="100" w:right="5751" w:firstLine="0"/>
        <w:jc w:val="left"/>
        <w:rPr>
          <w:rFonts w:hint="default"/>
          <w:sz w:val="28"/>
        </w:rPr>
      </w:pPr>
      <w:r>
        <w:rPr>
          <w:rFonts w:hint="default"/>
          <w:sz w:val="28"/>
          <w:lang w:val="en-US" w:eastAsia="zh-CN"/>
        </w:rPr>
        <w:t># In[ ]:</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def predict(arr):</w:t>
      </w:r>
    </w:p>
    <w:p>
      <w:pPr>
        <w:spacing w:before="0" w:line="362" w:lineRule="auto"/>
        <w:ind w:left="100" w:right="5751" w:firstLine="0"/>
        <w:jc w:val="left"/>
        <w:rPr>
          <w:rFonts w:hint="default"/>
          <w:sz w:val="28"/>
        </w:rPr>
      </w:pPr>
      <w:r>
        <w:rPr>
          <w:rFonts w:hint="default"/>
          <w:sz w:val="28"/>
          <w:lang w:val="en-US" w:eastAsia="zh-CN"/>
        </w:rPr>
        <w:t>    arr = np.array(arr)</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    global model</w:t>
      </w:r>
    </w:p>
    <w:p>
      <w:pPr>
        <w:spacing w:before="0" w:line="362" w:lineRule="auto"/>
        <w:ind w:left="100" w:right="5751" w:firstLine="0"/>
        <w:jc w:val="left"/>
        <w:rPr>
          <w:rFonts w:hint="default"/>
          <w:sz w:val="28"/>
        </w:rPr>
      </w:pPr>
      <w:r>
        <w:rPr>
          <w:rFonts w:hint="default"/>
          <w:sz w:val="28"/>
          <w:lang w:val="en-US" w:eastAsia="zh-CN"/>
        </w:rPr>
        <w:t>    result = model.predict(arr.reshape(1,-1)).flatten()</w:t>
      </w:r>
    </w:p>
    <w:p>
      <w:pPr>
        <w:spacing w:before="0" w:line="362" w:lineRule="auto"/>
        <w:ind w:left="100" w:right="5751" w:firstLine="0"/>
        <w:jc w:val="left"/>
        <w:rPr>
          <w:rFonts w:hint="default"/>
          <w:sz w:val="28"/>
        </w:rPr>
      </w:pPr>
      <w:r>
        <w:rPr>
          <w:rFonts w:hint="default"/>
          <w:sz w:val="28"/>
          <w:lang w:val="en-US" w:eastAsia="zh-CN"/>
        </w:rPr>
        <w:t>    # _prob = model.predict_proba(arr.reshape(1,-1)).flatten()</w:t>
      </w:r>
    </w:p>
    <w:p>
      <w:pPr>
        <w:spacing w:before="0" w:line="362" w:lineRule="auto"/>
        <w:ind w:left="100" w:right="5751" w:firstLine="0"/>
        <w:jc w:val="left"/>
        <w:rPr>
          <w:rFonts w:hint="default"/>
          <w:sz w:val="28"/>
        </w:rPr>
      </w:pPr>
      <w:r>
        <w:rPr>
          <w:rFonts w:hint="default"/>
          <w:sz w:val="28"/>
          <w:lang w:val="en-US" w:eastAsia="zh-CN"/>
        </w:rPr>
        <w:t>    return result</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 ### Saving the trained model in a pickle file to be later used by the API function to predict</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 In[ ]:</w:t>
      </w:r>
    </w:p>
    <w:p>
      <w:pPr>
        <w:spacing w:before="0" w:line="362" w:lineRule="auto"/>
        <w:ind w:left="100" w:right="5751" w:firstLine="0"/>
        <w:jc w:val="left"/>
        <w:rPr>
          <w:rFonts w:hint="default"/>
          <w:sz w:val="28"/>
        </w:rPr>
      </w:pPr>
      <w:r>
        <w:rPr>
          <w:rFonts w:hint="default"/>
          <w:sz w:val="28"/>
          <w:lang w:val="en-US" w:eastAsia="zh-CN"/>
        </w:rPr>
        <w:t>import pickle</w:t>
      </w:r>
    </w:p>
    <w:p>
      <w:pPr>
        <w:spacing w:before="0" w:line="362" w:lineRule="auto"/>
        <w:ind w:left="100" w:right="5751" w:firstLine="0"/>
        <w:jc w:val="left"/>
        <w:rPr>
          <w:sz w:val="28"/>
        </w:rPr>
      </w:pPr>
    </w:p>
    <w:p>
      <w:pPr>
        <w:spacing w:before="0" w:line="362" w:lineRule="auto"/>
        <w:ind w:left="100" w:right="5751" w:firstLine="0"/>
        <w:jc w:val="left"/>
        <w:rPr>
          <w:rFonts w:hint="default"/>
          <w:sz w:val="28"/>
        </w:rPr>
      </w:pPr>
      <w:r>
        <w:rPr>
          <w:rFonts w:hint="default"/>
          <w:sz w:val="28"/>
          <w:lang w:val="en-US" w:eastAsia="zh-CN"/>
        </w:rPr>
        <w:t>filename = 'trained_model.sav'</w:t>
      </w:r>
    </w:p>
    <w:p>
      <w:pPr>
        <w:spacing w:before="0" w:line="362" w:lineRule="auto"/>
        <w:ind w:left="100" w:right="5751" w:firstLine="0"/>
        <w:jc w:val="left"/>
        <w:rPr>
          <w:rFonts w:hint="default"/>
          <w:sz w:val="28"/>
        </w:rPr>
      </w:pPr>
      <w:r>
        <w:rPr>
          <w:rFonts w:hint="default"/>
          <w:sz w:val="28"/>
          <w:lang w:val="en-US" w:eastAsia="zh-CN"/>
        </w:rPr>
        <w:t>pickle.dump(model, open(filename, 'wb'))</w:t>
      </w:r>
    </w:p>
    <w:p>
      <w:pPr>
        <w:spacing w:after="0" w:line="362" w:lineRule="auto"/>
        <w:jc w:val="left"/>
        <w:rPr>
          <w:sz w:val="28"/>
        </w:rPr>
        <w:sectPr>
          <w:pgSz w:w="11900" w:h="16838"/>
          <w:pgMar w:top="1338" w:right="743" w:bottom="278" w:left="720" w:header="720" w:footer="720" w:gutter="0"/>
          <w:pgNumType w:fmt="decimal"/>
          <w:cols w:space="0" w:num="1"/>
          <w:rtlGutter w:val="0"/>
          <w:docGrid w:linePitch="0" w:charSpace="0"/>
        </w:sectPr>
      </w:pPr>
    </w:p>
    <w:p>
      <w:pPr>
        <w:spacing w:after="0" w:line="362" w:lineRule="auto"/>
        <w:jc w:val="center"/>
        <w:rPr>
          <w:b/>
          <w:sz w:val="56"/>
          <w:szCs w:val="56"/>
        </w:rPr>
      </w:pPr>
    </w:p>
    <w:p>
      <w:pPr>
        <w:spacing w:after="0" w:line="362" w:lineRule="auto"/>
        <w:jc w:val="center"/>
        <w:rPr>
          <w:b/>
          <w:sz w:val="56"/>
          <w:szCs w:val="56"/>
        </w:rPr>
      </w:pPr>
    </w:p>
    <w:p>
      <w:pPr>
        <w:spacing w:after="0" w:line="362" w:lineRule="auto"/>
        <w:jc w:val="center"/>
        <w:rPr>
          <w:b/>
          <w:sz w:val="56"/>
          <w:szCs w:val="56"/>
        </w:rPr>
      </w:pPr>
    </w:p>
    <w:p>
      <w:pPr>
        <w:spacing w:after="0" w:line="362" w:lineRule="auto"/>
        <w:jc w:val="center"/>
        <w:rPr>
          <w:b/>
          <w:sz w:val="56"/>
          <w:szCs w:val="56"/>
        </w:rPr>
      </w:pPr>
    </w:p>
    <w:p>
      <w:pPr>
        <w:spacing w:after="0" w:line="362" w:lineRule="auto"/>
        <w:jc w:val="center"/>
        <w:rPr>
          <w:b/>
          <w:sz w:val="56"/>
          <w:szCs w:val="56"/>
        </w:rPr>
      </w:pPr>
    </w:p>
    <w:p>
      <w:pPr>
        <w:spacing w:after="0" w:line="362" w:lineRule="auto"/>
        <w:jc w:val="center"/>
        <w:rPr>
          <w:b/>
          <w:sz w:val="56"/>
          <w:szCs w:val="56"/>
        </w:rPr>
      </w:pPr>
    </w:p>
    <w:p>
      <w:pPr>
        <w:spacing w:after="0" w:line="362" w:lineRule="auto"/>
        <w:jc w:val="center"/>
        <w:rPr>
          <w:b/>
          <w:sz w:val="56"/>
          <w:szCs w:val="56"/>
        </w:rPr>
      </w:pPr>
    </w:p>
    <w:p>
      <w:pPr>
        <w:spacing w:after="0" w:line="362" w:lineRule="auto"/>
        <w:jc w:val="center"/>
        <w:rPr>
          <w:sz w:val="28"/>
        </w:rPr>
        <w:sectPr>
          <w:pgSz w:w="11900" w:h="16838"/>
          <w:pgMar w:top="1338" w:right="743" w:bottom="278" w:left="720" w:header="720" w:footer="720" w:gutter="0"/>
          <w:pgNumType w:fmt="decimal"/>
          <w:cols w:space="0" w:num="1"/>
          <w:rtlGutter w:val="0"/>
          <w:docGrid w:linePitch="0" w:charSpace="0"/>
        </w:sectPr>
      </w:pPr>
      <w:r>
        <w:rPr>
          <w:rFonts w:hint="default"/>
          <w:b/>
          <w:sz w:val="56"/>
          <w:szCs w:val="56"/>
          <w:lang w:val="en-IN"/>
        </w:rPr>
        <w:t>SCREENS</w:t>
      </w:r>
    </w:p>
    <w:p>
      <w:pPr>
        <w:pStyle w:val="2"/>
        <w:numPr>
          <w:ilvl w:val="1"/>
          <w:numId w:val="5"/>
        </w:numPr>
        <w:tabs>
          <w:tab w:val="left" w:pos="4018"/>
        </w:tabs>
        <w:spacing w:before="74" w:after="0" w:line="240" w:lineRule="auto"/>
        <w:ind w:left="4018" w:right="0" w:hanging="316"/>
        <w:jc w:val="left"/>
      </w:pPr>
      <w:r>
        <w:rPr>
          <w:spacing w:val="-2"/>
        </w:rPr>
        <w:t>SCREENS</w:t>
      </w:r>
    </w:p>
    <w:p>
      <w:pPr>
        <w:pStyle w:val="8"/>
        <w:rPr>
          <w:b/>
          <w:sz w:val="20"/>
        </w:rPr>
      </w:pPr>
    </w:p>
    <w:p>
      <w:pPr>
        <w:pStyle w:val="8"/>
        <w:spacing w:before="244"/>
        <w:jc w:val="center"/>
        <w:rPr>
          <w:b/>
          <w:sz w:val="32"/>
        </w:rPr>
      </w:pPr>
      <w:r>
        <w:drawing>
          <wp:inline distT="0" distB="0" distL="114300" distR="114300">
            <wp:extent cx="6146165" cy="2901950"/>
            <wp:effectExtent l="0" t="0" r="10795" b="889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9"/>
                    <pic:cNvPicPr>
                      <a:picLocks noChangeAspect="1"/>
                    </pic:cNvPicPr>
                  </pic:nvPicPr>
                  <pic:blipFill>
                    <a:blip r:embed="rId36"/>
                    <a:stretch>
                      <a:fillRect/>
                    </a:stretch>
                  </pic:blipFill>
                  <pic:spPr>
                    <a:xfrm>
                      <a:off x="0" y="0"/>
                      <a:ext cx="6146165" cy="2901950"/>
                    </a:xfrm>
                    <a:prstGeom prst="rect">
                      <a:avLst/>
                    </a:prstGeom>
                    <a:noFill/>
                    <a:ln>
                      <a:noFill/>
                    </a:ln>
                  </pic:spPr>
                </pic:pic>
              </a:graphicData>
            </a:graphic>
          </wp:inline>
        </w:drawing>
      </w:r>
    </w:p>
    <w:p>
      <w:pPr>
        <w:pStyle w:val="4"/>
        <w:spacing w:before="1"/>
        <w:ind w:left="179" w:right="1193"/>
        <w:jc w:val="center"/>
      </w:pPr>
    </w:p>
    <w:p>
      <w:pPr>
        <w:pStyle w:val="4"/>
        <w:spacing w:before="1"/>
        <w:ind w:left="179" w:right="1193"/>
        <w:jc w:val="center"/>
        <w:rPr>
          <w:b/>
          <w:sz w:val="28"/>
        </w:rPr>
      </w:pPr>
      <w:r>
        <w:t>Input</w:t>
      </w:r>
      <w:r>
        <w:rPr>
          <w:spacing w:val="-16"/>
        </w:rPr>
        <w:t xml:space="preserve"> </w:t>
      </w:r>
      <w:r>
        <w:rPr>
          <w:spacing w:val="-2"/>
        </w:rPr>
        <w:t>Screen</w:t>
      </w:r>
    </w:p>
    <w:p>
      <w:pPr>
        <w:spacing w:before="158" w:line="364" w:lineRule="auto"/>
        <w:ind w:right="2557"/>
        <w:jc w:val="left"/>
        <w:rPr>
          <w:spacing w:val="-2"/>
          <w:sz w:val="24"/>
          <w:szCs w:val="24"/>
        </w:rPr>
      </w:pPr>
      <w:r>
        <w:rPr>
          <w:sz w:val="24"/>
          <w:szCs w:val="24"/>
        </w:rPr>
        <w:t>Here</w:t>
      </w:r>
      <w:r>
        <w:rPr>
          <w:spacing w:val="-5"/>
          <w:sz w:val="24"/>
          <w:szCs w:val="24"/>
        </w:rPr>
        <w:t xml:space="preserve"> </w:t>
      </w:r>
      <w:r>
        <w:rPr>
          <w:sz w:val="24"/>
          <w:szCs w:val="24"/>
        </w:rPr>
        <w:t>the</w:t>
      </w:r>
      <w:r>
        <w:rPr>
          <w:spacing w:val="-2"/>
          <w:sz w:val="24"/>
          <w:szCs w:val="24"/>
        </w:rPr>
        <w:t xml:space="preserve"> </w:t>
      </w:r>
      <w:r>
        <w:rPr>
          <w:sz w:val="24"/>
          <w:szCs w:val="24"/>
        </w:rPr>
        <w:t>input</w:t>
      </w:r>
      <w:r>
        <w:rPr>
          <w:spacing w:val="-6"/>
          <w:sz w:val="24"/>
          <w:szCs w:val="24"/>
        </w:rPr>
        <w:t xml:space="preserve"> </w:t>
      </w:r>
      <w:r>
        <w:rPr>
          <w:sz w:val="24"/>
          <w:szCs w:val="24"/>
        </w:rPr>
        <w:t>can</w:t>
      </w:r>
      <w:r>
        <w:rPr>
          <w:spacing w:val="-12"/>
          <w:sz w:val="24"/>
          <w:szCs w:val="24"/>
        </w:rPr>
        <w:t xml:space="preserve"> </w:t>
      </w:r>
      <w:r>
        <w:rPr>
          <w:sz w:val="24"/>
          <w:szCs w:val="24"/>
        </w:rPr>
        <w:t>be</w:t>
      </w:r>
      <w:r>
        <w:rPr>
          <w:spacing w:val="-1"/>
          <w:sz w:val="24"/>
          <w:szCs w:val="24"/>
        </w:rPr>
        <w:t xml:space="preserve"> </w:t>
      </w:r>
      <w:r>
        <w:rPr>
          <w:sz w:val="24"/>
          <w:szCs w:val="24"/>
        </w:rPr>
        <w:t>taken</w:t>
      </w:r>
      <w:r>
        <w:rPr>
          <w:spacing w:val="-6"/>
          <w:sz w:val="24"/>
          <w:szCs w:val="24"/>
        </w:rPr>
        <w:t xml:space="preserve"> </w:t>
      </w:r>
      <w:r>
        <w:rPr>
          <w:rFonts w:hint="default"/>
          <w:spacing w:val="-6"/>
          <w:sz w:val="24"/>
          <w:szCs w:val="24"/>
          <w:lang w:val="en-IN"/>
        </w:rPr>
        <w:t>by filling the forms</w:t>
      </w:r>
      <w:r>
        <w:rPr>
          <w:spacing w:val="-2"/>
          <w:sz w:val="24"/>
          <w:szCs w:val="24"/>
        </w:rPr>
        <w:t>.</w:t>
      </w:r>
    </w:p>
    <w:p>
      <w:pPr>
        <w:spacing w:before="158" w:line="364" w:lineRule="auto"/>
        <w:ind w:right="2557"/>
        <w:jc w:val="left"/>
        <w:rPr>
          <w:spacing w:val="-2"/>
          <w:sz w:val="24"/>
          <w:szCs w:val="24"/>
        </w:rPr>
      </w:pPr>
    </w:p>
    <w:p>
      <w:pPr>
        <w:pStyle w:val="8"/>
        <w:ind w:left="268"/>
        <w:jc w:val="center"/>
        <w:rPr>
          <w:sz w:val="20"/>
        </w:rPr>
      </w:pPr>
      <w:r>
        <w:drawing>
          <wp:inline distT="0" distB="0" distL="114300" distR="114300">
            <wp:extent cx="6267450" cy="3113405"/>
            <wp:effectExtent l="0" t="0" r="11430" b="10795"/>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
                    <pic:cNvPicPr>
                      <a:picLocks noChangeAspect="1"/>
                    </pic:cNvPicPr>
                  </pic:nvPicPr>
                  <pic:blipFill>
                    <a:blip r:embed="rId37"/>
                    <a:stretch>
                      <a:fillRect/>
                    </a:stretch>
                  </pic:blipFill>
                  <pic:spPr>
                    <a:xfrm>
                      <a:off x="0" y="0"/>
                      <a:ext cx="6267450" cy="3113405"/>
                    </a:xfrm>
                    <a:prstGeom prst="rect">
                      <a:avLst/>
                    </a:prstGeom>
                    <a:noFill/>
                    <a:ln>
                      <a:noFill/>
                    </a:ln>
                  </pic:spPr>
                </pic:pic>
              </a:graphicData>
            </a:graphic>
          </wp:inline>
        </w:drawing>
      </w:r>
    </w:p>
    <w:p>
      <w:pPr>
        <w:spacing w:after="0" w:line="240" w:lineRule="auto"/>
        <w:jc w:val="left"/>
        <w:rPr>
          <w:sz w:val="24"/>
        </w:rPr>
        <w:sectPr>
          <w:pgSz w:w="11900" w:h="16838"/>
          <w:pgMar w:top="1338" w:right="743" w:bottom="278" w:left="720" w:header="720" w:footer="720" w:gutter="0"/>
          <w:pgNumType w:fmt="decimal"/>
          <w:cols w:space="0" w:num="1"/>
          <w:rtlGutter w:val="0"/>
          <w:docGrid w:linePitch="0" w:charSpace="0"/>
        </w:sectPr>
      </w:pPr>
    </w:p>
    <w:p>
      <w:pPr>
        <w:pStyle w:val="8"/>
        <w:ind w:left="100"/>
        <w:rPr>
          <w:sz w:val="20"/>
        </w:rPr>
      </w:pPr>
      <w:r>
        <w:drawing>
          <wp:inline distT="0" distB="0" distL="114300" distR="114300">
            <wp:extent cx="5638800" cy="3484880"/>
            <wp:effectExtent l="0" t="0" r="0" b="5080"/>
            <wp:docPr id="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0"/>
                    <pic:cNvPicPr>
                      <a:picLocks noChangeAspect="1"/>
                    </pic:cNvPicPr>
                  </pic:nvPicPr>
                  <pic:blipFill>
                    <a:blip r:embed="rId38"/>
                    <a:stretch>
                      <a:fillRect/>
                    </a:stretch>
                  </pic:blipFill>
                  <pic:spPr>
                    <a:xfrm>
                      <a:off x="0" y="0"/>
                      <a:ext cx="5638800" cy="3484880"/>
                    </a:xfrm>
                    <a:prstGeom prst="rect">
                      <a:avLst/>
                    </a:prstGeom>
                    <a:noFill/>
                    <a:ln>
                      <a:noFill/>
                    </a:ln>
                  </pic:spPr>
                </pic:pic>
              </a:graphicData>
            </a:graphic>
          </wp:inline>
        </w:drawing>
      </w:r>
    </w:p>
    <w:p>
      <w:pPr>
        <w:pStyle w:val="14"/>
        <w:numPr>
          <w:ilvl w:val="0"/>
          <w:numId w:val="0"/>
        </w:numPr>
        <w:tabs>
          <w:tab w:val="left" w:pos="878"/>
        </w:tabs>
        <w:spacing w:before="158" w:after="0" w:line="240" w:lineRule="auto"/>
        <w:ind w:right="0" w:rightChars="0"/>
        <w:jc w:val="left"/>
        <w:rPr>
          <w:sz w:val="24"/>
        </w:rPr>
      </w:pPr>
    </w:p>
    <w:p>
      <w:pPr>
        <w:pStyle w:val="8"/>
        <w:rPr>
          <w:sz w:val="20"/>
        </w:rPr>
      </w:pPr>
      <w:r>
        <w:drawing>
          <wp:inline distT="0" distB="0" distL="114300" distR="114300">
            <wp:extent cx="5641340" cy="3435350"/>
            <wp:effectExtent l="0" t="0" r="12700" b="8890"/>
            <wp:docPr id="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
                    <pic:cNvPicPr>
                      <a:picLocks noChangeAspect="1"/>
                    </pic:cNvPicPr>
                  </pic:nvPicPr>
                  <pic:blipFill>
                    <a:blip r:embed="rId39"/>
                    <a:stretch>
                      <a:fillRect/>
                    </a:stretch>
                  </pic:blipFill>
                  <pic:spPr>
                    <a:xfrm>
                      <a:off x="0" y="0"/>
                      <a:ext cx="5641340" cy="3435350"/>
                    </a:xfrm>
                    <a:prstGeom prst="rect">
                      <a:avLst/>
                    </a:prstGeom>
                    <a:noFill/>
                    <a:ln>
                      <a:noFill/>
                    </a:ln>
                  </pic:spPr>
                </pic:pic>
              </a:graphicData>
            </a:graphic>
          </wp:inline>
        </w:drawing>
      </w: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rPr>
          <w:sz w:val="20"/>
        </w:rPr>
      </w:pPr>
    </w:p>
    <w:p>
      <w:pPr>
        <w:pStyle w:val="8"/>
        <w:spacing w:before="121"/>
        <w:rPr>
          <w:sz w:val="20"/>
        </w:rPr>
      </w:pPr>
    </w:p>
    <w:p>
      <w:pPr>
        <w:spacing w:before="146"/>
        <w:ind w:left="1035" w:right="1014" w:firstLine="0"/>
        <w:jc w:val="center"/>
        <w:rPr>
          <w:b/>
          <w:sz w:val="28"/>
        </w:rPr>
      </w:pPr>
      <w:r>
        <w:rPr>
          <w:b/>
          <w:sz w:val="28"/>
        </w:rPr>
        <w:t>Output</w:t>
      </w:r>
      <w:r>
        <w:rPr>
          <w:b/>
          <w:spacing w:val="-13"/>
          <w:sz w:val="28"/>
        </w:rPr>
        <w:t xml:space="preserve"> </w:t>
      </w:r>
      <w:r>
        <w:rPr>
          <w:b/>
          <w:spacing w:val="-2"/>
          <w:sz w:val="28"/>
        </w:rPr>
        <w:t>Screen</w:t>
      </w:r>
    </w:p>
    <w:p>
      <w:pPr>
        <w:spacing w:after="0"/>
        <w:jc w:val="center"/>
        <w:rPr>
          <w:sz w:val="28"/>
        </w:rPr>
      </w:pPr>
    </w:p>
    <w:p>
      <w:pPr>
        <w:spacing w:after="0"/>
        <w:jc w:val="both"/>
        <w:rPr>
          <w:sz w:val="28"/>
        </w:rPr>
      </w:pPr>
    </w:p>
    <w:p>
      <w:pPr>
        <w:spacing w:after="0"/>
        <w:jc w:val="both"/>
        <w:rPr>
          <w:sz w:val="28"/>
        </w:rPr>
      </w:pPr>
    </w:p>
    <w:p>
      <w:pPr>
        <w:spacing w:after="0"/>
        <w:jc w:val="center"/>
      </w:pPr>
      <w:r>
        <w:drawing>
          <wp:inline distT="0" distB="0" distL="114300" distR="114300">
            <wp:extent cx="5973445" cy="3448050"/>
            <wp:effectExtent l="0" t="0" r="635" b="1143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4"/>
                    <pic:cNvPicPr>
                      <a:picLocks noChangeAspect="1"/>
                    </pic:cNvPicPr>
                  </pic:nvPicPr>
                  <pic:blipFill>
                    <a:blip r:embed="rId40"/>
                    <a:stretch>
                      <a:fillRect/>
                    </a:stretch>
                  </pic:blipFill>
                  <pic:spPr>
                    <a:xfrm>
                      <a:off x="0" y="0"/>
                      <a:ext cx="5973445" cy="3448050"/>
                    </a:xfrm>
                    <a:prstGeom prst="rect">
                      <a:avLst/>
                    </a:prstGeom>
                    <a:noFill/>
                    <a:ln>
                      <a:noFill/>
                    </a:ln>
                  </pic:spPr>
                </pic:pic>
              </a:graphicData>
            </a:graphic>
          </wp:inline>
        </w:drawing>
      </w:r>
    </w:p>
    <w:p>
      <w:pPr>
        <w:spacing w:after="0"/>
        <w:jc w:val="center"/>
      </w:pPr>
    </w:p>
    <w:p>
      <w:pPr>
        <w:spacing w:after="0"/>
        <w:jc w:val="center"/>
      </w:pPr>
      <w:r>
        <w:drawing>
          <wp:inline distT="0" distB="0" distL="114300" distR="114300">
            <wp:extent cx="5944235" cy="3601720"/>
            <wp:effectExtent l="0" t="0" r="14605" b="10160"/>
            <wp:docPr id="4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5"/>
                    <pic:cNvPicPr>
                      <a:picLocks noChangeAspect="1"/>
                    </pic:cNvPicPr>
                  </pic:nvPicPr>
                  <pic:blipFill>
                    <a:blip r:embed="rId41"/>
                    <a:stretch>
                      <a:fillRect/>
                    </a:stretch>
                  </pic:blipFill>
                  <pic:spPr>
                    <a:xfrm>
                      <a:off x="0" y="0"/>
                      <a:ext cx="5944235" cy="3601720"/>
                    </a:xfrm>
                    <a:prstGeom prst="rect">
                      <a:avLst/>
                    </a:prstGeom>
                    <a:noFill/>
                    <a:ln>
                      <a:noFill/>
                    </a:ln>
                  </pic:spPr>
                </pic:pic>
              </a:graphicData>
            </a:graphic>
          </wp:inline>
        </w:drawing>
      </w:r>
    </w:p>
    <w:p>
      <w:pPr>
        <w:spacing w:after="0"/>
        <w:jc w:val="center"/>
        <w:sectPr>
          <w:pgSz w:w="11900" w:h="16838"/>
          <w:pgMar w:top="1338" w:right="743" w:bottom="278" w:left="720" w:header="720" w:footer="720" w:gutter="0"/>
          <w:pgNumType w:fmt="decimal"/>
          <w:cols w:space="0" w:num="1"/>
          <w:rtlGutter w:val="0"/>
          <w:docGrid w:linePitch="0" w:charSpace="0"/>
        </w:sectPr>
      </w:pPr>
    </w:p>
    <w:p>
      <w:pPr>
        <w:spacing w:after="0"/>
        <w:jc w:val="center"/>
        <w:rPr>
          <w:b/>
          <w:sz w:val="56"/>
          <w:szCs w:val="56"/>
        </w:rPr>
      </w:pPr>
    </w:p>
    <w:p>
      <w:pPr>
        <w:spacing w:after="0"/>
        <w:jc w:val="center"/>
        <w:rPr>
          <w:b/>
          <w:sz w:val="56"/>
          <w:szCs w:val="56"/>
        </w:rPr>
      </w:pPr>
    </w:p>
    <w:p>
      <w:pPr>
        <w:spacing w:after="0"/>
        <w:jc w:val="center"/>
        <w:rPr>
          <w:b/>
          <w:sz w:val="56"/>
          <w:szCs w:val="56"/>
        </w:rPr>
      </w:pPr>
    </w:p>
    <w:p>
      <w:pPr>
        <w:spacing w:after="0"/>
        <w:jc w:val="center"/>
        <w:rPr>
          <w:b/>
          <w:sz w:val="56"/>
          <w:szCs w:val="56"/>
        </w:rPr>
      </w:pPr>
    </w:p>
    <w:p>
      <w:pPr>
        <w:spacing w:after="0"/>
        <w:jc w:val="center"/>
        <w:rPr>
          <w:b/>
          <w:sz w:val="56"/>
          <w:szCs w:val="56"/>
        </w:rPr>
      </w:pPr>
    </w:p>
    <w:p>
      <w:pPr>
        <w:spacing w:after="0"/>
        <w:jc w:val="center"/>
        <w:rPr>
          <w:b/>
          <w:sz w:val="56"/>
          <w:szCs w:val="56"/>
        </w:rPr>
      </w:pPr>
    </w:p>
    <w:p>
      <w:pPr>
        <w:spacing w:after="0"/>
        <w:jc w:val="center"/>
        <w:rPr>
          <w:b/>
          <w:sz w:val="56"/>
          <w:szCs w:val="56"/>
        </w:rPr>
      </w:pPr>
    </w:p>
    <w:p>
      <w:pPr>
        <w:spacing w:after="0"/>
        <w:jc w:val="center"/>
        <w:rPr>
          <w:b/>
          <w:sz w:val="56"/>
          <w:szCs w:val="56"/>
        </w:rPr>
      </w:pPr>
    </w:p>
    <w:p>
      <w:pPr>
        <w:spacing w:after="0"/>
        <w:jc w:val="center"/>
        <w:rPr>
          <w:b/>
          <w:sz w:val="56"/>
          <w:szCs w:val="56"/>
        </w:rPr>
      </w:pPr>
    </w:p>
    <w:p>
      <w:pPr>
        <w:spacing w:after="0"/>
        <w:jc w:val="center"/>
        <w:rPr>
          <w:b/>
          <w:sz w:val="56"/>
          <w:szCs w:val="56"/>
        </w:rPr>
      </w:pPr>
    </w:p>
    <w:p>
      <w:pPr>
        <w:spacing w:after="0"/>
        <w:jc w:val="center"/>
        <w:sectPr>
          <w:pgSz w:w="11900" w:h="16838"/>
          <w:pgMar w:top="1338" w:right="743" w:bottom="278" w:left="720" w:header="720" w:footer="720" w:gutter="0"/>
          <w:pgNumType w:fmt="decimal"/>
          <w:cols w:space="0" w:num="1"/>
          <w:rtlGutter w:val="0"/>
          <w:docGrid w:linePitch="0" w:charSpace="0"/>
        </w:sectPr>
      </w:pPr>
      <w:r>
        <w:rPr>
          <w:b/>
          <w:sz w:val="56"/>
          <w:szCs w:val="56"/>
        </w:rPr>
        <w:t>CONCLUSION</w:t>
      </w:r>
    </w:p>
    <w:p>
      <w:pPr>
        <w:pStyle w:val="8"/>
        <w:rPr>
          <w:b/>
          <w:sz w:val="28"/>
        </w:rPr>
      </w:pPr>
    </w:p>
    <w:p>
      <w:pPr>
        <w:pStyle w:val="8"/>
        <w:spacing w:before="21"/>
        <w:rPr>
          <w:b/>
          <w:sz w:val="28"/>
        </w:rPr>
      </w:pPr>
    </w:p>
    <w:p>
      <w:pPr>
        <w:pStyle w:val="2"/>
        <w:numPr>
          <w:ilvl w:val="1"/>
          <w:numId w:val="5"/>
        </w:numPr>
        <w:tabs>
          <w:tab w:val="left" w:pos="420"/>
        </w:tabs>
        <w:spacing w:before="76" w:after="0" w:line="240" w:lineRule="auto"/>
        <w:ind w:left="420" w:right="0" w:hanging="320"/>
        <w:jc w:val="left"/>
        <w:sectPr>
          <w:pgSz w:w="11900" w:h="16838"/>
          <w:pgMar w:top="1338" w:right="743" w:bottom="278" w:left="720" w:header="720" w:footer="720" w:gutter="0"/>
          <w:pgNumType w:fmt="decimal"/>
          <w:cols w:space="0" w:num="1"/>
          <w:rtlGutter w:val="0"/>
          <w:docGrid w:linePitch="0" w:charSpace="0"/>
        </w:sectPr>
      </w:pPr>
      <w:r>
        <w:rPr>
          <w:spacing w:val="-2"/>
        </w:rPr>
        <w:t>CONCLUSION</w:t>
      </w:r>
    </w:p>
    <w:p>
      <w:pPr>
        <w:pStyle w:val="8"/>
        <w:spacing w:before="179"/>
        <w:rPr>
          <w:b/>
        </w:rPr>
      </w:pPr>
    </w:p>
    <w:p>
      <w:pPr>
        <w:pStyle w:val="8"/>
        <w:spacing w:line="360" w:lineRule="auto"/>
        <w:ind w:left="100" w:right="152"/>
        <w:jc w:val="both"/>
      </w:pPr>
      <w:r>
        <w:rPr>
          <w:rFonts w:hint="default"/>
        </w:rPr>
        <w:t>In conclusion, the project "Investigation of mental stress detection with an 8-channel EEG system using KNN, SVM, and EEGNet" has demonstrated promising results in the field of stress detection. Through the utilization of advanced machine learning techniques and EEG signal analysis, we have successfully developed models capable of accurately detecting mental stress. While the project has shown success in certain aspects, there are areas for improvement, particularly in enhancing model performance and scalability. Moving forward, further research and development efforts will focus on refining the algorithms, expanding the dataset, and exploring real-time monitoring capabilities. Ultimately, the goal is to create a robust and reliable system that can effectively monitor and manage mental stress in various contexts, contributing to improved mental health and well-being for individuals worldwide.</w:t>
      </w:r>
    </w:p>
    <w:p>
      <w:pPr>
        <w:pStyle w:val="8"/>
        <w:spacing w:line="360" w:lineRule="auto"/>
        <w:ind w:left="100" w:right="152"/>
        <w:jc w:val="both"/>
      </w:pPr>
    </w:p>
    <w:p>
      <w:pPr>
        <w:pStyle w:val="8"/>
        <w:spacing w:line="360" w:lineRule="auto"/>
        <w:ind w:left="100" w:right="152"/>
        <w:jc w:val="both"/>
        <w:rPr>
          <w:sz w:val="24"/>
        </w:rPr>
      </w:pPr>
      <w:r>
        <w:rPr>
          <w:spacing w:val="-10"/>
          <w:sz w:val="24"/>
        </w:rPr>
        <w:t>.</w:t>
      </w:r>
    </w:p>
    <w:p>
      <w:pPr>
        <w:spacing w:after="0"/>
        <w:jc w:val="left"/>
        <w:rPr>
          <w:sz w:val="24"/>
        </w:rPr>
        <w:sectPr>
          <w:type w:val="continuous"/>
          <w:pgSz w:w="11900" w:h="16838"/>
          <w:pgMar w:top="1338" w:right="743" w:bottom="278" w:left="720" w:header="720" w:footer="720" w:gutter="0"/>
          <w:pgNumType w:fmt="decimal"/>
          <w:cols w:space="0" w:num="1"/>
          <w:rtlGutter w:val="0"/>
          <w:docGrid w:linePitch="0" w:charSpace="0"/>
        </w:sect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b/>
          <w:sz w:val="56"/>
          <w:szCs w:val="56"/>
          <w:lang w:val="en-IN"/>
        </w:rPr>
      </w:pPr>
    </w:p>
    <w:p>
      <w:pPr>
        <w:spacing w:after="0"/>
        <w:jc w:val="center"/>
        <w:rPr>
          <w:rFonts w:hint="default"/>
          <w:sz w:val="24"/>
          <w:lang w:val="en-IN"/>
        </w:rPr>
        <w:sectPr>
          <w:pgSz w:w="11900" w:h="16838"/>
          <w:pgMar w:top="1338" w:right="743" w:bottom="278" w:left="720" w:header="720" w:footer="720" w:gutter="0"/>
          <w:pgNumType w:fmt="decimal"/>
          <w:cols w:space="0" w:num="1"/>
          <w:rtlGutter w:val="0"/>
          <w:docGrid w:linePitch="0" w:charSpace="0"/>
        </w:sectPr>
      </w:pPr>
      <w:r>
        <w:rPr>
          <w:rFonts w:hint="default"/>
          <w:b/>
          <w:sz w:val="56"/>
          <w:szCs w:val="56"/>
          <w:lang w:val="en-IN"/>
        </w:rPr>
        <w:t>FUTURE SCOPE</w:t>
      </w:r>
    </w:p>
    <w:p>
      <w:pPr>
        <w:pStyle w:val="2"/>
        <w:numPr>
          <w:ilvl w:val="1"/>
          <w:numId w:val="5"/>
        </w:numPr>
        <w:tabs>
          <w:tab w:val="left" w:pos="3298"/>
        </w:tabs>
        <w:spacing w:before="74" w:after="0" w:line="240" w:lineRule="auto"/>
        <w:ind w:left="3298" w:right="0" w:hanging="316"/>
        <w:jc w:val="left"/>
      </w:pPr>
      <w:r>
        <w:t>FUTURE</w:t>
      </w:r>
      <w:r>
        <w:rPr>
          <w:spacing w:val="-18"/>
        </w:rPr>
        <w:t xml:space="preserve"> </w:t>
      </w:r>
      <w:r>
        <w:rPr>
          <w:spacing w:val="-4"/>
        </w:rPr>
        <w:t>SCOPE</w:t>
      </w:r>
    </w:p>
    <w:p>
      <w:pPr>
        <w:pStyle w:val="4"/>
        <w:spacing w:before="303"/>
        <w:ind w:left="100"/>
        <w:jc w:val="left"/>
        <w:rPr>
          <w:spacing w:val="-10"/>
        </w:rPr>
      </w:pPr>
      <w:r>
        <w:t>Future</w:t>
      </w:r>
      <w:r>
        <w:rPr>
          <w:spacing w:val="-14"/>
        </w:rPr>
        <w:t xml:space="preserve"> </w:t>
      </w:r>
      <w:r>
        <w:t>scope</w:t>
      </w:r>
      <w:r>
        <w:rPr>
          <w:spacing w:val="-13"/>
        </w:rPr>
        <w:t xml:space="preserve"> </w:t>
      </w:r>
      <w:r>
        <w:rPr>
          <w:spacing w:val="-10"/>
        </w:rPr>
        <w:t>:</w:t>
      </w:r>
    </w:p>
    <w:p>
      <w:pPr>
        <w:pStyle w:val="4"/>
        <w:spacing w:before="303"/>
        <w:ind w:left="100"/>
        <w:jc w:val="left"/>
        <w:rPr>
          <w:spacing w:val="-10"/>
        </w:rPr>
      </w:pPr>
    </w:p>
    <w:p>
      <w:pPr>
        <w:pStyle w:val="8"/>
        <w:spacing w:before="9" w:line="360" w:lineRule="auto"/>
        <w:ind w:left="100"/>
        <w:rPr>
          <w:rFonts w:hint="default"/>
        </w:rPr>
      </w:pPr>
      <w:r>
        <w:rPr>
          <w:rFonts w:hint="default"/>
        </w:rPr>
        <w:t>The future scope of the project "Investigation of mental stress detection with an 8-channel EEG system using KNN, SVM, and EEGNet" is vast and holds significant potential for further research and development in the field of mental health monitoring and diagnosis.</w:t>
      </w:r>
    </w:p>
    <w:p>
      <w:pPr>
        <w:pStyle w:val="8"/>
        <w:spacing w:before="9" w:line="360" w:lineRule="auto"/>
        <w:ind w:left="100"/>
        <w:rPr>
          <w:rFonts w:hint="default"/>
        </w:rPr>
      </w:pPr>
    </w:p>
    <w:p>
      <w:pPr>
        <w:pStyle w:val="8"/>
        <w:spacing w:before="9" w:line="360" w:lineRule="auto"/>
        <w:ind w:left="100"/>
        <w:rPr>
          <w:rFonts w:hint="default"/>
        </w:rPr>
      </w:pPr>
      <w:r>
        <w:rPr>
          <w:rFonts w:hint="default"/>
        </w:rPr>
        <w:t>Firstly, advancements in machine learning algorithms and EEG signal processing techniques could enhance the accuracy and efficiency of stress detection models. Exploring more sophisticated deep learning architectures, such as recurrent neural networks (RNNs) or convolutional neural networks (CNNs), could lead to better feature extraction and classification of EEG signals, thereby improving the overall performance of stress detection systems.</w:t>
      </w:r>
    </w:p>
    <w:p>
      <w:pPr>
        <w:pStyle w:val="8"/>
        <w:spacing w:before="9" w:line="360" w:lineRule="auto"/>
        <w:ind w:left="100"/>
        <w:rPr>
          <w:rFonts w:hint="default"/>
        </w:rPr>
      </w:pPr>
    </w:p>
    <w:p>
      <w:pPr>
        <w:pStyle w:val="8"/>
        <w:spacing w:before="9" w:line="360" w:lineRule="auto"/>
        <w:ind w:left="100"/>
        <w:rPr>
          <w:rFonts w:hint="default"/>
        </w:rPr>
      </w:pPr>
      <w:r>
        <w:rPr>
          <w:rFonts w:hint="default"/>
        </w:rPr>
        <w:t>Additionally, expanding the dataset size and diversity could provide more robust models capable of generalizing across various demographics and stress-inducing scenarios. Collecting EEG data from a larger pool of participants spanning different age groups, genders, and cultural backgrounds would ensure the reliability and applicability of the developed models in real-world settings.</w:t>
      </w:r>
    </w:p>
    <w:p>
      <w:pPr>
        <w:pStyle w:val="8"/>
        <w:spacing w:before="9" w:line="360" w:lineRule="auto"/>
        <w:ind w:left="100"/>
        <w:rPr>
          <w:rFonts w:hint="default"/>
        </w:rPr>
      </w:pPr>
    </w:p>
    <w:p>
      <w:pPr>
        <w:pStyle w:val="8"/>
        <w:spacing w:before="9" w:line="360" w:lineRule="auto"/>
        <w:ind w:left="100"/>
        <w:rPr>
          <w:rFonts w:hint="default"/>
        </w:rPr>
      </w:pPr>
      <w:r>
        <w:rPr>
          <w:rFonts w:hint="default"/>
        </w:rPr>
        <w:t>Furthermore, integrating real-time monitoring capabilities into the system could enable continuous stress tracking and timely intervention. This could involve the development of wearable EEG devices equipped with wireless connectivity to transmit data to centralized monitoring systems. Such advancements would facilitate early detection of stress episodes and enable personalized interventions tailored to individuals' needs.</w:t>
      </w:r>
    </w:p>
    <w:p>
      <w:pPr>
        <w:pStyle w:val="8"/>
        <w:spacing w:before="9" w:line="360" w:lineRule="auto"/>
        <w:ind w:left="100"/>
        <w:rPr>
          <w:rFonts w:hint="default"/>
        </w:rPr>
      </w:pPr>
    </w:p>
    <w:p>
      <w:pPr>
        <w:pStyle w:val="8"/>
        <w:spacing w:before="9" w:line="360" w:lineRule="auto"/>
        <w:ind w:left="100"/>
        <w:rPr>
          <w:rFonts w:hint="default"/>
        </w:rPr>
      </w:pPr>
      <w:r>
        <w:rPr>
          <w:rFonts w:hint="default"/>
        </w:rPr>
        <w:t>Moreover, extending the application of EEG-based stress detection beyond clinical settings to various domains such as education, workplace environments, and sports could open up new avenues for research and innovation. Customizing the stress detection system to suit specific use cases and environments would require interdisciplinary collaboration between neuroscientists, psychologists, engineers, and domain experts.</w:t>
      </w:r>
    </w:p>
    <w:p>
      <w:pPr>
        <w:pStyle w:val="8"/>
        <w:spacing w:before="9" w:line="360" w:lineRule="auto"/>
        <w:ind w:left="100"/>
        <w:rPr>
          <w:rFonts w:hint="default"/>
        </w:rPr>
      </w:pPr>
    </w:p>
    <w:p>
      <w:pPr>
        <w:pStyle w:val="8"/>
        <w:spacing w:before="9" w:line="360" w:lineRule="auto"/>
        <w:ind w:left="100"/>
        <w:rPr>
          <w:rFonts w:hint="default"/>
        </w:rPr>
      </w:pPr>
      <w:r>
        <w:rPr>
          <w:rFonts w:hint="default"/>
        </w:rPr>
        <w:t>Lastly, exploring the potential synergies between EEG-based stress detection and other physiological or behavioral indicators of stress could lead to more comprehensive and multi-modal stress assessment frameworks. Integrating data from sources such as heart rate variability, skin conductance, and facial expressions could enhance the accuracy and reliability of stress detection models, offering holistic insights into individuals' stress levels.</w:t>
      </w:r>
    </w:p>
    <w:p>
      <w:pPr>
        <w:pStyle w:val="8"/>
        <w:spacing w:before="9" w:line="360" w:lineRule="auto"/>
        <w:ind w:left="100"/>
        <w:rPr>
          <w:rFonts w:hint="default"/>
        </w:rPr>
      </w:pPr>
    </w:p>
    <w:p>
      <w:pPr>
        <w:pStyle w:val="8"/>
        <w:spacing w:before="9" w:line="360" w:lineRule="auto"/>
        <w:ind w:left="100"/>
        <w:rPr>
          <w:rFonts w:hint="default"/>
        </w:rPr>
        <w:sectPr>
          <w:pgSz w:w="11900" w:h="16838"/>
          <w:pgMar w:top="1338" w:right="743" w:bottom="278" w:left="720" w:header="720" w:footer="720" w:gutter="0"/>
          <w:pgNumType w:fmt="decimal"/>
          <w:cols w:space="0" w:num="1"/>
          <w:rtlGutter w:val="0"/>
          <w:docGrid w:linePitch="0" w:charSpace="0"/>
        </w:sectPr>
      </w:pPr>
      <w:r>
        <w:rPr>
          <w:rFonts w:hint="default"/>
        </w:rPr>
        <w:t>In conclusion, the future scope of the project encompasses advancements in algorithm development, data collection, real-time monitoring, interdisciplinary collaboration, and multi-modal integration, paving the way for more effective and personalized approaches to mental stress detection and management.</w:t>
      </w:r>
    </w:p>
    <w:p>
      <w:pPr>
        <w:pStyle w:val="8"/>
        <w:spacing w:before="9" w:line="360" w:lineRule="auto"/>
        <w:ind w:left="100"/>
        <w:jc w:val="center"/>
        <w:rPr>
          <w:rFonts w:hint="default"/>
          <w:b/>
          <w:sz w:val="56"/>
          <w:szCs w:val="56"/>
          <w:lang w:val="en-IN"/>
        </w:rPr>
      </w:pPr>
    </w:p>
    <w:p>
      <w:pPr>
        <w:pStyle w:val="8"/>
        <w:spacing w:before="9" w:line="360" w:lineRule="auto"/>
        <w:ind w:left="100"/>
        <w:jc w:val="center"/>
        <w:rPr>
          <w:rFonts w:hint="default"/>
          <w:b/>
          <w:sz w:val="56"/>
          <w:szCs w:val="56"/>
          <w:lang w:val="en-IN"/>
        </w:rPr>
      </w:pPr>
    </w:p>
    <w:p>
      <w:pPr>
        <w:pStyle w:val="8"/>
        <w:spacing w:before="9" w:line="360" w:lineRule="auto"/>
        <w:ind w:left="100"/>
        <w:jc w:val="center"/>
        <w:rPr>
          <w:rFonts w:hint="default"/>
          <w:b/>
          <w:sz w:val="56"/>
          <w:szCs w:val="56"/>
          <w:lang w:val="en-IN"/>
        </w:rPr>
      </w:pPr>
    </w:p>
    <w:p>
      <w:pPr>
        <w:pStyle w:val="8"/>
        <w:spacing w:before="9" w:line="360" w:lineRule="auto"/>
        <w:ind w:left="100"/>
        <w:jc w:val="center"/>
        <w:rPr>
          <w:rFonts w:hint="default"/>
          <w:b/>
          <w:sz w:val="56"/>
          <w:szCs w:val="56"/>
          <w:lang w:val="en-IN"/>
        </w:rPr>
      </w:pPr>
    </w:p>
    <w:p>
      <w:pPr>
        <w:pStyle w:val="8"/>
        <w:spacing w:before="9" w:line="360" w:lineRule="auto"/>
        <w:ind w:left="100"/>
        <w:jc w:val="center"/>
        <w:rPr>
          <w:rFonts w:hint="default"/>
          <w:b/>
          <w:sz w:val="56"/>
          <w:szCs w:val="56"/>
          <w:lang w:val="en-IN"/>
        </w:rPr>
      </w:pPr>
    </w:p>
    <w:p>
      <w:pPr>
        <w:pStyle w:val="8"/>
        <w:spacing w:before="9" w:line="360" w:lineRule="auto"/>
        <w:ind w:left="100"/>
        <w:jc w:val="center"/>
        <w:rPr>
          <w:rFonts w:hint="default"/>
          <w:b/>
          <w:sz w:val="56"/>
          <w:szCs w:val="56"/>
          <w:lang w:val="en-IN"/>
        </w:rPr>
      </w:pPr>
    </w:p>
    <w:p>
      <w:pPr>
        <w:pStyle w:val="8"/>
        <w:spacing w:before="9" w:line="360" w:lineRule="auto"/>
        <w:ind w:left="100"/>
        <w:jc w:val="center"/>
        <w:rPr>
          <w:rFonts w:hint="default"/>
          <w:b/>
          <w:sz w:val="56"/>
          <w:szCs w:val="56"/>
          <w:lang w:val="en-IN"/>
        </w:rPr>
      </w:pPr>
    </w:p>
    <w:p>
      <w:pPr>
        <w:pStyle w:val="8"/>
        <w:spacing w:before="9" w:line="360" w:lineRule="auto"/>
        <w:ind w:left="100"/>
        <w:jc w:val="center"/>
        <w:rPr>
          <w:rFonts w:hint="default"/>
          <w:lang w:val="en-IN"/>
        </w:rPr>
        <w:sectPr>
          <w:pgSz w:w="11900" w:h="16838"/>
          <w:pgMar w:top="1338" w:right="743" w:bottom="278" w:left="720" w:header="720" w:footer="720" w:gutter="0"/>
          <w:pgNumType w:fmt="decimal"/>
          <w:cols w:space="0" w:num="1"/>
          <w:rtlGutter w:val="0"/>
          <w:docGrid w:linePitch="0" w:charSpace="0"/>
        </w:sectPr>
      </w:pPr>
      <w:r>
        <w:rPr>
          <w:rFonts w:hint="default"/>
          <w:b/>
          <w:sz w:val="56"/>
          <w:szCs w:val="56"/>
          <w:lang w:val="en-IN"/>
        </w:rPr>
        <w:t>REFERENCE</w:t>
      </w:r>
    </w:p>
    <w:p>
      <w:pPr>
        <w:pStyle w:val="2"/>
        <w:numPr>
          <w:ilvl w:val="1"/>
          <w:numId w:val="5"/>
        </w:numPr>
        <w:tabs>
          <w:tab w:val="left" w:pos="3839"/>
        </w:tabs>
        <w:spacing w:before="74" w:after="0" w:line="240" w:lineRule="auto"/>
        <w:ind w:left="3839" w:right="0" w:hanging="320"/>
        <w:jc w:val="left"/>
      </w:pPr>
      <w:r>
        <w:rPr>
          <w:spacing w:val="-2"/>
        </w:rPr>
        <w:t>REFERENCE</w:t>
      </w:r>
    </w:p>
    <w:p>
      <w:pPr>
        <w:pStyle w:val="8"/>
        <w:spacing w:before="285"/>
        <w:rPr>
          <w:b/>
          <w:sz w:val="32"/>
        </w:rPr>
      </w:pPr>
    </w:p>
    <w:p>
      <w:pPr>
        <w:pStyle w:val="14"/>
        <w:numPr>
          <w:ilvl w:val="0"/>
          <w:numId w:val="0"/>
        </w:numPr>
        <w:tabs>
          <w:tab w:val="left" w:pos="567"/>
        </w:tabs>
        <w:spacing w:before="0" w:after="0" w:line="360" w:lineRule="auto"/>
        <w:ind w:left="100" w:leftChars="0" w:right="163" w:rightChars="0"/>
        <w:jc w:val="both"/>
        <w:rPr>
          <w:sz w:val="24"/>
        </w:rPr>
      </w:pPr>
      <w:r>
        <w:rPr>
          <w:sz w:val="24"/>
          <w:lang w:val="en-US" w:eastAsia="zh-CN"/>
        </w:rPr>
        <w:t>[1</w:t>
      </w:r>
      <w:r>
        <w:rPr>
          <w:rFonts w:hint="default"/>
          <w:sz w:val="24"/>
          <w:lang w:val="en-US" w:eastAsia="zh-CN"/>
        </w:rPr>
        <w:t xml:space="preserve">] A. J. Y. Marthinsen, </w:t>
      </w:r>
      <w:r>
        <w:rPr>
          <w:sz w:val="24"/>
          <w:lang w:val="en-US" w:eastAsia="zh-CN"/>
        </w:rPr>
        <w:t xml:space="preserve">Detection of mental stress from eeg data using artificial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intelligence, 2022. DOI: https://doi.org/10.13140/RG.2.2.27754.39360.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[2] K. Rasheed, A. Qayyum, J. Qadir, S. Sivathamboo, P. Kwan, L. Kuhlmann, T. </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O’Brien, and A. Razi, “Machine learning for predicting epileptic seizures us</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ing eeg signals: A review,” IEEE Reviews in Biomedical Engineering, vol. 14,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pp. 139–155, 2020.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[3] X.-W. Wang, D. Nie, and B.-L. Lu, “Emotional state classification from eeg </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data using machine learning approach,” Neurocomputing, vol. 129, pp. 94–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106, 2014.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[4] R. Katmah, F. Al-Shargie, U. Tariq, F. Babiloni, F. Al-Mughairbi, and H. Al</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Nashash, “A review on mental stress assessment methods using eeg signal,” </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Sensors, vol. 21, no. 15, 2021, ISSN: 1424-8220. DOI: https://doi.org/10. </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3390/s21155043. [Online]. Available: https:/ /www.mdpi.com/1424-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8220/21/15/5043.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[5] O. Attallah, An effective mental stress state detection and evaluation system </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using minimum number of frontal brain electrodes. DOI: https://10.3390/ </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diagnostics10050292. [Online]. Available: https://pubmed.ncbi.nlm.nih.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gov/32397517/.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[6] A. P. Assosiation, Stress effects on the body, 2018. [Online]. Available: https: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//www.apa.org/topics/stress/body.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[7] U. Malt and F. Svartdal, Stress, Store Norske Leksikon. [Online]. Available: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https://snl.no/stress.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[8] A. Crosswell and K. Lockwood, Best practices for stress measurement: How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to measure psychological stress in health research. DOI: https://doi.org/10.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[9] V. Aspiotis and et. al., Assessing electroencephalography as a stress indicator: </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A vr high-altitude scenario monitored through eeg and ecg, Sensors, 2022. </w:t>
      </w:r>
    </w:p>
    <w:p>
      <w:pPr>
        <w:pStyle w:val="14"/>
        <w:numPr>
          <w:ilvl w:val="0"/>
          <w:numId w:val="0"/>
        </w:numPr>
        <w:tabs>
          <w:tab w:val="left" w:pos="567"/>
        </w:tabs>
        <w:spacing w:before="0" w:after="0" w:line="360" w:lineRule="auto"/>
        <w:ind w:left="100" w:leftChars="0" w:right="163" w:rightChars="0"/>
        <w:jc w:val="both"/>
        <w:rPr>
          <w:sz w:val="24"/>
        </w:rPr>
      </w:pPr>
      <w:r>
        <w:rPr>
          <w:rFonts w:hint="default"/>
          <w:sz w:val="24"/>
          <w:lang w:val="en-US" w:eastAsia="zh-CN"/>
        </w:rPr>
        <w:t xml:space="preserve">DOI: https:/ /doi.org/10.3390/s22155792. [Online]. Available: https: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//www.mdpi.com/1424-8220/22/15/5792.</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[10] D. F. Sharbrough, D. G.-E. Chatrian, D. R. P. Lesser, D. H. Lüders, D. M.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Nuwer, and D. T. W. Picton, American electricalencephalographic society guide</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lines for standard electrode position nomenclature. [Online]. Available: https: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//journals.lww.com/clinicalneurophys/Citation/1991/04000/American_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Electroencephalographic_Society.7.aspx.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[11] N. Choudhury, P. Das, N. Deb, P. Dutta, R. Ghosh, S. Kashyap, S. Phadikar, A.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Phukan, R. Saha, K. Sengupta, and N. Sinha, Sam 40: Dataset of 40 subject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eeg recordings to monitor the induced-stress while performing stroop color</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word test, arithmetic task, and mirror image recognition task. DOI: https: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//doi.org/10.1016/j.dib.2021.107772. [Online]. Available: https://www.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sciencedirect.com/science/article/pii/S2352340921010465?via%5C%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3Dihub.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[12] A. J. Newman, Artifacts in eeg data, Data Science for Psychology and Neu</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roscience - in Python. [Online]. Available: https://neuraldatascience.io/7-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eeg/erp_artifacts.html.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[13] A. J. Newman, Filtering eeg data, Data Science for Psychology and Neuro</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science - in Python. [Online]. Available: https://neuraldatascience.io/7-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eeg/erp_filtering.html.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[14] L. J. Gonçales, K. Farias, L. Kupssinskü, and M. Segalotto, “The effects of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applying filters on eeg signals for classifying developers’ code comprehen</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t xml:space="preserve">sion,” DOI: 10.14482/INDES.30.1.303.661. [Online]. Available: https:// </w:t>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r>
        <w:rPr>
          <w:rFonts w:hint="default"/>
          <w:sz w:val="24"/>
          <w:lang w:val="en-US" w:eastAsia="zh-CN"/>
        </w:rPr>
        <w:fldChar w:fldCharType="begin"/>
      </w:r>
      <w:r>
        <w:rPr>
          <w:rFonts w:hint="default"/>
          <w:sz w:val="24"/>
          <w:lang w:val="en-US" w:eastAsia="zh-CN"/>
        </w:rPr>
        <w:instrText xml:space="preserve"> HYPERLINK "http://www.redalyc.org/journal/474/47471710003" </w:instrText>
      </w:r>
      <w:r>
        <w:rPr>
          <w:rFonts w:hint="default"/>
          <w:sz w:val="24"/>
          <w:lang w:val="en-US" w:eastAsia="zh-CN"/>
        </w:rPr>
        <w:fldChar w:fldCharType="separate"/>
      </w:r>
      <w:r>
        <w:rPr>
          <w:rStyle w:val="11"/>
          <w:rFonts w:hint="default"/>
          <w:sz w:val="24"/>
          <w:lang w:val="en-US" w:eastAsia="zh-CN"/>
        </w:rPr>
        <w:t>www.redalyc.org/journal/474/47471710003</w:t>
      </w:r>
      <w:r>
        <w:rPr>
          <w:rFonts w:hint="default"/>
          <w:sz w:val="24"/>
          <w:lang w:val="en-US" w:eastAsia="zh-CN"/>
        </w:rPr>
        <w:fldChar w:fldCharType="end"/>
      </w:r>
    </w:p>
    <w:p>
      <w:pPr>
        <w:pStyle w:val="14"/>
        <w:numPr>
          <w:ilvl w:val="0"/>
          <w:numId w:val="0"/>
        </w:numPr>
        <w:tabs>
          <w:tab w:val="left" w:pos="567"/>
        </w:tabs>
        <w:spacing w:before="0" w:after="0" w:line="360" w:lineRule="auto"/>
        <w:ind w:left="100" w:leftChars="0" w:right="163" w:rightChars="0"/>
        <w:jc w:val="both"/>
        <w:rPr>
          <w:rFonts w:hint="default"/>
          <w:sz w:val="24"/>
          <w:lang w:val="en-US" w:eastAsia="zh-CN"/>
        </w:rPr>
      </w:pPr>
    </w:p>
    <w:p>
      <w:pPr>
        <w:pStyle w:val="14"/>
        <w:numPr>
          <w:ilvl w:val="0"/>
          <w:numId w:val="0"/>
        </w:numPr>
        <w:tabs>
          <w:tab w:val="left" w:pos="567"/>
        </w:tabs>
        <w:spacing w:before="0" w:after="0" w:line="360" w:lineRule="auto"/>
        <w:ind w:left="100" w:leftChars="0" w:right="163" w:rightChars="0"/>
        <w:jc w:val="both"/>
        <w:rPr>
          <w:sz w:val="17"/>
        </w:rPr>
      </w:pPr>
      <w:r>
        <w:rPr>
          <w:rFonts w:hint="default"/>
          <w:sz w:val="24"/>
          <w:lang w:val="en-US" w:eastAsia="zh-CN"/>
        </w:rPr>
        <w:t xml:space="preserve"> </w:t>
      </w:r>
    </w:p>
    <w:p/>
    <w:sectPr>
      <w:footerReference r:id="rId11" w:type="default"/>
      <w:pgSz w:w="11900" w:h="16838"/>
      <w:pgMar w:top="1338" w:right="743" w:bottom="278" w:left="720" w:header="720" w:footer="720" w:gutter="0"/>
      <w:pgNumType w:fmt="decimal"/>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rebuchet MS">
    <w:panose1 w:val="020B0603020202020204"/>
    <w:charset w:val="00"/>
    <w:family w:val="swiss"/>
    <w:pitch w:val="default"/>
    <w:sig w:usb0="00000687" w:usb1="00000000" w:usb2="00000000" w:usb3="00000000" w:csb0="2000009F" w:csb1="00000000"/>
  </w:font>
  <w:font w:name="Arial MT">
    <w:altName w:val="Arial"/>
    <w:panose1 w:val="00000000000000000000"/>
    <w:charset w:val="01"/>
    <w:family w:val="swiss"/>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3"/>
      <w:ind w:left="20" w:right="0" w:firstLine="0"/>
      <w:jc w:val="left"/>
    </w:pPr>
    <w:r>
      <w:rPr>
        <w:color w:val="808080"/>
        <w:sz w:val="20"/>
      </w:rPr>
      <w:t>Department</w:t>
    </w:r>
    <w:r>
      <w:rPr>
        <w:color w:val="808080"/>
        <w:spacing w:val="-10"/>
        <w:sz w:val="20"/>
      </w:rPr>
      <w:t xml:space="preserve"> </w:t>
    </w:r>
    <w:r>
      <w:rPr>
        <w:color w:val="808080"/>
        <w:sz w:val="20"/>
      </w:rPr>
      <w:t>of</w:t>
    </w:r>
    <w:r>
      <w:rPr>
        <w:color w:val="808080"/>
        <w:spacing w:val="-9"/>
        <w:sz w:val="20"/>
      </w:rPr>
      <w:t xml:space="preserve"> </w:t>
    </w:r>
    <w:r>
      <w:rPr>
        <w:color w:val="808080"/>
        <w:sz w:val="20"/>
      </w:rPr>
      <w:t>Data</w:t>
    </w:r>
    <w:r>
      <w:rPr>
        <w:color w:val="808080"/>
        <w:spacing w:val="-7"/>
        <w:sz w:val="20"/>
      </w:rPr>
      <w:t xml:space="preserve"> </w:t>
    </w:r>
    <w:r>
      <w:rPr>
        <w:color w:val="808080"/>
        <w:sz w:val="20"/>
      </w:rPr>
      <w:t>Science,</w:t>
    </w:r>
    <w:r>
      <w:rPr>
        <w:color w:val="808080"/>
        <w:spacing w:val="-2"/>
        <w:sz w:val="20"/>
      </w:rPr>
      <w:t xml:space="preserve"> NRIIT</w:t>
    </w:r>
    <w:r>
      <w:rPr>
        <w:sz w:val="18"/>
      </w:rPr>
      <mc:AlternateContent>
        <mc:Choice Requires="wps">
          <w:drawing>
            <wp:anchor distT="0" distB="0" distL="114300" distR="114300" simplePos="0" relativeHeight="251667456"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t xml:space="preserve">Page </w:t>
                          </w: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vkfAiAgAAYAQAAA4AAABkcnMvZTJvRG9jLnhtbK1Uy27bMBC8F+g/&#10;ELzXkl00MQ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Pb5HwIgIA&#10;AGAEAAAOAAAAAAAAAAEAIAAAAB8BAABkcnMvZTJvRG9jLnhtbFBLBQYAAAAABgAGAFkBAACzBQAA&#10;AAA=&#10;">
              <v:fill on="f" focussize="0,0"/>
              <v:stroke on="f" weight="0.5pt"/>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4"/>
      </w:rPr>
      <mc:AlternateContent>
        <mc:Choice Requires="wps">
          <w:drawing>
            <wp:anchor distT="0" distB="0" distL="114300" distR="114300" simplePos="0" relativeHeight="251662336" behindDoc="0" locked="0" layoutInCell="1" allowOverlap="1">
              <wp:simplePos x="0" y="0"/>
              <wp:positionH relativeFrom="margin">
                <wp:posOffset>6223635</wp:posOffset>
              </wp:positionH>
              <wp:positionV relativeFrom="paragraph">
                <wp:posOffset>0</wp:posOffset>
              </wp:positionV>
              <wp:extent cx="403860" cy="149225"/>
              <wp:effectExtent l="0" t="0" r="0" b="0"/>
              <wp:wrapNone/>
              <wp:docPr id="5" name="Text Box 5"/>
              <wp:cNvGraphicFramePr/>
              <a:graphic xmlns:a="http://schemas.openxmlformats.org/drawingml/2006/main">
                <a:graphicData uri="http://schemas.microsoft.com/office/word/2010/wordprocessingShape">
                  <wps:wsp>
                    <wps:cNvSpPr txBox="1"/>
                    <wps:spPr>
                      <a:xfrm>
                        <a:off x="0" y="0"/>
                        <a:ext cx="403860" cy="149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t xml:space="preserve">Page </w:t>
                          </w: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90.05pt;margin-top:0pt;height:11.75pt;width:31.8pt;mso-position-horizontal-relative:margin;z-index:251662336;mso-width-relative:page;mso-height-relative:page;" filled="f" stroked="f" coordsize="21600,21600" o:gfxdata="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vsmxZ1wAAAAgBAAAPAAAAAAAAAAEAIAAAACIAAABkcnMvZG93bnJldi54bWxQSwECFAAUAAAA&#10;CACHTuJAIWUs0SgCAABgBAAADgAAAAAAAAABACAAAAAmAQAAZHJzL2Uyb0RvYy54bWxQSwUGAAAA&#10;AAYABgBZAQAAwAUAAAAA&#10;">
              <v:fill on="f" focussize="0,0"/>
              <v:stroke on="f" weight="0.5pt"/>
              <v:imagedata o:title=""/>
              <o:lock v:ext="edit" aspectratio="f"/>
              <v:textbox inset="0mm,0mm,0mm,0mm">
                <w:txbxContent>
                  <w:p>
                    <w:pPr>
                      <w:pStyle w:val="9"/>
                    </w:pPr>
                    <w:r>
                      <w:t xml:space="preserve">Page </w:t>
                    </w:r>
                    <w:r>
                      <w:fldChar w:fldCharType="begin"/>
                    </w:r>
                    <w:r>
                      <w:instrText xml:space="preserve"> PAGE  \* MERGEFORMAT </w:instrText>
                    </w:r>
                    <w:r>
                      <w:fldChar w:fldCharType="separate"/>
                    </w:r>
                    <w:r>
                      <w:t>2</w:t>
                    </w:r>
                    <w:r>
                      <w:fldChar w:fldCharType="end"/>
                    </w:r>
                  </w:p>
                </w:txbxContent>
              </v:textbox>
            </v:shape>
          </w:pict>
        </mc:Fallback>
      </mc:AlternateContent>
    </w:r>
    <w:r>
      <mc:AlternateContent>
        <mc:Choice Requires="wps">
          <w:drawing>
            <wp:anchor distT="0" distB="0" distL="0" distR="0" simplePos="0" relativeHeight="251660288" behindDoc="1" locked="0" layoutInCell="1" allowOverlap="1">
              <wp:simplePos x="0" y="0"/>
              <wp:positionH relativeFrom="page">
                <wp:posOffset>218440</wp:posOffset>
              </wp:positionH>
              <wp:positionV relativeFrom="page">
                <wp:posOffset>10278745</wp:posOffset>
              </wp:positionV>
              <wp:extent cx="1864360" cy="167640"/>
              <wp:effectExtent l="0" t="0" r="0" b="0"/>
              <wp:wrapNone/>
              <wp:docPr id="3" name="Textbox 3"/>
              <wp:cNvGraphicFramePr/>
              <a:graphic xmlns:a="http://schemas.openxmlformats.org/drawingml/2006/main">
                <a:graphicData uri="http://schemas.microsoft.com/office/word/2010/wordprocessingShape">
                  <wps:wsp>
                    <wps:cNvSpPr txBox="1"/>
                    <wps:spPr>
                      <a:xfrm>
                        <a:off x="0" y="0"/>
                        <a:ext cx="1864360" cy="167640"/>
                      </a:xfrm>
                      <a:prstGeom prst="rect">
                        <a:avLst/>
                      </a:prstGeom>
                    </wps:spPr>
                    <wps:txbx>
                      <w:txbxContent>
                        <w:p>
                          <w:pPr>
                            <w:spacing w:before="13"/>
                            <w:ind w:left="20" w:right="0" w:firstLine="0"/>
                            <w:jc w:val="left"/>
                            <w:rPr>
                              <w:sz w:val="20"/>
                            </w:rPr>
                          </w:pPr>
                          <w:r>
                            <w:rPr>
                              <w:color w:val="808080"/>
                              <w:sz w:val="20"/>
                            </w:rPr>
                            <w:t>Department</w:t>
                          </w:r>
                          <w:r>
                            <w:rPr>
                              <w:color w:val="808080"/>
                              <w:spacing w:val="-10"/>
                              <w:sz w:val="20"/>
                            </w:rPr>
                            <w:t xml:space="preserve"> </w:t>
                          </w:r>
                          <w:r>
                            <w:rPr>
                              <w:color w:val="808080"/>
                              <w:sz w:val="20"/>
                            </w:rPr>
                            <w:t>of</w:t>
                          </w:r>
                          <w:r>
                            <w:rPr>
                              <w:color w:val="808080"/>
                              <w:spacing w:val="-9"/>
                              <w:sz w:val="20"/>
                            </w:rPr>
                            <w:t xml:space="preserve"> </w:t>
                          </w:r>
                          <w:r>
                            <w:rPr>
                              <w:color w:val="808080"/>
                              <w:sz w:val="20"/>
                            </w:rPr>
                            <w:t>Data</w:t>
                          </w:r>
                          <w:r>
                            <w:rPr>
                              <w:color w:val="808080"/>
                              <w:spacing w:val="-7"/>
                              <w:sz w:val="20"/>
                            </w:rPr>
                            <w:t xml:space="preserve"> </w:t>
                          </w:r>
                          <w:r>
                            <w:rPr>
                              <w:color w:val="808080"/>
                              <w:sz w:val="20"/>
                            </w:rPr>
                            <w:t>Science,</w:t>
                          </w:r>
                          <w:r>
                            <w:rPr>
                              <w:color w:val="808080"/>
                              <w:spacing w:val="-2"/>
                              <w:sz w:val="20"/>
                            </w:rPr>
                            <w:t xml:space="preserve"> NRIIT</w:t>
                          </w:r>
                        </w:p>
                      </w:txbxContent>
                    </wps:txbx>
                    <wps:bodyPr wrap="square" lIns="0" tIns="0" rIns="0" bIns="0" rtlCol="0">
                      <a:noAutofit/>
                    </wps:bodyPr>
                  </wps:wsp>
                </a:graphicData>
              </a:graphic>
            </wp:anchor>
          </w:drawing>
        </mc:Choice>
        <mc:Fallback>
          <w:pict>
            <v:shape id="Textbox 3" o:spid="_x0000_s1026" o:spt="202" type="#_x0000_t202" style="position:absolute;left:0pt;margin-left:17.2pt;margin-top:809.35pt;height:13.2pt;width:146.8pt;mso-position-horizontal-relative:page;mso-position-vertical-relative:page;z-index:-251656192;mso-width-relative:page;mso-height-relative:page;" filled="f" stroked="f" coordsize="21600,21600" o:gfxdata="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WmqnG9kAAAAMAQAADwAAAAAAAAABACAAAAAiAAAAZHJzL2Rvd25yZXYueG1sUEsBAhQAFAAAAAgA&#10;h07iQDhux5WyAQAAdAMAAA4AAAAAAAAAAQAgAAAAKAEAAGRycy9lMm9Eb2MueG1sUEsFBgAAAAAG&#10;AAYAWQEAAEwFAAAAAA==&#10;">
              <v:fill on="f" focussize="0,0"/>
              <v:stroke on="f"/>
              <v:imagedata o:title=""/>
              <o:lock v:ext="edit" aspectratio="f"/>
              <v:textbox inset="0mm,0mm,0mm,0mm">
                <w:txbxContent>
                  <w:p>
                    <w:pPr>
                      <w:spacing w:before="13"/>
                      <w:ind w:left="20" w:right="0" w:firstLine="0"/>
                      <w:jc w:val="left"/>
                      <w:rPr>
                        <w:sz w:val="20"/>
                      </w:rPr>
                    </w:pPr>
                    <w:r>
                      <w:rPr>
                        <w:color w:val="808080"/>
                        <w:sz w:val="20"/>
                      </w:rPr>
                      <w:t>Department</w:t>
                    </w:r>
                    <w:r>
                      <w:rPr>
                        <w:color w:val="808080"/>
                        <w:spacing w:val="-10"/>
                        <w:sz w:val="20"/>
                      </w:rPr>
                      <w:t xml:space="preserve"> </w:t>
                    </w:r>
                    <w:r>
                      <w:rPr>
                        <w:color w:val="808080"/>
                        <w:sz w:val="20"/>
                      </w:rPr>
                      <w:t>of</w:t>
                    </w:r>
                    <w:r>
                      <w:rPr>
                        <w:color w:val="808080"/>
                        <w:spacing w:val="-9"/>
                        <w:sz w:val="20"/>
                      </w:rPr>
                      <w:t xml:space="preserve"> </w:t>
                    </w:r>
                    <w:r>
                      <w:rPr>
                        <w:color w:val="808080"/>
                        <w:sz w:val="20"/>
                      </w:rPr>
                      <w:t>Data</w:t>
                    </w:r>
                    <w:r>
                      <w:rPr>
                        <w:color w:val="808080"/>
                        <w:spacing w:val="-7"/>
                        <w:sz w:val="20"/>
                      </w:rPr>
                      <w:t xml:space="preserve"> </w:t>
                    </w:r>
                    <w:r>
                      <w:rPr>
                        <w:color w:val="808080"/>
                        <w:sz w:val="20"/>
                      </w:rPr>
                      <w:t>Science,</w:t>
                    </w:r>
                    <w:r>
                      <w:rPr>
                        <w:color w:val="808080"/>
                        <w:spacing w:val="-2"/>
                        <w:sz w:val="20"/>
                      </w:rPr>
                      <w:t xml:space="preserve"> NRIIT</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3"/>
      <w:ind w:left="20" w:right="0" w:firstLine="0"/>
      <w:jc w:val="left"/>
      <w:rPr>
        <w:sz w:val="20"/>
      </w:rPr>
    </w:pPr>
    <w:r>
      <mc:AlternateContent>
        <mc:Choice Requires="wps">
          <w:drawing>
            <wp:anchor distT="0" distB="0" distL="0" distR="0" simplePos="0" relativeHeight="251661312" behindDoc="0" locked="0" layoutInCell="1" allowOverlap="1">
              <wp:simplePos x="0" y="0"/>
              <wp:positionH relativeFrom="margin">
                <wp:align>right</wp:align>
              </wp:positionH>
              <wp:positionV relativeFrom="paragraph">
                <wp:posOffset>0</wp:posOffset>
              </wp:positionV>
              <wp:extent cx="570230" cy="255270"/>
              <wp:effectExtent l="0" t="0" r="0" b="0"/>
              <wp:wrapNone/>
              <wp:docPr id="24" name="Textbox 24"/>
              <wp:cNvGraphicFramePr/>
              <a:graphic xmlns:a="http://schemas.openxmlformats.org/drawingml/2006/main">
                <a:graphicData uri="http://schemas.microsoft.com/office/word/2010/wordprocessingShape">
                  <wps:wsp>
                    <wps:cNvSpPr txBox="1"/>
                    <wps:spPr>
                      <a:xfrm>
                        <a:off x="0" y="0"/>
                        <a:ext cx="570230" cy="255270"/>
                      </a:xfrm>
                      <a:prstGeom prst="rect">
                        <a:avLst/>
                      </a:prstGeom>
                    </wps:spPr>
                    <wps:txbx>
                      <w:txbxContent>
                        <w:p>
                          <w:pPr>
                            <w:pStyle w:val="8"/>
                            <w:spacing w:before="10"/>
                            <w:ind w:left="60"/>
                          </w:pPr>
                          <w:r>
                            <w:t xml:space="preserve">Page </w:t>
                          </w:r>
                          <w:r>
                            <w:fldChar w:fldCharType="begin"/>
                          </w:r>
                          <w:r>
                            <w:instrText xml:space="preserve"> PAGE  \* MERGEFORMAT </w:instrText>
                          </w:r>
                          <w:r>
                            <w:fldChar w:fldCharType="separate"/>
                          </w:r>
                          <w:r>
                            <w:t>46</w:t>
                          </w:r>
                          <w:r>
                            <w:fldChar w:fldCharType="end"/>
                          </w:r>
                        </w:p>
                      </w:txbxContent>
                    </wps:txbx>
                    <wps:bodyPr wrap="square" lIns="0" tIns="0" rIns="0" bIns="0" rtlCol="0">
                      <a:noAutofit/>
                    </wps:bodyPr>
                  </wps:wsp>
                </a:graphicData>
              </a:graphic>
            </wp:anchor>
          </w:drawing>
        </mc:Choice>
        <mc:Fallback>
          <w:pict>
            <v:shape id="Textbox 24" o:spid="_x0000_s1026" o:spt="202" type="#_x0000_t202" style="position:absolute;left:0pt;margin-top:0pt;height:20.1pt;width:44.9pt;mso-position-horizontal:right;mso-position-horizontal-relative:margin;z-index:251661312;mso-width-relative:page;mso-height-relative:page;" filled="f" stroked="f" coordsize="21600,21600" o:gfxdata="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UrGzDU&#10;AAAAAwEAAA8AAAAAAAAAAQAgAAAAIgAAAGRycy9kb3ducmV2LnhtbFBLAQIUABQAAAAIAIdO4kD+&#10;EsbUsgEAAHUDAAAOAAAAAAAAAAEAIAAAACMBAABkcnMvZTJvRG9jLnhtbFBLBQYAAAAABgAGAFkB&#10;AABHBQAAAAA=&#10;">
              <v:fill on="f" focussize="0,0"/>
              <v:stroke on="f"/>
              <v:imagedata o:title=""/>
              <o:lock v:ext="edit" aspectratio="f"/>
              <v:textbox inset="0mm,0mm,0mm,0mm">
                <w:txbxContent>
                  <w:p>
                    <w:pPr>
                      <w:pStyle w:val="8"/>
                      <w:spacing w:before="10"/>
                      <w:ind w:left="60"/>
                    </w:pPr>
                    <w:r>
                      <w:t xml:space="preserve">Page </w:t>
                    </w:r>
                    <w:r>
                      <w:fldChar w:fldCharType="begin"/>
                    </w:r>
                    <w:r>
                      <w:instrText xml:space="preserve"> PAGE  \* MERGEFORMAT </w:instrText>
                    </w:r>
                    <w:r>
                      <w:fldChar w:fldCharType="separate"/>
                    </w:r>
                    <w:r>
                      <w:t>46</w:t>
                    </w:r>
                    <w:r>
                      <w:fldChar w:fldCharType="end"/>
                    </w:r>
                  </w:p>
                </w:txbxContent>
              </v:textbox>
            </v:shape>
          </w:pict>
        </mc:Fallback>
      </mc:AlternateContent>
    </w:r>
    <w:r>
      <w:rPr>
        <w:color w:val="808080"/>
        <w:sz w:val="20"/>
      </w:rPr>
      <w:t>Department</w:t>
    </w:r>
    <w:r>
      <w:rPr>
        <w:color w:val="808080"/>
        <w:spacing w:val="-10"/>
        <w:sz w:val="20"/>
      </w:rPr>
      <w:t xml:space="preserve"> </w:t>
    </w:r>
    <w:r>
      <w:rPr>
        <w:color w:val="808080"/>
        <w:sz w:val="20"/>
      </w:rPr>
      <w:t>of</w:t>
    </w:r>
    <w:r>
      <w:rPr>
        <w:color w:val="808080"/>
        <w:spacing w:val="-9"/>
        <w:sz w:val="20"/>
      </w:rPr>
      <w:t xml:space="preserve"> </w:t>
    </w:r>
    <w:r>
      <w:rPr>
        <w:color w:val="808080"/>
        <w:sz w:val="20"/>
      </w:rPr>
      <w:t>Data</w:t>
    </w:r>
    <w:r>
      <w:rPr>
        <w:color w:val="808080"/>
        <w:spacing w:val="-7"/>
        <w:sz w:val="20"/>
      </w:rPr>
      <w:t xml:space="preserve"> </w:t>
    </w:r>
    <w:r>
      <w:rPr>
        <w:color w:val="808080"/>
        <w:sz w:val="20"/>
      </w:rPr>
      <w:t>Science,</w:t>
    </w:r>
    <w:r>
      <w:rPr>
        <w:color w:val="808080"/>
        <w:spacing w:val="-2"/>
        <w:sz w:val="20"/>
      </w:rPr>
      <w:t xml:space="preserve"> NRIIT</w:t>
    </w:r>
  </w:p>
  <w:p>
    <w:pPr>
      <w:pStyle w:val="8"/>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before="13"/>
      <w:ind w:left="20" w:right="0" w:firstLine="0"/>
      <w:jc w:val="left"/>
      <w:rPr>
        <w:sz w:val="20"/>
      </w:rPr>
    </w:pPr>
    <w:r>
      <mc:AlternateContent>
        <mc:Choice Requires="wps">
          <w:drawing>
            <wp:anchor distT="0" distB="0" distL="0" distR="0" simplePos="0" relativeHeight="251668480" behindDoc="0" locked="0" layoutInCell="1" allowOverlap="1">
              <wp:simplePos x="0" y="0"/>
              <wp:positionH relativeFrom="margin">
                <wp:posOffset>6057265</wp:posOffset>
              </wp:positionH>
              <wp:positionV relativeFrom="paragraph">
                <wp:posOffset>0</wp:posOffset>
              </wp:positionV>
              <wp:extent cx="570230" cy="255270"/>
              <wp:effectExtent l="0" t="0" r="0" b="0"/>
              <wp:wrapNone/>
              <wp:docPr id="8" name="Textbox 24"/>
              <wp:cNvGraphicFramePr/>
              <a:graphic xmlns:a="http://schemas.openxmlformats.org/drawingml/2006/main">
                <a:graphicData uri="http://schemas.microsoft.com/office/word/2010/wordprocessingShape">
                  <wps:wsp>
                    <wps:cNvSpPr txBox="1"/>
                    <wps:spPr>
                      <a:xfrm>
                        <a:off x="0" y="0"/>
                        <a:ext cx="570230" cy="255270"/>
                      </a:xfrm>
                      <a:prstGeom prst="rect">
                        <a:avLst/>
                      </a:prstGeom>
                    </wps:spPr>
                    <wps:txbx>
                      <w:txbxContent>
                        <w:p>
                          <w:pPr>
                            <w:pStyle w:val="8"/>
                            <w:spacing w:before="10"/>
                            <w:ind w:left="60"/>
                          </w:pPr>
                          <w:r>
                            <w:t xml:space="preserve">Page </w:t>
                          </w:r>
                          <w:r>
                            <w:fldChar w:fldCharType="begin"/>
                          </w:r>
                          <w:r>
                            <w:instrText xml:space="preserve"> PAGE  \* MERGEFORMAT </w:instrText>
                          </w:r>
                          <w:r>
                            <w:fldChar w:fldCharType="separate"/>
                          </w:r>
                          <w:r>
                            <w:t>46</w:t>
                          </w:r>
                          <w:r>
                            <w:fldChar w:fldCharType="end"/>
                          </w:r>
                        </w:p>
                      </w:txbxContent>
                    </wps:txbx>
                    <wps:bodyPr wrap="square" lIns="0" tIns="0" rIns="0" bIns="0" rtlCol="0">
                      <a:noAutofit/>
                    </wps:bodyPr>
                  </wps:wsp>
                </a:graphicData>
              </a:graphic>
            </wp:anchor>
          </w:drawing>
        </mc:Choice>
        <mc:Fallback>
          <w:pict>
            <v:shape id="Textbox 24" o:spid="_x0000_s1026" o:spt="202" type="#_x0000_t202" style="position:absolute;left:0pt;margin-left:476.95pt;margin-top:0pt;height:20.1pt;width:44.9pt;mso-position-horizontal-relative:margin;z-index:251668480;mso-width-relative:page;mso-height-relative:page;" filled="f" stroked="f" coordsize="21600,21600" o:gfxdata="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O2+&#10;iYDXAAAACAEAAA8AAAAAAAAAAQAgAAAAIgAAAGRycy9kb3ducmV2LnhtbFBLAQIUABQAAAAIAIdO&#10;4kD1a4/FsgEAAHQDAAAOAAAAAAAAAAEAIAAAACYBAABkcnMvZTJvRG9jLnhtbFBLBQYAAAAABgAG&#10;AFkBAABKBQAAAAA=&#10;">
              <v:fill on="f" focussize="0,0"/>
              <v:stroke on="f"/>
              <v:imagedata o:title=""/>
              <o:lock v:ext="edit" aspectratio="f"/>
              <v:textbox inset="0mm,0mm,0mm,0mm">
                <w:txbxContent>
                  <w:p>
                    <w:pPr>
                      <w:pStyle w:val="8"/>
                      <w:spacing w:before="10"/>
                      <w:ind w:left="60"/>
                    </w:pPr>
                    <w:r>
                      <w:t xml:space="preserve">Page </w:t>
                    </w:r>
                    <w:r>
                      <w:fldChar w:fldCharType="begin"/>
                    </w:r>
                    <w:r>
                      <w:instrText xml:space="preserve"> PAGE  \* MERGEFORMAT </w:instrText>
                    </w:r>
                    <w:r>
                      <w:fldChar w:fldCharType="separate"/>
                    </w:r>
                    <w:r>
                      <w:t>46</w:t>
                    </w:r>
                    <w:r>
                      <w:fldChar w:fldCharType="end"/>
                    </w:r>
                  </w:p>
                </w:txbxContent>
              </v:textbox>
            </v:shape>
          </w:pict>
        </mc:Fallback>
      </mc:AlternateContent>
    </w:r>
    <w:r>
      <w:rPr>
        <w:color w:val="808080"/>
        <w:sz w:val="20"/>
      </w:rPr>
      <w:t>Department</w:t>
    </w:r>
    <w:r>
      <w:rPr>
        <w:color w:val="808080"/>
        <w:spacing w:val="-10"/>
        <w:sz w:val="20"/>
      </w:rPr>
      <w:t xml:space="preserve"> </w:t>
    </w:r>
    <w:r>
      <w:rPr>
        <w:color w:val="808080"/>
        <w:sz w:val="20"/>
      </w:rPr>
      <w:t>of</w:t>
    </w:r>
    <w:r>
      <w:rPr>
        <w:color w:val="808080"/>
        <w:spacing w:val="-9"/>
        <w:sz w:val="20"/>
      </w:rPr>
      <w:t xml:space="preserve"> </w:t>
    </w:r>
    <w:r>
      <w:rPr>
        <w:color w:val="808080"/>
        <w:sz w:val="20"/>
      </w:rPr>
      <w:t>Data</w:t>
    </w:r>
    <w:r>
      <w:rPr>
        <w:color w:val="808080"/>
        <w:spacing w:val="-7"/>
        <w:sz w:val="20"/>
      </w:rPr>
      <w:t xml:space="preserve"> </w:t>
    </w:r>
    <w:r>
      <w:rPr>
        <w:color w:val="808080"/>
        <w:sz w:val="20"/>
      </w:rPr>
      <w:t>Science,</w:t>
    </w:r>
    <w:r>
      <w:rPr>
        <w:color w:val="808080"/>
        <w:spacing w:val="-2"/>
        <w:sz w:val="20"/>
      </w:rPr>
      <w:t xml:space="preserve"> NRIIT</w:t>
    </w:r>
  </w:p>
  <w:p>
    <w:pPr>
      <w:pStyle w:val="8"/>
      <w:spacing w:line="14" w:lineRule="auto"/>
      <w:rPr>
        <w:sz w:val="20"/>
      </w:rPr>
    </w:pPr>
  </w:p>
  <w:p>
    <w:pPr>
      <w:pStyle w:val="8"/>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rPr>
    </w:pPr>
    <w:r>
      <w:rPr>
        <w:rFonts w:hint="default"/>
      </w:rPr>
      <w:t xml:space="preserve">Investigation of mental stress detection with an 8-channel </w:t>
    </w:r>
  </w:p>
  <w:p>
    <w:pPr>
      <w:pStyle w:val="10"/>
    </w:pPr>
    <w:r>
      <w:rPr>
        <w:rFonts w:hint="default"/>
      </w:rPr>
      <w:t>EEG system using KNN, SVM and EEGNet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rPr>
        <w:rFonts w:hint="default"/>
      </w:rPr>
    </w:pPr>
    <w:r>
      <w:rPr>
        <w:rFonts w:hint="default"/>
      </w:rPr>
      <w:t xml:space="preserve">Investigation of mental stress detection with an 8-channel </w:t>
    </w:r>
  </w:p>
  <w:p>
    <w:pPr>
      <w:pStyle w:val="10"/>
      <w:pBdr>
        <w:bottom w:val="dotted" w:color="auto" w:sz="4" w:space="0"/>
      </w:pBdr>
    </w:pPr>
    <w:r>
      <w:rPr>
        <w:rFonts w:hint="default"/>
      </w:rPr>
      <w:t>EEG system using KNN, SVM and EEGNet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1489" w:hanging="226"/>
        <w:jc w:val="left"/>
      </w:pPr>
      <w:rPr>
        <w:rFonts w:hint="default" w:ascii="Times New Roman" w:hAnsi="Times New Roman" w:eastAsia="Times New Roman" w:cs="Times New Roman"/>
        <w:b/>
        <w:bCs/>
        <w:i w:val="0"/>
        <w:iCs w:val="0"/>
        <w:spacing w:val="-5"/>
        <w:w w:val="100"/>
        <w:sz w:val="24"/>
        <w:szCs w:val="24"/>
        <w:lang w:val="en-US" w:eastAsia="en-US" w:bidi="ar-SA"/>
      </w:rPr>
    </w:lvl>
    <w:lvl w:ilvl="1" w:tentative="0">
      <w:start w:val="0"/>
      <w:numFmt w:val="bullet"/>
      <w:lvlText w:val="•"/>
      <w:lvlJc w:val="left"/>
      <w:pPr>
        <w:ind w:left="2375" w:hanging="226"/>
      </w:pPr>
      <w:rPr>
        <w:rFonts w:hint="default"/>
        <w:lang w:val="en-US" w:eastAsia="en-US" w:bidi="ar-SA"/>
      </w:rPr>
    </w:lvl>
    <w:lvl w:ilvl="2" w:tentative="0">
      <w:start w:val="0"/>
      <w:numFmt w:val="bullet"/>
      <w:lvlText w:val="•"/>
      <w:lvlJc w:val="left"/>
      <w:pPr>
        <w:ind w:left="3271" w:hanging="226"/>
      </w:pPr>
      <w:rPr>
        <w:rFonts w:hint="default"/>
        <w:lang w:val="en-US" w:eastAsia="en-US" w:bidi="ar-SA"/>
      </w:rPr>
    </w:lvl>
    <w:lvl w:ilvl="3" w:tentative="0">
      <w:start w:val="0"/>
      <w:numFmt w:val="bullet"/>
      <w:lvlText w:val="•"/>
      <w:lvlJc w:val="left"/>
      <w:pPr>
        <w:ind w:left="4167" w:hanging="226"/>
      </w:pPr>
      <w:rPr>
        <w:rFonts w:hint="default"/>
        <w:lang w:val="en-US" w:eastAsia="en-US" w:bidi="ar-SA"/>
      </w:rPr>
    </w:lvl>
    <w:lvl w:ilvl="4" w:tentative="0">
      <w:start w:val="0"/>
      <w:numFmt w:val="bullet"/>
      <w:lvlText w:val="•"/>
      <w:lvlJc w:val="left"/>
      <w:pPr>
        <w:ind w:left="5063" w:hanging="226"/>
      </w:pPr>
      <w:rPr>
        <w:rFonts w:hint="default"/>
        <w:lang w:val="en-US" w:eastAsia="en-US" w:bidi="ar-SA"/>
      </w:rPr>
    </w:lvl>
    <w:lvl w:ilvl="5" w:tentative="0">
      <w:start w:val="0"/>
      <w:numFmt w:val="bullet"/>
      <w:lvlText w:val="•"/>
      <w:lvlJc w:val="left"/>
      <w:pPr>
        <w:ind w:left="5959" w:hanging="226"/>
      </w:pPr>
      <w:rPr>
        <w:rFonts w:hint="default"/>
        <w:lang w:val="en-US" w:eastAsia="en-US" w:bidi="ar-SA"/>
      </w:rPr>
    </w:lvl>
    <w:lvl w:ilvl="6" w:tentative="0">
      <w:start w:val="0"/>
      <w:numFmt w:val="bullet"/>
      <w:lvlText w:val="•"/>
      <w:lvlJc w:val="left"/>
      <w:pPr>
        <w:ind w:left="6855" w:hanging="226"/>
      </w:pPr>
      <w:rPr>
        <w:rFonts w:hint="default"/>
        <w:lang w:val="en-US" w:eastAsia="en-US" w:bidi="ar-SA"/>
      </w:rPr>
    </w:lvl>
    <w:lvl w:ilvl="7" w:tentative="0">
      <w:start w:val="0"/>
      <w:numFmt w:val="bullet"/>
      <w:lvlText w:val="•"/>
      <w:lvlJc w:val="left"/>
      <w:pPr>
        <w:ind w:left="7751" w:hanging="226"/>
      </w:pPr>
      <w:rPr>
        <w:rFonts w:hint="default"/>
        <w:lang w:val="en-US" w:eastAsia="en-US" w:bidi="ar-SA"/>
      </w:rPr>
    </w:lvl>
    <w:lvl w:ilvl="8" w:tentative="0">
      <w:start w:val="0"/>
      <w:numFmt w:val="bullet"/>
      <w:lvlText w:val="•"/>
      <w:lvlJc w:val="left"/>
      <w:pPr>
        <w:ind w:left="8647" w:hanging="226"/>
      </w:pPr>
      <w:rPr>
        <w:rFonts w:hint="default"/>
        <w:lang w:val="en-US" w:eastAsia="en-US" w:bidi="ar-SA"/>
      </w:rPr>
    </w:lvl>
  </w:abstractNum>
  <w:abstractNum w:abstractNumId="1">
    <w:nsid w:val="9C8AC8EF"/>
    <w:multiLevelType w:val="multilevel"/>
    <w:tmpl w:val="9C8AC8EF"/>
    <w:lvl w:ilvl="0" w:tentative="0">
      <w:start w:val="0"/>
      <w:numFmt w:val="bullet"/>
      <w:lvlText w:val="•"/>
      <w:lvlJc w:val="left"/>
      <w:pPr>
        <w:ind w:left="1445" w:hanging="140"/>
      </w:pPr>
      <w:rPr>
        <w:rFonts w:hint="default" w:ascii="Times New Roman" w:hAnsi="Times New Roman" w:eastAsia="Times New Roman" w:cs="Times New Roman"/>
        <w:b w:val="0"/>
        <w:bCs w:val="0"/>
        <w:i w:val="0"/>
        <w:iCs w:val="0"/>
        <w:spacing w:val="0"/>
        <w:w w:val="70"/>
        <w:sz w:val="24"/>
        <w:szCs w:val="24"/>
        <w:lang w:val="en-US" w:eastAsia="en-US" w:bidi="ar-SA"/>
      </w:rPr>
    </w:lvl>
    <w:lvl w:ilvl="1" w:tentative="0">
      <w:start w:val="0"/>
      <w:numFmt w:val="bullet"/>
      <w:lvlText w:val="•"/>
      <w:lvlJc w:val="left"/>
      <w:pPr>
        <w:ind w:left="2339" w:hanging="140"/>
      </w:pPr>
      <w:rPr>
        <w:rFonts w:hint="default"/>
        <w:lang w:val="en-US" w:eastAsia="en-US" w:bidi="ar-SA"/>
      </w:rPr>
    </w:lvl>
    <w:lvl w:ilvl="2" w:tentative="0">
      <w:start w:val="0"/>
      <w:numFmt w:val="bullet"/>
      <w:lvlText w:val="•"/>
      <w:lvlJc w:val="left"/>
      <w:pPr>
        <w:ind w:left="3239" w:hanging="140"/>
      </w:pPr>
      <w:rPr>
        <w:rFonts w:hint="default"/>
        <w:lang w:val="en-US" w:eastAsia="en-US" w:bidi="ar-SA"/>
      </w:rPr>
    </w:lvl>
    <w:lvl w:ilvl="3" w:tentative="0">
      <w:start w:val="0"/>
      <w:numFmt w:val="bullet"/>
      <w:lvlText w:val="•"/>
      <w:lvlJc w:val="left"/>
      <w:pPr>
        <w:ind w:left="4139" w:hanging="140"/>
      </w:pPr>
      <w:rPr>
        <w:rFonts w:hint="default"/>
        <w:lang w:val="en-US" w:eastAsia="en-US" w:bidi="ar-SA"/>
      </w:rPr>
    </w:lvl>
    <w:lvl w:ilvl="4" w:tentative="0">
      <w:start w:val="0"/>
      <w:numFmt w:val="bullet"/>
      <w:lvlText w:val="•"/>
      <w:lvlJc w:val="left"/>
      <w:pPr>
        <w:ind w:left="5039" w:hanging="140"/>
      </w:pPr>
      <w:rPr>
        <w:rFonts w:hint="default"/>
        <w:lang w:val="en-US" w:eastAsia="en-US" w:bidi="ar-SA"/>
      </w:rPr>
    </w:lvl>
    <w:lvl w:ilvl="5" w:tentative="0">
      <w:start w:val="0"/>
      <w:numFmt w:val="bullet"/>
      <w:lvlText w:val="•"/>
      <w:lvlJc w:val="left"/>
      <w:pPr>
        <w:ind w:left="5939" w:hanging="140"/>
      </w:pPr>
      <w:rPr>
        <w:rFonts w:hint="default"/>
        <w:lang w:val="en-US" w:eastAsia="en-US" w:bidi="ar-SA"/>
      </w:rPr>
    </w:lvl>
    <w:lvl w:ilvl="6" w:tentative="0">
      <w:start w:val="0"/>
      <w:numFmt w:val="bullet"/>
      <w:lvlText w:val="•"/>
      <w:lvlJc w:val="left"/>
      <w:pPr>
        <w:ind w:left="6839" w:hanging="140"/>
      </w:pPr>
      <w:rPr>
        <w:rFonts w:hint="default"/>
        <w:lang w:val="en-US" w:eastAsia="en-US" w:bidi="ar-SA"/>
      </w:rPr>
    </w:lvl>
    <w:lvl w:ilvl="7" w:tentative="0">
      <w:start w:val="0"/>
      <w:numFmt w:val="bullet"/>
      <w:lvlText w:val="•"/>
      <w:lvlJc w:val="left"/>
      <w:pPr>
        <w:ind w:left="7739" w:hanging="140"/>
      </w:pPr>
      <w:rPr>
        <w:rFonts w:hint="default"/>
        <w:lang w:val="en-US" w:eastAsia="en-US" w:bidi="ar-SA"/>
      </w:rPr>
    </w:lvl>
    <w:lvl w:ilvl="8" w:tentative="0">
      <w:start w:val="0"/>
      <w:numFmt w:val="bullet"/>
      <w:lvlText w:val="•"/>
      <w:lvlJc w:val="left"/>
      <w:pPr>
        <w:ind w:left="8639" w:hanging="140"/>
      </w:pPr>
      <w:rPr>
        <w:rFonts w:hint="default"/>
        <w:lang w:val="en-US" w:eastAsia="en-US" w:bidi="ar-SA"/>
      </w:rPr>
    </w:lvl>
  </w:abstractNum>
  <w:abstractNum w:abstractNumId="2">
    <w:nsid w:val="B5E306ED"/>
    <w:multiLevelType w:val="multilevel"/>
    <w:tmpl w:val="B5E306ED"/>
    <w:lvl w:ilvl="0" w:tentative="0">
      <w:start w:val="1"/>
      <w:numFmt w:val="decimal"/>
      <w:lvlText w:val="%1."/>
      <w:lvlJc w:val="left"/>
      <w:pPr>
        <w:ind w:left="1503" w:hanging="241"/>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393" w:hanging="241"/>
      </w:pPr>
      <w:rPr>
        <w:rFonts w:hint="default"/>
        <w:lang w:val="en-US" w:eastAsia="en-US" w:bidi="ar-SA"/>
      </w:rPr>
    </w:lvl>
    <w:lvl w:ilvl="2" w:tentative="0">
      <w:start w:val="0"/>
      <w:numFmt w:val="bullet"/>
      <w:lvlText w:val="•"/>
      <w:lvlJc w:val="left"/>
      <w:pPr>
        <w:ind w:left="3287" w:hanging="241"/>
      </w:pPr>
      <w:rPr>
        <w:rFonts w:hint="default"/>
        <w:lang w:val="en-US" w:eastAsia="en-US" w:bidi="ar-SA"/>
      </w:rPr>
    </w:lvl>
    <w:lvl w:ilvl="3" w:tentative="0">
      <w:start w:val="0"/>
      <w:numFmt w:val="bullet"/>
      <w:lvlText w:val="•"/>
      <w:lvlJc w:val="left"/>
      <w:pPr>
        <w:ind w:left="4181" w:hanging="241"/>
      </w:pPr>
      <w:rPr>
        <w:rFonts w:hint="default"/>
        <w:lang w:val="en-US" w:eastAsia="en-US" w:bidi="ar-SA"/>
      </w:rPr>
    </w:lvl>
    <w:lvl w:ilvl="4" w:tentative="0">
      <w:start w:val="0"/>
      <w:numFmt w:val="bullet"/>
      <w:lvlText w:val="•"/>
      <w:lvlJc w:val="left"/>
      <w:pPr>
        <w:ind w:left="5075" w:hanging="241"/>
      </w:pPr>
      <w:rPr>
        <w:rFonts w:hint="default"/>
        <w:lang w:val="en-US" w:eastAsia="en-US" w:bidi="ar-SA"/>
      </w:rPr>
    </w:lvl>
    <w:lvl w:ilvl="5" w:tentative="0">
      <w:start w:val="0"/>
      <w:numFmt w:val="bullet"/>
      <w:lvlText w:val="•"/>
      <w:lvlJc w:val="left"/>
      <w:pPr>
        <w:ind w:left="5969" w:hanging="241"/>
      </w:pPr>
      <w:rPr>
        <w:rFonts w:hint="default"/>
        <w:lang w:val="en-US" w:eastAsia="en-US" w:bidi="ar-SA"/>
      </w:rPr>
    </w:lvl>
    <w:lvl w:ilvl="6" w:tentative="0">
      <w:start w:val="0"/>
      <w:numFmt w:val="bullet"/>
      <w:lvlText w:val="•"/>
      <w:lvlJc w:val="left"/>
      <w:pPr>
        <w:ind w:left="6863" w:hanging="241"/>
      </w:pPr>
      <w:rPr>
        <w:rFonts w:hint="default"/>
        <w:lang w:val="en-US" w:eastAsia="en-US" w:bidi="ar-SA"/>
      </w:rPr>
    </w:lvl>
    <w:lvl w:ilvl="7" w:tentative="0">
      <w:start w:val="0"/>
      <w:numFmt w:val="bullet"/>
      <w:lvlText w:val="•"/>
      <w:lvlJc w:val="left"/>
      <w:pPr>
        <w:ind w:left="7757" w:hanging="241"/>
      </w:pPr>
      <w:rPr>
        <w:rFonts w:hint="default"/>
        <w:lang w:val="en-US" w:eastAsia="en-US" w:bidi="ar-SA"/>
      </w:rPr>
    </w:lvl>
    <w:lvl w:ilvl="8" w:tentative="0">
      <w:start w:val="0"/>
      <w:numFmt w:val="bullet"/>
      <w:lvlText w:val="•"/>
      <w:lvlJc w:val="left"/>
      <w:pPr>
        <w:ind w:left="8651" w:hanging="241"/>
      </w:pPr>
      <w:rPr>
        <w:rFonts w:hint="default"/>
        <w:lang w:val="en-US" w:eastAsia="en-US" w:bidi="ar-SA"/>
      </w:rPr>
    </w:lvl>
  </w:abstractNum>
  <w:abstractNum w:abstractNumId="3">
    <w:nsid w:val="BF205925"/>
    <w:multiLevelType w:val="multilevel"/>
    <w:tmpl w:val="BF205925"/>
    <w:lvl w:ilvl="0" w:tentative="0">
      <w:start w:val="2"/>
      <w:numFmt w:val="decimal"/>
      <w:lvlText w:val="%1"/>
      <w:lvlJc w:val="left"/>
      <w:pPr>
        <w:ind w:left="1825" w:hanging="562"/>
        <w:jc w:val="left"/>
      </w:pPr>
      <w:rPr>
        <w:rFonts w:hint="default"/>
        <w:lang w:val="en-US" w:eastAsia="en-US" w:bidi="ar-SA"/>
      </w:rPr>
    </w:lvl>
    <w:lvl w:ilvl="1" w:tentative="0">
      <w:start w:val="1"/>
      <w:numFmt w:val="decimal"/>
      <w:lvlText w:val="%1.%2"/>
      <w:lvlJc w:val="left"/>
      <w:pPr>
        <w:ind w:left="1825" w:hanging="562"/>
        <w:jc w:val="left"/>
      </w:pPr>
      <w:rPr>
        <w:rFonts w:hint="default" w:ascii="Times New Roman" w:hAnsi="Times New Roman" w:eastAsia="Times New Roman" w:cs="Times New Roman"/>
        <w:b/>
        <w:bCs/>
        <w:i w:val="0"/>
        <w:iCs w:val="0"/>
        <w:spacing w:val="0"/>
        <w:w w:val="99"/>
        <w:sz w:val="28"/>
        <w:szCs w:val="28"/>
        <w:lang w:val="en-US" w:eastAsia="en-US" w:bidi="ar-SA"/>
      </w:rPr>
    </w:lvl>
    <w:lvl w:ilvl="2" w:tentative="0">
      <w:start w:val="1"/>
      <w:numFmt w:val="decimal"/>
      <w:lvlText w:val="%1.%2.%3"/>
      <w:lvlJc w:val="left"/>
      <w:pPr>
        <w:ind w:left="2036" w:hanging="773"/>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1"/>
      <w:numFmt w:val="decimal"/>
      <w:lvlText w:val="%1.%2.%3.%4"/>
      <w:lvlJc w:val="left"/>
      <w:pPr>
        <w:ind w:left="2247" w:hanging="985"/>
        <w:jc w:val="left"/>
      </w:pPr>
      <w:rPr>
        <w:rFonts w:hint="default"/>
        <w:spacing w:val="-5"/>
        <w:w w:val="99"/>
        <w:lang w:val="en-US" w:eastAsia="en-US" w:bidi="ar-SA"/>
      </w:rPr>
    </w:lvl>
    <w:lvl w:ilvl="4" w:tentative="0">
      <w:start w:val="0"/>
      <w:numFmt w:val="bullet"/>
      <w:lvlText w:val="•"/>
      <w:lvlJc w:val="left"/>
      <w:pPr>
        <w:ind w:left="4289" w:hanging="985"/>
      </w:pPr>
      <w:rPr>
        <w:rFonts w:hint="default"/>
        <w:lang w:val="en-US" w:eastAsia="en-US" w:bidi="ar-SA"/>
      </w:rPr>
    </w:lvl>
    <w:lvl w:ilvl="5" w:tentative="0">
      <w:start w:val="0"/>
      <w:numFmt w:val="bullet"/>
      <w:lvlText w:val="•"/>
      <w:lvlJc w:val="left"/>
      <w:pPr>
        <w:ind w:left="5314" w:hanging="985"/>
      </w:pPr>
      <w:rPr>
        <w:rFonts w:hint="default"/>
        <w:lang w:val="en-US" w:eastAsia="en-US" w:bidi="ar-SA"/>
      </w:rPr>
    </w:lvl>
    <w:lvl w:ilvl="6" w:tentative="0">
      <w:start w:val="0"/>
      <w:numFmt w:val="bullet"/>
      <w:lvlText w:val="•"/>
      <w:lvlJc w:val="left"/>
      <w:pPr>
        <w:ind w:left="6339" w:hanging="985"/>
      </w:pPr>
      <w:rPr>
        <w:rFonts w:hint="default"/>
        <w:lang w:val="en-US" w:eastAsia="en-US" w:bidi="ar-SA"/>
      </w:rPr>
    </w:lvl>
    <w:lvl w:ilvl="7" w:tentative="0">
      <w:start w:val="0"/>
      <w:numFmt w:val="bullet"/>
      <w:lvlText w:val="•"/>
      <w:lvlJc w:val="left"/>
      <w:pPr>
        <w:ind w:left="7364" w:hanging="985"/>
      </w:pPr>
      <w:rPr>
        <w:rFonts w:hint="default"/>
        <w:lang w:val="en-US" w:eastAsia="en-US" w:bidi="ar-SA"/>
      </w:rPr>
    </w:lvl>
    <w:lvl w:ilvl="8" w:tentative="0">
      <w:start w:val="0"/>
      <w:numFmt w:val="bullet"/>
      <w:lvlText w:val="•"/>
      <w:lvlJc w:val="left"/>
      <w:pPr>
        <w:ind w:left="8389" w:hanging="985"/>
      </w:pPr>
      <w:rPr>
        <w:rFonts w:hint="default"/>
        <w:lang w:val="en-US" w:eastAsia="en-US" w:bidi="ar-SA"/>
      </w:rPr>
    </w:lvl>
  </w:abstractNum>
  <w:abstractNum w:abstractNumId="4">
    <w:nsid w:val="C8879AEF"/>
    <w:multiLevelType w:val="multilevel"/>
    <w:tmpl w:val="C8879AEF"/>
    <w:lvl w:ilvl="0" w:tentative="0">
      <w:start w:val="0"/>
      <w:numFmt w:val="bullet"/>
      <w:lvlText w:val=""/>
      <w:lvlJc w:val="left"/>
      <w:pPr>
        <w:ind w:left="1983" w:hanging="240"/>
      </w:pPr>
      <w:rPr>
        <w:rFonts w:hint="default" w:ascii="Symbol" w:hAnsi="Symbol" w:eastAsia="Symbol" w:cs="Symbol"/>
        <w:b w:val="0"/>
        <w:bCs w:val="0"/>
        <w:i w:val="0"/>
        <w:iCs w:val="0"/>
        <w:spacing w:val="0"/>
        <w:w w:val="96"/>
        <w:sz w:val="20"/>
        <w:szCs w:val="20"/>
        <w:lang w:val="en-US" w:eastAsia="en-US" w:bidi="ar-SA"/>
      </w:rPr>
    </w:lvl>
    <w:lvl w:ilvl="1" w:tentative="0">
      <w:start w:val="0"/>
      <w:numFmt w:val="bullet"/>
      <w:lvlText w:val="•"/>
      <w:lvlJc w:val="left"/>
      <w:pPr>
        <w:ind w:left="2825" w:hanging="240"/>
      </w:pPr>
      <w:rPr>
        <w:rFonts w:hint="default"/>
        <w:lang w:val="en-US" w:eastAsia="en-US" w:bidi="ar-SA"/>
      </w:rPr>
    </w:lvl>
    <w:lvl w:ilvl="2" w:tentative="0">
      <w:start w:val="0"/>
      <w:numFmt w:val="bullet"/>
      <w:lvlText w:val="•"/>
      <w:lvlJc w:val="left"/>
      <w:pPr>
        <w:ind w:left="3671" w:hanging="240"/>
      </w:pPr>
      <w:rPr>
        <w:rFonts w:hint="default"/>
        <w:lang w:val="en-US" w:eastAsia="en-US" w:bidi="ar-SA"/>
      </w:rPr>
    </w:lvl>
    <w:lvl w:ilvl="3" w:tentative="0">
      <w:start w:val="0"/>
      <w:numFmt w:val="bullet"/>
      <w:lvlText w:val="•"/>
      <w:lvlJc w:val="left"/>
      <w:pPr>
        <w:ind w:left="4517" w:hanging="240"/>
      </w:pPr>
      <w:rPr>
        <w:rFonts w:hint="default"/>
        <w:lang w:val="en-US" w:eastAsia="en-US" w:bidi="ar-SA"/>
      </w:rPr>
    </w:lvl>
    <w:lvl w:ilvl="4" w:tentative="0">
      <w:start w:val="0"/>
      <w:numFmt w:val="bullet"/>
      <w:lvlText w:val="•"/>
      <w:lvlJc w:val="left"/>
      <w:pPr>
        <w:ind w:left="5363" w:hanging="240"/>
      </w:pPr>
      <w:rPr>
        <w:rFonts w:hint="default"/>
        <w:lang w:val="en-US" w:eastAsia="en-US" w:bidi="ar-SA"/>
      </w:rPr>
    </w:lvl>
    <w:lvl w:ilvl="5" w:tentative="0">
      <w:start w:val="0"/>
      <w:numFmt w:val="bullet"/>
      <w:lvlText w:val="•"/>
      <w:lvlJc w:val="left"/>
      <w:pPr>
        <w:ind w:left="6209" w:hanging="240"/>
      </w:pPr>
      <w:rPr>
        <w:rFonts w:hint="default"/>
        <w:lang w:val="en-US" w:eastAsia="en-US" w:bidi="ar-SA"/>
      </w:rPr>
    </w:lvl>
    <w:lvl w:ilvl="6" w:tentative="0">
      <w:start w:val="0"/>
      <w:numFmt w:val="bullet"/>
      <w:lvlText w:val="•"/>
      <w:lvlJc w:val="left"/>
      <w:pPr>
        <w:ind w:left="7055" w:hanging="240"/>
      </w:pPr>
      <w:rPr>
        <w:rFonts w:hint="default"/>
        <w:lang w:val="en-US" w:eastAsia="en-US" w:bidi="ar-SA"/>
      </w:rPr>
    </w:lvl>
    <w:lvl w:ilvl="7" w:tentative="0">
      <w:start w:val="0"/>
      <w:numFmt w:val="bullet"/>
      <w:lvlText w:val="•"/>
      <w:lvlJc w:val="left"/>
      <w:pPr>
        <w:ind w:left="7901" w:hanging="240"/>
      </w:pPr>
      <w:rPr>
        <w:rFonts w:hint="default"/>
        <w:lang w:val="en-US" w:eastAsia="en-US" w:bidi="ar-SA"/>
      </w:rPr>
    </w:lvl>
    <w:lvl w:ilvl="8" w:tentative="0">
      <w:start w:val="0"/>
      <w:numFmt w:val="bullet"/>
      <w:lvlText w:val="•"/>
      <w:lvlJc w:val="left"/>
      <w:pPr>
        <w:ind w:left="8747" w:hanging="240"/>
      </w:pPr>
      <w:rPr>
        <w:rFonts w:hint="default"/>
        <w:lang w:val="en-US" w:eastAsia="en-US" w:bidi="ar-SA"/>
      </w:rPr>
    </w:lvl>
  </w:abstractNum>
  <w:abstractNum w:abstractNumId="5">
    <w:nsid w:val="CF092B84"/>
    <w:multiLevelType w:val="multilevel"/>
    <w:tmpl w:val="CF092B84"/>
    <w:lvl w:ilvl="0" w:tentative="0">
      <w:start w:val="2"/>
      <w:numFmt w:val="decimal"/>
      <w:lvlText w:val="%1"/>
      <w:lvlJc w:val="left"/>
      <w:pPr>
        <w:ind w:left="2401" w:hanging="418"/>
        <w:jc w:val="left"/>
      </w:pPr>
      <w:rPr>
        <w:rFonts w:hint="default"/>
        <w:lang w:val="en-US" w:eastAsia="en-US" w:bidi="ar-SA"/>
      </w:rPr>
    </w:lvl>
    <w:lvl w:ilvl="1" w:tentative="0">
      <w:start w:val="1"/>
      <w:numFmt w:val="decimal"/>
      <w:lvlText w:val="%1.%2"/>
      <w:lvlJc w:val="left"/>
      <w:pPr>
        <w:ind w:left="2401" w:hanging="418"/>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2" w:tentative="0">
      <w:start w:val="0"/>
      <w:numFmt w:val="bullet"/>
      <w:lvlText w:val="•"/>
      <w:lvlJc w:val="left"/>
      <w:pPr>
        <w:ind w:left="4007" w:hanging="418"/>
      </w:pPr>
      <w:rPr>
        <w:rFonts w:hint="default"/>
        <w:lang w:val="en-US" w:eastAsia="en-US" w:bidi="ar-SA"/>
      </w:rPr>
    </w:lvl>
    <w:lvl w:ilvl="3" w:tentative="0">
      <w:start w:val="0"/>
      <w:numFmt w:val="bullet"/>
      <w:lvlText w:val="•"/>
      <w:lvlJc w:val="left"/>
      <w:pPr>
        <w:ind w:left="4811" w:hanging="418"/>
      </w:pPr>
      <w:rPr>
        <w:rFonts w:hint="default"/>
        <w:lang w:val="en-US" w:eastAsia="en-US" w:bidi="ar-SA"/>
      </w:rPr>
    </w:lvl>
    <w:lvl w:ilvl="4" w:tentative="0">
      <w:start w:val="0"/>
      <w:numFmt w:val="bullet"/>
      <w:lvlText w:val="•"/>
      <w:lvlJc w:val="left"/>
      <w:pPr>
        <w:ind w:left="5615" w:hanging="418"/>
      </w:pPr>
      <w:rPr>
        <w:rFonts w:hint="default"/>
        <w:lang w:val="en-US" w:eastAsia="en-US" w:bidi="ar-SA"/>
      </w:rPr>
    </w:lvl>
    <w:lvl w:ilvl="5" w:tentative="0">
      <w:start w:val="0"/>
      <w:numFmt w:val="bullet"/>
      <w:lvlText w:val="•"/>
      <w:lvlJc w:val="left"/>
      <w:pPr>
        <w:ind w:left="6419" w:hanging="418"/>
      </w:pPr>
      <w:rPr>
        <w:rFonts w:hint="default"/>
        <w:lang w:val="en-US" w:eastAsia="en-US" w:bidi="ar-SA"/>
      </w:rPr>
    </w:lvl>
    <w:lvl w:ilvl="6" w:tentative="0">
      <w:start w:val="0"/>
      <w:numFmt w:val="bullet"/>
      <w:lvlText w:val="•"/>
      <w:lvlJc w:val="left"/>
      <w:pPr>
        <w:ind w:left="7223" w:hanging="418"/>
      </w:pPr>
      <w:rPr>
        <w:rFonts w:hint="default"/>
        <w:lang w:val="en-US" w:eastAsia="en-US" w:bidi="ar-SA"/>
      </w:rPr>
    </w:lvl>
    <w:lvl w:ilvl="7" w:tentative="0">
      <w:start w:val="0"/>
      <w:numFmt w:val="bullet"/>
      <w:lvlText w:val="•"/>
      <w:lvlJc w:val="left"/>
      <w:pPr>
        <w:ind w:left="8027" w:hanging="418"/>
      </w:pPr>
      <w:rPr>
        <w:rFonts w:hint="default"/>
        <w:lang w:val="en-US" w:eastAsia="en-US" w:bidi="ar-SA"/>
      </w:rPr>
    </w:lvl>
    <w:lvl w:ilvl="8" w:tentative="0">
      <w:start w:val="0"/>
      <w:numFmt w:val="bullet"/>
      <w:lvlText w:val="•"/>
      <w:lvlJc w:val="left"/>
      <w:pPr>
        <w:ind w:left="8831" w:hanging="418"/>
      </w:pPr>
      <w:rPr>
        <w:rFonts w:hint="default"/>
        <w:lang w:val="en-US" w:eastAsia="en-US" w:bidi="ar-SA"/>
      </w:rPr>
    </w:lvl>
  </w:abstractNum>
  <w:abstractNum w:abstractNumId="6">
    <w:nsid w:val="D7F9FE59"/>
    <w:multiLevelType w:val="multilevel"/>
    <w:tmpl w:val="D7F9FE59"/>
    <w:lvl w:ilvl="0" w:tentative="0">
      <w:start w:val="0"/>
      <w:numFmt w:val="bullet"/>
      <w:lvlText w:val=""/>
      <w:lvlJc w:val="left"/>
      <w:pPr>
        <w:ind w:left="1623" w:hanging="418"/>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2501" w:hanging="418"/>
      </w:pPr>
      <w:rPr>
        <w:rFonts w:hint="default"/>
        <w:lang w:val="en-US" w:eastAsia="en-US" w:bidi="ar-SA"/>
      </w:rPr>
    </w:lvl>
    <w:lvl w:ilvl="2" w:tentative="0">
      <w:start w:val="0"/>
      <w:numFmt w:val="bullet"/>
      <w:lvlText w:val="•"/>
      <w:lvlJc w:val="left"/>
      <w:pPr>
        <w:ind w:left="3383" w:hanging="418"/>
      </w:pPr>
      <w:rPr>
        <w:rFonts w:hint="default"/>
        <w:lang w:val="en-US" w:eastAsia="en-US" w:bidi="ar-SA"/>
      </w:rPr>
    </w:lvl>
    <w:lvl w:ilvl="3" w:tentative="0">
      <w:start w:val="0"/>
      <w:numFmt w:val="bullet"/>
      <w:lvlText w:val="•"/>
      <w:lvlJc w:val="left"/>
      <w:pPr>
        <w:ind w:left="4265" w:hanging="418"/>
      </w:pPr>
      <w:rPr>
        <w:rFonts w:hint="default"/>
        <w:lang w:val="en-US" w:eastAsia="en-US" w:bidi="ar-SA"/>
      </w:rPr>
    </w:lvl>
    <w:lvl w:ilvl="4" w:tentative="0">
      <w:start w:val="0"/>
      <w:numFmt w:val="bullet"/>
      <w:lvlText w:val="•"/>
      <w:lvlJc w:val="left"/>
      <w:pPr>
        <w:ind w:left="5147" w:hanging="418"/>
      </w:pPr>
      <w:rPr>
        <w:rFonts w:hint="default"/>
        <w:lang w:val="en-US" w:eastAsia="en-US" w:bidi="ar-SA"/>
      </w:rPr>
    </w:lvl>
    <w:lvl w:ilvl="5" w:tentative="0">
      <w:start w:val="0"/>
      <w:numFmt w:val="bullet"/>
      <w:lvlText w:val="•"/>
      <w:lvlJc w:val="left"/>
      <w:pPr>
        <w:ind w:left="6029" w:hanging="418"/>
      </w:pPr>
      <w:rPr>
        <w:rFonts w:hint="default"/>
        <w:lang w:val="en-US" w:eastAsia="en-US" w:bidi="ar-SA"/>
      </w:rPr>
    </w:lvl>
    <w:lvl w:ilvl="6" w:tentative="0">
      <w:start w:val="0"/>
      <w:numFmt w:val="bullet"/>
      <w:lvlText w:val="•"/>
      <w:lvlJc w:val="left"/>
      <w:pPr>
        <w:ind w:left="6911" w:hanging="418"/>
      </w:pPr>
      <w:rPr>
        <w:rFonts w:hint="default"/>
        <w:lang w:val="en-US" w:eastAsia="en-US" w:bidi="ar-SA"/>
      </w:rPr>
    </w:lvl>
    <w:lvl w:ilvl="7" w:tentative="0">
      <w:start w:val="0"/>
      <w:numFmt w:val="bullet"/>
      <w:lvlText w:val="•"/>
      <w:lvlJc w:val="left"/>
      <w:pPr>
        <w:ind w:left="7793" w:hanging="418"/>
      </w:pPr>
      <w:rPr>
        <w:rFonts w:hint="default"/>
        <w:lang w:val="en-US" w:eastAsia="en-US" w:bidi="ar-SA"/>
      </w:rPr>
    </w:lvl>
    <w:lvl w:ilvl="8" w:tentative="0">
      <w:start w:val="0"/>
      <w:numFmt w:val="bullet"/>
      <w:lvlText w:val="•"/>
      <w:lvlJc w:val="left"/>
      <w:pPr>
        <w:ind w:left="8675" w:hanging="418"/>
      </w:pPr>
      <w:rPr>
        <w:rFonts w:hint="default"/>
        <w:lang w:val="en-US" w:eastAsia="en-US" w:bidi="ar-SA"/>
      </w:rPr>
    </w:lvl>
  </w:abstractNum>
  <w:abstractNum w:abstractNumId="7">
    <w:nsid w:val="DCBA6B53"/>
    <w:multiLevelType w:val="multilevel"/>
    <w:tmpl w:val="DCBA6B53"/>
    <w:lvl w:ilvl="0" w:tentative="0">
      <w:start w:val="0"/>
      <w:numFmt w:val="bullet"/>
      <w:lvlText w:val=""/>
      <w:lvlJc w:val="left"/>
      <w:pPr>
        <w:ind w:left="1263" w:hanging="423"/>
      </w:pPr>
      <w:rPr>
        <w:rFonts w:hint="default" w:ascii="Wingdings" w:hAnsi="Wingdings" w:eastAsia="Wingdings" w:cs="Wingdings"/>
        <w:b w:val="0"/>
        <w:bCs w:val="0"/>
        <w:i w:val="0"/>
        <w:iCs w:val="0"/>
        <w:spacing w:val="0"/>
        <w:w w:val="100"/>
        <w:sz w:val="24"/>
        <w:szCs w:val="24"/>
        <w:lang w:val="en-US" w:eastAsia="en-US" w:bidi="ar-SA"/>
      </w:rPr>
    </w:lvl>
    <w:lvl w:ilvl="1" w:tentative="0">
      <w:start w:val="0"/>
      <w:numFmt w:val="bullet"/>
      <w:lvlText w:val="•"/>
      <w:lvlJc w:val="left"/>
      <w:pPr>
        <w:ind w:left="2177" w:hanging="423"/>
      </w:pPr>
      <w:rPr>
        <w:rFonts w:hint="default"/>
        <w:lang w:val="en-US" w:eastAsia="en-US" w:bidi="ar-SA"/>
      </w:rPr>
    </w:lvl>
    <w:lvl w:ilvl="2" w:tentative="0">
      <w:start w:val="0"/>
      <w:numFmt w:val="bullet"/>
      <w:lvlText w:val="•"/>
      <w:lvlJc w:val="left"/>
      <w:pPr>
        <w:ind w:left="3095" w:hanging="423"/>
      </w:pPr>
      <w:rPr>
        <w:rFonts w:hint="default"/>
        <w:lang w:val="en-US" w:eastAsia="en-US" w:bidi="ar-SA"/>
      </w:rPr>
    </w:lvl>
    <w:lvl w:ilvl="3" w:tentative="0">
      <w:start w:val="0"/>
      <w:numFmt w:val="bullet"/>
      <w:lvlText w:val="•"/>
      <w:lvlJc w:val="left"/>
      <w:pPr>
        <w:ind w:left="4013" w:hanging="423"/>
      </w:pPr>
      <w:rPr>
        <w:rFonts w:hint="default"/>
        <w:lang w:val="en-US" w:eastAsia="en-US" w:bidi="ar-SA"/>
      </w:rPr>
    </w:lvl>
    <w:lvl w:ilvl="4" w:tentative="0">
      <w:start w:val="0"/>
      <w:numFmt w:val="bullet"/>
      <w:lvlText w:val="•"/>
      <w:lvlJc w:val="left"/>
      <w:pPr>
        <w:ind w:left="4931" w:hanging="423"/>
      </w:pPr>
      <w:rPr>
        <w:rFonts w:hint="default"/>
        <w:lang w:val="en-US" w:eastAsia="en-US" w:bidi="ar-SA"/>
      </w:rPr>
    </w:lvl>
    <w:lvl w:ilvl="5" w:tentative="0">
      <w:start w:val="0"/>
      <w:numFmt w:val="bullet"/>
      <w:lvlText w:val="•"/>
      <w:lvlJc w:val="left"/>
      <w:pPr>
        <w:ind w:left="5849" w:hanging="423"/>
      </w:pPr>
      <w:rPr>
        <w:rFonts w:hint="default"/>
        <w:lang w:val="en-US" w:eastAsia="en-US" w:bidi="ar-SA"/>
      </w:rPr>
    </w:lvl>
    <w:lvl w:ilvl="6" w:tentative="0">
      <w:start w:val="0"/>
      <w:numFmt w:val="bullet"/>
      <w:lvlText w:val="•"/>
      <w:lvlJc w:val="left"/>
      <w:pPr>
        <w:ind w:left="6767" w:hanging="423"/>
      </w:pPr>
      <w:rPr>
        <w:rFonts w:hint="default"/>
        <w:lang w:val="en-US" w:eastAsia="en-US" w:bidi="ar-SA"/>
      </w:rPr>
    </w:lvl>
    <w:lvl w:ilvl="7" w:tentative="0">
      <w:start w:val="0"/>
      <w:numFmt w:val="bullet"/>
      <w:lvlText w:val="•"/>
      <w:lvlJc w:val="left"/>
      <w:pPr>
        <w:ind w:left="7685" w:hanging="423"/>
      </w:pPr>
      <w:rPr>
        <w:rFonts w:hint="default"/>
        <w:lang w:val="en-US" w:eastAsia="en-US" w:bidi="ar-SA"/>
      </w:rPr>
    </w:lvl>
    <w:lvl w:ilvl="8" w:tentative="0">
      <w:start w:val="0"/>
      <w:numFmt w:val="bullet"/>
      <w:lvlText w:val="•"/>
      <w:lvlJc w:val="left"/>
      <w:pPr>
        <w:ind w:left="8603" w:hanging="423"/>
      </w:pPr>
      <w:rPr>
        <w:rFonts w:hint="default"/>
        <w:lang w:val="en-US" w:eastAsia="en-US" w:bidi="ar-SA"/>
      </w:rPr>
    </w:lvl>
  </w:abstractNum>
  <w:abstractNum w:abstractNumId="8">
    <w:nsid w:val="F4B5D9F5"/>
    <w:multiLevelType w:val="multilevel"/>
    <w:tmpl w:val="F4B5D9F5"/>
    <w:lvl w:ilvl="0" w:tentative="0">
      <w:start w:val="1"/>
      <w:numFmt w:val="lowerLetter"/>
      <w:lvlText w:val="(%1)"/>
      <w:lvlJc w:val="left"/>
      <w:pPr>
        <w:ind w:left="1657" w:hanging="394"/>
        <w:jc w:val="left"/>
      </w:pPr>
      <w:rPr>
        <w:rFonts w:hint="default" w:ascii="Times New Roman" w:hAnsi="Times New Roman" w:eastAsia="Times New Roman" w:cs="Times New Roman"/>
        <w:b/>
        <w:bCs/>
        <w:i w:val="0"/>
        <w:iCs w:val="0"/>
        <w:spacing w:val="-2"/>
        <w:w w:val="99"/>
        <w:sz w:val="28"/>
        <w:szCs w:val="28"/>
        <w:lang w:val="en-US" w:eastAsia="en-US" w:bidi="ar-SA"/>
      </w:rPr>
    </w:lvl>
    <w:lvl w:ilvl="1" w:tentative="0">
      <w:start w:val="0"/>
      <w:numFmt w:val="bullet"/>
      <w:lvlText w:val="•"/>
      <w:lvlJc w:val="left"/>
      <w:pPr>
        <w:ind w:left="2537" w:hanging="394"/>
      </w:pPr>
      <w:rPr>
        <w:rFonts w:hint="default"/>
        <w:lang w:val="en-US" w:eastAsia="en-US" w:bidi="ar-SA"/>
      </w:rPr>
    </w:lvl>
    <w:lvl w:ilvl="2" w:tentative="0">
      <w:start w:val="0"/>
      <w:numFmt w:val="bullet"/>
      <w:lvlText w:val="•"/>
      <w:lvlJc w:val="left"/>
      <w:pPr>
        <w:ind w:left="3415" w:hanging="394"/>
      </w:pPr>
      <w:rPr>
        <w:rFonts w:hint="default"/>
        <w:lang w:val="en-US" w:eastAsia="en-US" w:bidi="ar-SA"/>
      </w:rPr>
    </w:lvl>
    <w:lvl w:ilvl="3" w:tentative="0">
      <w:start w:val="0"/>
      <w:numFmt w:val="bullet"/>
      <w:lvlText w:val="•"/>
      <w:lvlJc w:val="left"/>
      <w:pPr>
        <w:ind w:left="4293" w:hanging="394"/>
      </w:pPr>
      <w:rPr>
        <w:rFonts w:hint="default"/>
        <w:lang w:val="en-US" w:eastAsia="en-US" w:bidi="ar-SA"/>
      </w:rPr>
    </w:lvl>
    <w:lvl w:ilvl="4" w:tentative="0">
      <w:start w:val="0"/>
      <w:numFmt w:val="bullet"/>
      <w:lvlText w:val="•"/>
      <w:lvlJc w:val="left"/>
      <w:pPr>
        <w:ind w:left="5171" w:hanging="394"/>
      </w:pPr>
      <w:rPr>
        <w:rFonts w:hint="default"/>
        <w:lang w:val="en-US" w:eastAsia="en-US" w:bidi="ar-SA"/>
      </w:rPr>
    </w:lvl>
    <w:lvl w:ilvl="5" w:tentative="0">
      <w:start w:val="0"/>
      <w:numFmt w:val="bullet"/>
      <w:lvlText w:val="•"/>
      <w:lvlJc w:val="left"/>
      <w:pPr>
        <w:ind w:left="6049" w:hanging="394"/>
      </w:pPr>
      <w:rPr>
        <w:rFonts w:hint="default"/>
        <w:lang w:val="en-US" w:eastAsia="en-US" w:bidi="ar-SA"/>
      </w:rPr>
    </w:lvl>
    <w:lvl w:ilvl="6" w:tentative="0">
      <w:start w:val="0"/>
      <w:numFmt w:val="bullet"/>
      <w:lvlText w:val="•"/>
      <w:lvlJc w:val="left"/>
      <w:pPr>
        <w:ind w:left="6927" w:hanging="394"/>
      </w:pPr>
      <w:rPr>
        <w:rFonts w:hint="default"/>
        <w:lang w:val="en-US" w:eastAsia="en-US" w:bidi="ar-SA"/>
      </w:rPr>
    </w:lvl>
    <w:lvl w:ilvl="7" w:tentative="0">
      <w:start w:val="0"/>
      <w:numFmt w:val="bullet"/>
      <w:lvlText w:val="•"/>
      <w:lvlJc w:val="left"/>
      <w:pPr>
        <w:ind w:left="7805" w:hanging="394"/>
      </w:pPr>
      <w:rPr>
        <w:rFonts w:hint="default"/>
        <w:lang w:val="en-US" w:eastAsia="en-US" w:bidi="ar-SA"/>
      </w:rPr>
    </w:lvl>
    <w:lvl w:ilvl="8" w:tentative="0">
      <w:start w:val="0"/>
      <w:numFmt w:val="bullet"/>
      <w:lvlText w:val="•"/>
      <w:lvlJc w:val="left"/>
      <w:pPr>
        <w:ind w:left="8683" w:hanging="394"/>
      </w:pPr>
      <w:rPr>
        <w:rFonts w:hint="default"/>
        <w:lang w:val="en-US" w:eastAsia="en-US" w:bidi="ar-SA"/>
      </w:rPr>
    </w:lvl>
  </w:abstractNum>
  <w:abstractNum w:abstractNumId="9">
    <w:nsid w:val="0000002E"/>
    <w:multiLevelType w:val="multilevel"/>
    <w:tmpl w:val="0000002E"/>
    <w:lvl w:ilvl="0" w:tentative="0">
      <w:start w:val="1"/>
      <w:numFmt w:val="decimal"/>
      <w:lvlText w:val="%1."/>
      <w:lvlJc w:val="left"/>
      <w:pPr>
        <w:ind w:left="520" w:hanging="731"/>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1"/>
      <w:numFmt w:val="bullet"/>
      <w:lvlText w:val="•"/>
      <w:lvlJc w:val="left"/>
      <w:pPr>
        <w:ind w:left="1456" w:hanging="731"/>
      </w:pPr>
      <w:rPr>
        <w:rFonts w:hint="default"/>
        <w:lang w:val="en-US" w:eastAsia="en-US" w:bidi="ar-SA"/>
      </w:rPr>
    </w:lvl>
    <w:lvl w:ilvl="2" w:tentative="0">
      <w:start w:val="1"/>
      <w:numFmt w:val="bullet"/>
      <w:lvlText w:val="•"/>
      <w:lvlJc w:val="left"/>
      <w:pPr>
        <w:ind w:left="2392" w:hanging="731"/>
      </w:pPr>
      <w:rPr>
        <w:rFonts w:hint="default"/>
        <w:lang w:val="en-US" w:eastAsia="en-US" w:bidi="ar-SA"/>
      </w:rPr>
    </w:lvl>
    <w:lvl w:ilvl="3" w:tentative="0">
      <w:start w:val="1"/>
      <w:numFmt w:val="bullet"/>
      <w:lvlText w:val="•"/>
      <w:lvlJc w:val="left"/>
      <w:pPr>
        <w:ind w:left="3329" w:hanging="731"/>
      </w:pPr>
      <w:rPr>
        <w:rFonts w:hint="default"/>
        <w:lang w:val="en-US" w:eastAsia="en-US" w:bidi="ar-SA"/>
      </w:rPr>
    </w:lvl>
    <w:lvl w:ilvl="4" w:tentative="0">
      <w:start w:val="1"/>
      <w:numFmt w:val="bullet"/>
      <w:lvlText w:val="•"/>
      <w:lvlJc w:val="left"/>
      <w:pPr>
        <w:ind w:left="4265" w:hanging="731"/>
      </w:pPr>
      <w:rPr>
        <w:rFonts w:hint="default"/>
        <w:lang w:val="en-US" w:eastAsia="en-US" w:bidi="ar-SA"/>
      </w:rPr>
    </w:lvl>
    <w:lvl w:ilvl="5" w:tentative="0">
      <w:start w:val="1"/>
      <w:numFmt w:val="bullet"/>
      <w:lvlText w:val="•"/>
      <w:lvlJc w:val="left"/>
      <w:pPr>
        <w:ind w:left="5202" w:hanging="731"/>
      </w:pPr>
      <w:rPr>
        <w:rFonts w:hint="default"/>
        <w:lang w:val="en-US" w:eastAsia="en-US" w:bidi="ar-SA"/>
      </w:rPr>
    </w:lvl>
    <w:lvl w:ilvl="6" w:tentative="0">
      <w:start w:val="1"/>
      <w:numFmt w:val="bullet"/>
      <w:lvlText w:val="•"/>
      <w:lvlJc w:val="left"/>
      <w:pPr>
        <w:ind w:left="6138" w:hanging="731"/>
      </w:pPr>
      <w:rPr>
        <w:rFonts w:hint="default"/>
        <w:lang w:val="en-US" w:eastAsia="en-US" w:bidi="ar-SA"/>
      </w:rPr>
    </w:lvl>
    <w:lvl w:ilvl="7" w:tentative="0">
      <w:start w:val="1"/>
      <w:numFmt w:val="bullet"/>
      <w:lvlText w:val="•"/>
      <w:lvlJc w:val="left"/>
      <w:pPr>
        <w:ind w:left="7074" w:hanging="731"/>
      </w:pPr>
      <w:rPr>
        <w:rFonts w:hint="default"/>
        <w:lang w:val="en-US" w:eastAsia="en-US" w:bidi="ar-SA"/>
      </w:rPr>
    </w:lvl>
    <w:lvl w:ilvl="8" w:tentative="0">
      <w:start w:val="1"/>
      <w:numFmt w:val="bullet"/>
      <w:lvlText w:val="•"/>
      <w:lvlJc w:val="left"/>
      <w:pPr>
        <w:ind w:left="8011" w:hanging="731"/>
      </w:pPr>
      <w:rPr>
        <w:rFonts w:hint="default"/>
        <w:lang w:val="en-US" w:eastAsia="en-US" w:bidi="ar-SA"/>
      </w:rPr>
    </w:lvl>
  </w:abstractNum>
  <w:abstractNum w:abstractNumId="10">
    <w:nsid w:val="0053208E"/>
    <w:multiLevelType w:val="multilevel"/>
    <w:tmpl w:val="0053208E"/>
    <w:lvl w:ilvl="0" w:tentative="0">
      <w:start w:val="1"/>
      <w:numFmt w:val="decimal"/>
      <w:lvlText w:val="%1"/>
      <w:lvlJc w:val="left"/>
      <w:pPr>
        <w:ind w:left="2401" w:hanging="418"/>
        <w:jc w:val="left"/>
      </w:pPr>
      <w:rPr>
        <w:rFonts w:hint="default"/>
        <w:lang w:val="en-US" w:eastAsia="en-US" w:bidi="ar-SA"/>
      </w:rPr>
    </w:lvl>
    <w:lvl w:ilvl="1" w:tentative="0">
      <w:start w:val="1"/>
      <w:numFmt w:val="decimal"/>
      <w:lvlText w:val="%1.%2"/>
      <w:lvlJc w:val="left"/>
      <w:pPr>
        <w:ind w:left="2401" w:hanging="418"/>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2" w:tentative="0">
      <w:start w:val="0"/>
      <w:numFmt w:val="bullet"/>
      <w:lvlText w:val="•"/>
      <w:lvlJc w:val="left"/>
      <w:pPr>
        <w:ind w:left="4007" w:hanging="418"/>
      </w:pPr>
      <w:rPr>
        <w:rFonts w:hint="default"/>
        <w:lang w:val="en-US" w:eastAsia="en-US" w:bidi="ar-SA"/>
      </w:rPr>
    </w:lvl>
    <w:lvl w:ilvl="3" w:tentative="0">
      <w:start w:val="0"/>
      <w:numFmt w:val="bullet"/>
      <w:lvlText w:val="•"/>
      <w:lvlJc w:val="left"/>
      <w:pPr>
        <w:ind w:left="4811" w:hanging="418"/>
      </w:pPr>
      <w:rPr>
        <w:rFonts w:hint="default"/>
        <w:lang w:val="en-US" w:eastAsia="en-US" w:bidi="ar-SA"/>
      </w:rPr>
    </w:lvl>
    <w:lvl w:ilvl="4" w:tentative="0">
      <w:start w:val="0"/>
      <w:numFmt w:val="bullet"/>
      <w:lvlText w:val="•"/>
      <w:lvlJc w:val="left"/>
      <w:pPr>
        <w:ind w:left="5615" w:hanging="418"/>
      </w:pPr>
      <w:rPr>
        <w:rFonts w:hint="default"/>
        <w:lang w:val="en-US" w:eastAsia="en-US" w:bidi="ar-SA"/>
      </w:rPr>
    </w:lvl>
    <w:lvl w:ilvl="5" w:tentative="0">
      <w:start w:val="0"/>
      <w:numFmt w:val="bullet"/>
      <w:lvlText w:val="•"/>
      <w:lvlJc w:val="left"/>
      <w:pPr>
        <w:ind w:left="6419" w:hanging="418"/>
      </w:pPr>
      <w:rPr>
        <w:rFonts w:hint="default"/>
        <w:lang w:val="en-US" w:eastAsia="en-US" w:bidi="ar-SA"/>
      </w:rPr>
    </w:lvl>
    <w:lvl w:ilvl="6" w:tentative="0">
      <w:start w:val="0"/>
      <w:numFmt w:val="bullet"/>
      <w:lvlText w:val="•"/>
      <w:lvlJc w:val="left"/>
      <w:pPr>
        <w:ind w:left="7223" w:hanging="418"/>
      </w:pPr>
      <w:rPr>
        <w:rFonts w:hint="default"/>
        <w:lang w:val="en-US" w:eastAsia="en-US" w:bidi="ar-SA"/>
      </w:rPr>
    </w:lvl>
    <w:lvl w:ilvl="7" w:tentative="0">
      <w:start w:val="0"/>
      <w:numFmt w:val="bullet"/>
      <w:lvlText w:val="•"/>
      <w:lvlJc w:val="left"/>
      <w:pPr>
        <w:ind w:left="8027" w:hanging="418"/>
      </w:pPr>
      <w:rPr>
        <w:rFonts w:hint="default"/>
        <w:lang w:val="en-US" w:eastAsia="en-US" w:bidi="ar-SA"/>
      </w:rPr>
    </w:lvl>
    <w:lvl w:ilvl="8" w:tentative="0">
      <w:start w:val="0"/>
      <w:numFmt w:val="bullet"/>
      <w:lvlText w:val="•"/>
      <w:lvlJc w:val="left"/>
      <w:pPr>
        <w:ind w:left="8831" w:hanging="418"/>
      </w:pPr>
      <w:rPr>
        <w:rFonts w:hint="default"/>
        <w:lang w:val="en-US" w:eastAsia="en-US" w:bidi="ar-SA"/>
      </w:rPr>
    </w:lvl>
  </w:abstractNum>
  <w:abstractNum w:abstractNumId="11">
    <w:nsid w:val="0248C179"/>
    <w:multiLevelType w:val="multilevel"/>
    <w:tmpl w:val="0248C179"/>
    <w:lvl w:ilvl="0" w:tentative="0">
      <w:start w:val="1"/>
      <w:numFmt w:val="upperLetter"/>
      <w:lvlText w:val="%1."/>
      <w:lvlJc w:val="left"/>
      <w:pPr>
        <w:ind w:left="1604" w:hanging="341"/>
        <w:jc w:val="left"/>
      </w:pPr>
      <w:rPr>
        <w:rFonts w:hint="default" w:ascii="Times New Roman" w:hAnsi="Times New Roman" w:eastAsia="Times New Roman" w:cs="Times New Roman"/>
        <w:b/>
        <w:bCs/>
        <w:i w:val="0"/>
        <w:iCs w:val="0"/>
        <w:spacing w:val="0"/>
        <w:w w:val="99"/>
        <w:sz w:val="28"/>
        <w:szCs w:val="28"/>
        <w:lang w:val="en-US" w:eastAsia="en-US" w:bidi="ar-SA"/>
      </w:rPr>
    </w:lvl>
    <w:lvl w:ilvl="1" w:tentative="0">
      <w:start w:val="1"/>
      <w:numFmt w:val="decimal"/>
      <w:lvlText w:val="%2."/>
      <w:lvlJc w:val="left"/>
      <w:pPr>
        <w:ind w:left="1983"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919" w:hanging="240"/>
      </w:pPr>
      <w:rPr>
        <w:rFonts w:hint="default"/>
        <w:lang w:val="en-US" w:eastAsia="en-US" w:bidi="ar-SA"/>
      </w:rPr>
    </w:lvl>
    <w:lvl w:ilvl="3" w:tentative="0">
      <w:start w:val="0"/>
      <w:numFmt w:val="bullet"/>
      <w:lvlText w:val="•"/>
      <w:lvlJc w:val="left"/>
      <w:pPr>
        <w:ind w:left="3859" w:hanging="240"/>
      </w:pPr>
      <w:rPr>
        <w:rFonts w:hint="default"/>
        <w:lang w:val="en-US" w:eastAsia="en-US" w:bidi="ar-SA"/>
      </w:rPr>
    </w:lvl>
    <w:lvl w:ilvl="4" w:tentative="0">
      <w:start w:val="0"/>
      <w:numFmt w:val="bullet"/>
      <w:lvlText w:val="•"/>
      <w:lvlJc w:val="left"/>
      <w:pPr>
        <w:ind w:left="4799" w:hanging="240"/>
      </w:pPr>
      <w:rPr>
        <w:rFonts w:hint="default"/>
        <w:lang w:val="en-US" w:eastAsia="en-US" w:bidi="ar-SA"/>
      </w:rPr>
    </w:lvl>
    <w:lvl w:ilvl="5" w:tentative="0">
      <w:start w:val="0"/>
      <w:numFmt w:val="bullet"/>
      <w:lvlText w:val="•"/>
      <w:lvlJc w:val="left"/>
      <w:pPr>
        <w:ind w:left="5739" w:hanging="240"/>
      </w:pPr>
      <w:rPr>
        <w:rFonts w:hint="default"/>
        <w:lang w:val="en-US" w:eastAsia="en-US" w:bidi="ar-SA"/>
      </w:rPr>
    </w:lvl>
    <w:lvl w:ilvl="6" w:tentative="0">
      <w:start w:val="0"/>
      <w:numFmt w:val="bullet"/>
      <w:lvlText w:val="•"/>
      <w:lvlJc w:val="left"/>
      <w:pPr>
        <w:ind w:left="6679" w:hanging="240"/>
      </w:pPr>
      <w:rPr>
        <w:rFonts w:hint="default"/>
        <w:lang w:val="en-US" w:eastAsia="en-US" w:bidi="ar-SA"/>
      </w:rPr>
    </w:lvl>
    <w:lvl w:ilvl="7" w:tentative="0">
      <w:start w:val="0"/>
      <w:numFmt w:val="bullet"/>
      <w:lvlText w:val="•"/>
      <w:lvlJc w:val="left"/>
      <w:pPr>
        <w:ind w:left="7619" w:hanging="240"/>
      </w:pPr>
      <w:rPr>
        <w:rFonts w:hint="default"/>
        <w:lang w:val="en-US" w:eastAsia="en-US" w:bidi="ar-SA"/>
      </w:rPr>
    </w:lvl>
    <w:lvl w:ilvl="8" w:tentative="0">
      <w:start w:val="0"/>
      <w:numFmt w:val="bullet"/>
      <w:lvlText w:val="•"/>
      <w:lvlJc w:val="left"/>
      <w:pPr>
        <w:ind w:left="8559" w:hanging="240"/>
      </w:pPr>
      <w:rPr>
        <w:rFonts w:hint="default"/>
        <w:lang w:val="en-US" w:eastAsia="en-US" w:bidi="ar-SA"/>
      </w:rPr>
    </w:lvl>
  </w:abstractNum>
  <w:abstractNum w:abstractNumId="12">
    <w:nsid w:val="03D62ECE"/>
    <w:multiLevelType w:val="multilevel"/>
    <w:tmpl w:val="03D62ECE"/>
    <w:lvl w:ilvl="0" w:tentative="0">
      <w:start w:val="1"/>
      <w:numFmt w:val="decimal"/>
      <w:lvlText w:val="%1."/>
      <w:lvlJc w:val="left"/>
      <w:pPr>
        <w:ind w:left="1263" w:hanging="289"/>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2177" w:hanging="289"/>
      </w:pPr>
      <w:rPr>
        <w:rFonts w:hint="default"/>
        <w:lang w:val="en-US" w:eastAsia="en-US" w:bidi="ar-SA"/>
      </w:rPr>
    </w:lvl>
    <w:lvl w:ilvl="2" w:tentative="0">
      <w:start w:val="0"/>
      <w:numFmt w:val="bullet"/>
      <w:lvlText w:val="•"/>
      <w:lvlJc w:val="left"/>
      <w:pPr>
        <w:ind w:left="3095" w:hanging="289"/>
      </w:pPr>
      <w:rPr>
        <w:rFonts w:hint="default"/>
        <w:lang w:val="en-US" w:eastAsia="en-US" w:bidi="ar-SA"/>
      </w:rPr>
    </w:lvl>
    <w:lvl w:ilvl="3" w:tentative="0">
      <w:start w:val="0"/>
      <w:numFmt w:val="bullet"/>
      <w:lvlText w:val="•"/>
      <w:lvlJc w:val="left"/>
      <w:pPr>
        <w:ind w:left="4013" w:hanging="289"/>
      </w:pPr>
      <w:rPr>
        <w:rFonts w:hint="default"/>
        <w:lang w:val="en-US" w:eastAsia="en-US" w:bidi="ar-SA"/>
      </w:rPr>
    </w:lvl>
    <w:lvl w:ilvl="4" w:tentative="0">
      <w:start w:val="0"/>
      <w:numFmt w:val="bullet"/>
      <w:lvlText w:val="•"/>
      <w:lvlJc w:val="left"/>
      <w:pPr>
        <w:ind w:left="4931" w:hanging="289"/>
      </w:pPr>
      <w:rPr>
        <w:rFonts w:hint="default"/>
        <w:lang w:val="en-US" w:eastAsia="en-US" w:bidi="ar-SA"/>
      </w:rPr>
    </w:lvl>
    <w:lvl w:ilvl="5" w:tentative="0">
      <w:start w:val="0"/>
      <w:numFmt w:val="bullet"/>
      <w:lvlText w:val="•"/>
      <w:lvlJc w:val="left"/>
      <w:pPr>
        <w:ind w:left="5849" w:hanging="289"/>
      </w:pPr>
      <w:rPr>
        <w:rFonts w:hint="default"/>
        <w:lang w:val="en-US" w:eastAsia="en-US" w:bidi="ar-SA"/>
      </w:rPr>
    </w:lvl>
    <w:lvl w:ilvl="6" w:tentative="0">
      <w:start w:val="0"/>
      <w:numFmt w:val="bullet"/>
      <w:lvlText w:val="•"/>
      <w:lvlJc w:val="left"/>
      <w:pPr>
        <w:ind w:left="6767" w:hanging="289"/>
      </w:pPr>
      <w:rPr>
        <w:rFonts w:hint="default"/>
        <w:lang w:val="en-US" w:eastAsia="en-US" w:bidi="ar-SA"/>
      </w:rPr>
    </w:lvl>
    <w:lvl w:ilvl="7" w:tentative="0">
      <w:start w:val="0"/>
      <w:numFmt w:val="bullet"/>
      <w:lvlText w:val="•"/>
      <w:lvlJc w:val="left"/>
      <w:pPr>
        <w:ind w:left="7685" w:hanging="289"/>
      </w:pPr>
      <w:rPr>
        <w:rFonts w:hint="default"/>
        <w:lang w:val="en-US" w:eastAsia="en-US" w:bidi="ar-SA"/>
      </w:rPr>
    </w:lvl>
    <w:lvl w:ilvl="8" w:tentative="0">
      <w:start w:val="0"/>
      <w:numFmt w:val="bullet"/>
      <w:lvlText w:val="•"/>
      <w:lvlJc w:val="left"/>
      <w:pPr>
        <w:ind w:left="8603" w:hanging="289"/>
      </w:pPr>
      <w:rPr>
        <w:rFonts w:hint="default"/>
        <w:lang w:val="en-US" w:eastAsia="en-US" w:bidi="ar-SA"/>
      </w:rPr>
    </w:lvl>
  </w:abstractNum>
  <w:abstractNum w:abstractNumId="13">
    <w:nsid w:val="2470EC97"/>
    <w:multiLevelType w:val="multilevel"/>
    <w:tmpl w:val="2470EC97"/>
    <w:lvl w:ilvl="0" w:tentative="0">
      <w:start w:val="1"/>
      <w:numFmt w:val="decimal"/>
      <w:lvlText w:val="%1."/>
      <w:lvlJc w:val="left"/>
      <w:pPr>
        <w:ind w:left="1489" w:hanging="226"/>
        <w:jc w:val="left"/>
      </w:pPr>
      <w:rPr>
        <w:rFonts w:hint="default"/>
        <w:spacing w:val="-5"/>
        <w:w w:val="100"/>
        <w:lang w:val="en-US" w:eastAsia="en-US" w:bidi="ar-SA"/>
      </w:rPr>
    </w:lvl>
    <w:lvl w:ilvl="1" w:tentative="0">
      <w:start w:val="1"/>
      <w:numFmt w:val="decimal"/>
      <w:lvlText w:val="%2."/>
      <w:lvlJc w:val="left"/>
      <w:pPr>
        <w:ind w:left="1489" w:hanging="226"/>
        <w:jc w:val="left"/>
      </w:pPr>
      <w:rPr>
        <w:rFonts w:hint="default"/>
        <w:spacing w:val="-5"/>
        <w:w w:val="100"/>
        <w:lang w:val="en-US" w:eastAsia="en-US" w:bidi="ar-SA"/>
      </w:rPr>
    </w:lvl>
    <w:lvl w:ilvl="2" w:tentative="0">
      <w:start w:val="0"/>
      <w:numFmt w:val="bullet"/>
      <w:lvlText w:val="•"/>
      <w:lvlJc w:val="left"/>
      <w:pPr>
        <w:ind w:left="3271" w:hanging="226"/>
      </w:pPr>
      <w:rPr>
        <w:rFonts w:hint="default"/>
        <w:lang w:val="en-US" w:eastAsia="en-US" w:bidi="ar-SA"/>
      </w:rPr>
    </w:lvl>
    <w:lvl w:ilvl="3" w:tentative="0">
      <w:start w:val="0"/>
      <w:numFmt w:val="bullet"/>
      <w:lvlText w:val="•"/>
      <w:lvlJc w:val="left"/>
      <w:pPr>
        <w:ind w:left="4167" w:hanging="226"/>
      </w:pPr>
      <w:rPr>
        <w:rFonts w:hint="default"/>
        <w:lang w:val="en-US" w:eastAsia="en-US" w:bidi="ar-SA"/>
      </w:rPr>
    </w:lvl>
    <w:lvl w:ilvl="4" w:tentative="0">
      <w:start w:val="0"/>
      <w:numFmt w:val="bullet"/>
      <w:lvlText w:val="•"/>
      <w:lvlJc w:val="left"/>
      <w:pPr>
        <w:ind w:left="5063" w:hanging="226"/>
      </w:pPr>
      <w:rPr>
        <w:rFonts w:hint="default"/>
        <w:lang w:val="en-US" w:eastAsia="en-US" w:bidi="ar-SA"/>
      </w:rPr>
    </w:lvl>
    <w:lvl w:ilvl="5" w:tentative="0">
      <w:start w:val="0"/>
      <w:numFmt w:val="bullet"/>
      <w:lvlText w:val="•"/>
      <w:lvlJc w:val="left"/>
      <w:pPr>
        <w:ind w:left="5959" w:hanging="226"/>
      </w:pPr>
      <w:rPr>
        <w:rFonts w:hint="default"/>
        <w:lang w:val="en-US" w:eastAsia="en-US" w:bidi="ar-SA"/>
      </w:rPr>
    </w:lvl>
    <w:lvl w:ilvl="6" w:tentative="0">
      <w:start w:val="0"/>
      <w:numFmt w:val="bullet"/>
      <w:lvlText w:val="•"/>
      <w:lvlJc w:val="left"/>
      <w:pPr>
        <w:ind w:left="6855" w:hanging="226"/>
      </w:pPr>
      <w:rPr>
        <w:rFonts w:hint="default"/>
        <w:lang w:val="en-US" w:eastAsia="en-US" w:bidi="ar-SA"/>
      </w:rPr>
    </w:lvl>
    <w:lvl w:ilvl="7" w:tentative="0">
      <w:start w:val="0"/>
      <w:numFmt w:val="bullet"/>
      <w:lvlText w:val="•"/>
      <w:lvlJc w:val="left"/>
      <w:pPr>
        <w:ind w:left="7751" w:hanging="226"/>
      </w:pPr>
      <w:rPr>
        <w:rFonts w:hint="default"/>
        <w:lang w:val="en-US" w:eastAsia="en-US" w:bidi="ar-SA"/>
      </w:rPr>
    </w:lvl>
    <w:lvl w:ilvl="8" w:tentative="0">
      <w:start w:val="0"/>
      <w:numFmt w:val="bullet"/>
      <w:lvlText w:val="•"/>
      <w:lvlJc w:val="left"/>
      <w:pPr>
        <w:ind w:left="8647" w:hanging="226"/>
      </w:pPr>
      <w:rPr>
        <w:rFonts w:hint="default"/>
        <w:lang w:val="en-US" w:eastAsia="en-US" w:bidi="ar-SA"/>
      </w:rPr>
    </w:lvl>
  </w:abstractNum>
  <w:abstractNum w:abstractNumId="14">
    <w:nsid w:val="25B654F3"/>
    <w:multiLevelType w:val="multilevel"/>
    <w:tmpl w:val="25B654F3"/>
    <w:lvl w:ilvl="0" w:tentative="0">
      <w:start w:val="1"/>
      <w:numFmt w:val="decimal"/>
      <w:lvlText w:val="%1."/>
      <w:lvlJc w:val="left"/>
      <w:pPr>
        <w:ind w:left="1983" w:hanging="360"/>
        <w:jc w:val="left"/>
      </w:pPr>
      <w:rPr>
        <w:rFonts w:hint="default"/>
        <w:spacing w:val="0"/>
        <w:w w:val="100"/>
        <w:lang w:val="en-US" w:eastAsia="en-US" w:bidi="ar-SA"/>
      </w:rPr>
    </w:lvl>
    <w:lvl w:ilvl="1" w:tentative="0">
      <w:start w:val="0"/>
      <w:numFmt w:val="bullet"/>
      <w:lvlText w:val="•"/>
      <w:lvlJc w:val="left"/>
      <w:pPr>
        <w:ind w:left="2825" w:hanging="360"/>
      </w:pPr>
      <w:rPr>
        <w:rFonts w:hint="default"/>
        <w:lang w:val="en-US" w:eastAsia="en-US" w:bidi="ar-SA"/>
      </w:rPr>
    </w:lvl>
    <w:lvl w:ilvl="2" w:tentative="0">
      <w:start w:val="0"/>
      <w:numFmt w:val="bullet"/>
      <w:lvlText w:val="•"/>
      <w:lvlJc w:val="left"/>
      <w:pPr>
        <w:ind w:left="3671" w:hanging="360"/>
      </w:pPr>
      <w:rPr>
        <w:rFonts w:hint="default"/>
        <w:lang w:val="en-US" w:eastAsia="en-US" w:bidi="ar-SA"/>
      </w:rPr>
    </w:lvl>
    <w:lvl w:ilvl="3" w:tentative="0">
      <w:start w:val="0"/>
      <w:numFmt w:val="bullet"/>
      <w:lvlText w:val="•"/>
      <w:lvlJc w:val="left"/>
      <w:pPr>
        <w:ind w:left="4517" w:hanging="360"/>
      </w:pPr>
      <w:rPr>
        <w:rFonts w:hint="default"/>
        <w:lang w:val="en-US" w:eastAsia="en-US" w:bidi="ar-SA"/>
      </w:rPr>
    </w:lvl>
    <w:lvl w:ilvl="4" w:tentative="0">
      <w:start w:val="0"/>
      <w:numFmt w:val="bullet"/>
      <w:lvlText w:val="•"/>
      <w:lvlJc w:val="left"/>
      <w:pPr>
        <w:ind w:left="5363" w:hanging="360"/>
      </w:pPr>
      <w:rPr>
        <w:rFonts w:hint="default"/>
        <w:lang w:val="en-US" w:eastAsia="en-US" w:bidi="ar-SA"/>
      </w:rPr>
    </w:lvl>
    <w:lvl w:ilvl="5" w:tentative="0">
      <w:start w:val="0"/>
      <w:numFmt w:val="bullet"/>
      <w:lvlText w:val="•"/>
      <w:lvlJc w:val="left"/>
      <w:pPr>
        <w:ind w:left="6209" w:hanging="360"/>
      </w:pPr>
      <w:rPr>
        <w:rFonts w:hint="default"/>
        <w:lang w:val="en-US" w:eastAsia="en-US" w:bidi="ar-SA"/>
      </w:rPr>
    </w:lvl>
    <w:lvl w:ilvl="6" w:tentative="0">
      <w:start w:val="0"/>
      <w:numFmt w:val="bullet"/>
      <w:lvlText w:val="•"/>
      <w:lvlJc w:val="left"/>
      <w:pPr>
        <w:ind w:left="7055" w:hanging="360"/>
      </w:pPr>
      <w:rPr>
        <w:rFonts w:hint="default"/>
        <w:lang w:val="en-US" w:eastAsia="en-US" w:bidi="ar-SA"/>
      </w:rPr>
    </w:lvl>
    <w:lvl w:ilvl="7" w:tentative="0">
      <w:start w:val="0"/>
      <w:numFmt w:val="bullet"/>
      <w:lvlText w:val="•"/>
      <w:lvlJc w:val="left"/>
      <w:pPr>
        <w:ind w:left="7901" w:hanging="360"/>
      </w:pPr>
      <w:rPr>
        <w:rFonts w:hint="default"/>
        <w:lang w:val="en-US" w:eastAsia="en-US" w:bidi="ar-SA"/>
      </w:rPr>
    </w:lvl>
    <w:lvl w:ilvl="8" w:tentative="0">
      <w:start w:val="0"/>
      <w:numFmt w:val="bullet"/>
      <w:lvlText w:val="•"/>
      <w:lvlJc w:val="left"/>
      <w:pPr>
        <w:ind w:left="8747" w:hanging="360"/>
      </w:pPr>
      <w:rPr>
        <w:rFonts w:hint="default"/>
        <w:lang w:val="en-US" w:eastAsia="en-US" w:bidi="ar-SA"/>
      </w:rPr>
    </w:lvl>
  </w:abstractNum>
  <w:abstractNum w:abstractNumId="15">
    <w:nsid w:val="2A8F537B"/>
    <w:multiLevelType w:val="multilevel"/>
    <w:tmpl w:val="2A8F537B"/>
    <w:lvl w:ilvl="0" w:tentative="0">
      <w:start w:val="1"/>
      <w:numFmt w:val="decimal"/>
      <w:lvlText w:val="%1."/>
      <w:lvlJc w:val="left"/>
      <w:pPr>
        <w:ind w:left="1489" w:hanging="226"/>
        <w:jc w:val="left"/>
      </w:pPr>
      <w:rPr>
        <w:rFonts w:hint="default" w:ascii="Times New Roman" w:hAnsi="Times New Roman" w:eastAsia="Times New Roman" w:cs="Times New Roman"/>
        <w:b/>
        <w:bCs/>
        <w:i w:val="0"/>
        <w:iCs w:val="0"/>
        <w:spacing w:val="-5"/>
        <w:w w:val="100"/>
        <w:sz w:val="24"/>
        <w:szCs w:val="24"/>
        <w:lang w:val="en-US" w:eastAsia="en-US" w:bidi="ar-SA"/>
      </w:rPr>
    </w:lvl>
    <w:lvl w:ilvl="1" w:tentative="0">
      <w:start w:val="0"/>
      <w:numFmt w:val="bullet"/>
      <w:lvlText w:val="•"/>
      <w:lvlJc w:val="left"/>
      <w:pPr>
        <w:ind w:left="2375" w:hanging="226"/>
      </w:pPr>
      <w:rPr>
        <w:rFonts w:hint="default"/>
        <w:lang w:val="en-US" w:eastAsia="en-US" w:bidi="ar-SA"/>
      </w:rPr>
    </w:lvl>
    <w:lvl w:ilvl="2" w:tentative="0">
      <w:start w:val="0"/>
      <w:numFmt w:val="bullet"/>
      <w:lvlText w:val="•"/>
      <w:lvlJc w:val="left"/>
      <w:pPr>
        <w:ind w:left="3271" w:hanging="226"/>
      </w:pPr>
      <w:rPr>
        <w:rFonts w:hint="default"/>
        <w:lang w:val="en-US" w:eastAsia="en-US" w:bidi="ar-SA"/>
      </w:rPr>
    </w:lvl>
    <w:lvl w:ilvl="3" w:tentative="0">
      <w:start w:val="0"/>
      <w:numFmt w:val="bullet"/>
      <w:lvlText w:val="•"/>
      <w:lvlJc w:val="left"/>
      <w:pPr>
        <w:ind w:left="4167" w:hanging="226"/>
      </w:pPr>
      <w:rPr>
        <w:rFonts w:hint="default"/>
        <w:lang w:val="en-US" w:eastAsia="en-US" w:bidi="ar-SA"/>
      </w:rPr>
    </w:lvl>
    <w:lvl w:ilvl="4" w:tentative="0">
      <w:start w:val="0"/>
      <w:numFmt w:val="bullet"/>
      <w:lvlText w:val="•"/>
      <w:lvlJc w:val="left"/>
      <w:pPr>
        <w:ind w:left="5063" w:hanging="226"/>
      </w:pPr>
      <w:rPr>
        <w:rFonts w:hint="default"/>
        <w:lang w:val="en-US" w:eastAsia="en-US" w:bidi="ar-SA"/>
      </w:rPr>
    </w:lvl>
    <w:lvl w:ilvl="5" w:tentative="0">
      <w:start w:val="0"/>
      <w:numFmt w:val="bullet"/>
      <w:lvlText w:val="•"/>
      <w:lvlJc w:val="left"/>
      <w:pPr>
        <w:ind w:left="5959" w:hanging="226"/>
      </w:pPr>
      <w:rPr>
        <w:rFonts w:hint="default"/>
        <w:lang w:val="en-US" w:eastAsia="en-US" w:bidi="ar-SA"/>
      </w:rPr>
    </w:lvl>
    <w:lvl w:ilvl="6" w:tentative="0">
      <w:start w:val="0"/>
      <w:numFmt w:val="bullet"/>
      <w:lvlText w:val="•"/>
      <w:lvlJc w:val="left"/>
      <w:pPr>
        <w:ind w:left="6855" w:hanging="226"/>
      </w:pPr>
      <w:rPr>
        <w:rFonts w:hint="default"/>
        <w:lang w:val="en-US" w:eastAsia="en-US" w:bidi="ar-SA"/>
      </w:rPr>
    </w:lvl>
    <w:lvl w:ilvl="7" w:tentative="0">
      <w:start w:val="0"/>
      <w:numFmt w:val="bullet"/>
      <w:lvlText w:val="•"/>
      <w:lvlJc w:val="left"/>
      <w:pPr>
        <w:ind w:left="7751" w:hanging="226"/>
      </w:pPr>
      <w:rPr>
        <w:rFonts w:hint="default"/>
        <w:lang w:val="en-US" w:eastAsia="en-US" w:bidi="ar-SA"/>
      </w:rPr>
    </w:lvl>
    <w:lvl w:ilvl="8" w:tentative="0">
      <w:start w:val="0"/>
      <w:numFmt w:val="bullet"/>
      <w:lvlText w:val="•"/>
      <w:lvlJc w:val="left"/>
      <w:pPr>
        <w:ind w:left="8647" w:hanging="226"/>
      </w:pPr>
      <w:rPr>
        <w:rFonts w:hint="default"/>
        <w:lang w:val="en-US" w:eastAsia="en-US" w:bidi="ar-SA"/>
      </w:rPr>
    </w:lvl>
  </w:abstractNum>
  <w:abstractNum w:abstractNumId="16">
    <w:nsid w:val="4C1BAE26"/>
    <w:multiLevelType w:val="multilevel"/>
    <w:tmpl w:val="4C1BAE26"/>
    <w:lvl w:ilvl="0" w:tentative="0">
      <w:start w:val="0"/>
      <w:numFmt w:val="bullet"/>
      <w:lvlText w:val=""/>
      <w:lvlJc w:val="left"/>
      <w:pPr>
        <w:ind w:left="821" w:hanging="360"/>
      </w:pPr>
      <w:rPr>
        <w:rFonts w:hint="default" w:ascii="Symbol" w:hAnsi="Symbol" w:eastAsia="Symbol" w:cs="Symbol"/>
        <w:b w:val="0"/>
        <w:bCs w:val="0"/>
        <w:i w:val="0"/>
        <w:iCs w:val="0"/>
        <w:spacing w:val="0"/>
        <w:w w:val="100"/>
        <w:sz w:val="24"/>
        <w:szCs w:val="24"/>
        <w:lang w:val="en-US" w:eastAsia="en-US" w:bidi="ar-SA"/>
      </w:rPr>
    </w:lvl>
    <w:lvl w:ilvl="1" w:tentative="0">
      <w:start w:val="0"/>
      <w:numFmt w:val="bullet"/>
      <w:lvlText w:val="•"/>
      <w:lvlJc w:val="left"/>
      <w:pPr>
        <w:ind w:left="1628" w:hanging="360"/>
      </w:pPr>
      <w:rPr>
        <w:rFonts w:hint="default"/>
        <w:lang w:val="en-US" w:eastAsia="en-US" w:bidi="ar-SA"/>
      </w:rPr>
    </w:lvl>
    <w:lvl w:ilvl="2" w:tentative="0">
      <w:start w:val="0"/>
      <w:numFmt w:val="bullet"/>
      <w:lvlText w:val="•"/>
      <w:lvlJc w:val="left"/>
      <w:pPr>
        <w:ind w:left="2436" w:hanging="360"/>
      </w:pPr>
      <w:rPr>
        <w:rFonts w:hint="default"/>
        <w:lang w:val="en-US" w:eastAsia="en-US" w:bidi="ar-SA"/>
      </w:rPr>
    </w:lvl>
    <w:lvl w:ilvl="3" w:tentative="0">
      <w:start w:val="0"/>
      <w:numFmt w:val="bullet"/>
      <w:lvlText w:val="•"/>
      <w:lvlJc w:val="left"/>
      <w:pPr>
        <w:ind w:left="3244" w:hanging="360"/>
      </w:pPr>
      <w:rPr>
        <w:rFonts w:hint="default"/>
        <w:lang w:val="en-US" w:eastAsia="en-US" w:bidi="ar-SA"/>
      </w:rPr>
    </w:lvl>
    <w:lvl w:ilvl="4" w:tentative="0">
      <w:start w:val="0"/>
      <w:numFmt w:val="bullet"/>
      <w:lvlText w:val="•"/>
      <w:lvlJc w:val="left"/>
      <w:pPr>
        <w:ind w:left="4052" w:hanging="360"/>
      </w:pPr>
      <w:rPr>
        <w:rFonts w:hint="default"/>
        <w:lang w:val="en-US" w:eastAsia="en-US" w:bidi="ar-SA"/>
      </w:rPr>
    </w:lvl>
    <w:lvl w:ilvl="5" w:tentative="0">
      <w:start w:val="0"/>
      <w:numFmt w:val="bullet"/>
      <w:lvlText w:val="•"/>
      <w:lvlJc w:val="left"/>
      <w:pPr>
        <w:ind w:left="4860" w:hanging="360"/>
      </w:pPr>
      <w:rPr>
        <w:rFonts w:hint="default"/>
        <w:lang w:val="en-US" w:eastAsia="en-US" w:bidi="ar-SA"/>
      </w:rPr>
    </w:lvl>
    <w:lvl w:ilvl="6" w:tentative="0">
      <w:start w:val="0"/>
      <w:numFmt w:val="bullet"/>
      <w:lvlText w:val="•"/>
      <w:lvlJc w:val="left"/>
      <w:pPr>
        <w:ind w:left="5668" w:hanging="360"/>
      </w:pPr>
      <w:rPr>
        <w:rFonts w:hint="default"/>
        <w:lang w:val="en-US" w:eastAsia="en-US" w:bidi="ar-SA"/>
      </w:rPr>
    </w:lvl>
    <w:lvl w:ilvl="7" w:tentative="0">
      <w:start w:val="0"/>
      <w:numFmt w:val="bullet"/>
      <w:lvlText w:val="•"/>
      <w:lvlJc w:val="left"/>
      <w:pPr>
        <w:ind w:left="6476" w:hanging="360"/>
      </w:pPr>
      <w:rPr>
        <w:rFonts w:hint="default"/>
        <w:lang w:val="en-US" w:eastAsia="en-US" w:bidi="ar-SA"/>
      </w:rPr>
    </w:lvl>
    <w:lvl w:ilvl="8" w:tentative="0">
      <w:start w:val="0"/>
      <w:numFmt w:val="bullet"/>
      <w:lvlText w:val="•"/>
      <w:lvlJc w:val="left"/>
      <w:pPr>
        <w:ind w:left="7284" w:hanging="360"/>
      </w:pPr>
      <w:rPr>
        <w:rFonts w:hint="default"/>
        <w:lang w:val="en-US" w:eastAsia="en-US" w:bidi="ar-SA"/>
      </w:rPr>
    </w:lvl>
  </w:abstractNum>
  <w:abstractNum w:abstractNumId="17">
    <w:nsid w:val="4D4DC07F"/>
    <w:multiLevelType w:val="multilevel"/>
    <w:tmpl w:val="4D4DC07F"/>
    <w:lvl w:ilvl="0" w:tentative="0">
      <w:start w:val="1"/>
      <w:numFmt w:val="lowerLetter"/>
      <w:lvlText w:val="(%1)"/>
      <w:lvlJc w:val="left"/>
      <w:pPr>
        <w:ind w:left="1695" w:hanging="341"/>
        <w:jc w:val="left"/>
      </w:pPr>
      <w:rPr>
        <w:rFonts w:hint="default" w:ascii="Times New Roman" w:hAnsi="Times New Roman" w:eastAsia="Times New Roman" w:cs="Times New Roman"/>
        <w:b/>
        <w:bCs/>
        <w:i w:val="0"/>
        <w:iCs w:val="0"/>
        <w:spacing w:val="-4"/>
        <w:w w:val="95"/>
        <w:sz w:val="24"/>
        <w:szCs w:val="24"/>
        <w:lang w:val="en-US" w:eastAsia="en-US" w:bidi="ar-SA"/>
      </w:rPr>
    </w:lvl>
    <w:lvl w:ilvl="1" w:tentative="0">
      <w:start w:val="0"/>
      <w:numFmt w:val="bullet"/>
      <w:lvlText w:val="•"/>
      <w:lvlJc w:val="left"/>
      <w:pPr>
        <w:ind w:left="2573" w:hanging="341"/>
      </w:pPr>
      <w:rPr>
        <w:rFonts w:hint="default"/>
        <w:lang w:val="en-US" w:eastAsia="en-US" w:bidi="ar-SA"/>
      </w:rPr>
    </w:lvl>
    <w:lvl w:ilvl="2" w:tentative="0">
      <w:start w:val="0"/>
      <w:numFmt w:val="bullet"/>
      <w:lvlText w:val="•"/>
      <w:lvlJc w:val="left"/>
      <w:pPr>
        <w:ind w:left="3447" w:hanging="341"/>
      </w:pPr>
      <w:rPr>
        <w:rFonts w:hint="default"/>
        <w:lang w:val="en-US" w:eastAsia="en-US" w:bidi="ar-SA"/>
      </w:rPr>
    </w:lvl>
    <w:lvl w:ilvl="3" w:tentative="0">
      <w:start w:val="0"/>
      <w:numFmt w:val="bullet"/>
      <w:lvlText w:val="•"/>
      <w:lvlJc w:val="left"/>
      <w:pPr>
        <w:ind w:left="4321" w:hanging="341"/>
      </w:pPr>
      <w:rPr>
        <w:rFonts w:hint="default"/>
        <w:lang w:val="en-US" w:eastAsia="en-US" w:bidi="ar-SA"/>
      </w:rPr>
    </w:lvl>
    <w:lvl w:ilvl="4" w:tentative="0">
      <w:start w:val="0"/>
      <w:numFmt w:val="bullet"/>
      <w:lvlText w:val="•"/>
      <w:lvlJc w:val="left"/>
      <w:pPr>
        <w:ind w:left="5195" w:hanging="341"/>
      </w:pPr>
      <w:rPr>
        <w:rFonts w:hint="default"/>
        <w:lang w:val="en-US" w:eastAsia="en-US" w:bidi="ar-SA"/>
      </w:rPr>
    </w:lvl>
    <w:lvl w:ilvl="5" w:tentative="0">
      <w:start w:val="0"/>
      <w:numFmt w:val="bullet"/>
      <w:lvlText w:val="•"/>
      <w:lvlJc w:val="left"/>
      <w:pPr>
        <w:ind w:left="6069" w:hanging="341"/>
      </w:pPr>
      <w:rPr>
        <w:rFonts w:hint="default"/>
        <w:lang w:val="en-US" w:eastAsia="en-US" w:bidi="ar-SA"/>
      </w:rPr>
    </w:lvl>
    <w:lvl w:ilvl="6" w:tentative="0">
      <w:start w:val="0"/>
      <w:numFmt w:val="bullet"/>
      <w:lvlText w:val="•"/>
      <w:lvlJc w:val="left"/>
      <w:pPr>
        <w:ind w:left="6943" w:hanging="341"/>
      </w:pPr>
      <w:rPr>
        <w:rFonts w:hint="default"/>
        <w:lang w:val="en-US" w:eastAsia="en-US" w:bidi="ar-SA"/>
      </w:rPr>
    </w:lvl>
    <w:lvl w:ilvl="7" w:tentative="0">
      <w:start w:val="0"/>
      <w:numFmt w:val="bullet"/>
      <w:lvlText w:val="•"/>
      <w:lvlJc w:val="left"/>
      <w:pPr>
        <w:ind w:left="7817" w:hanging="341"/>
      </w:pPr>
      <w:rPr>
        <w:rFonts w:hint="default"/>
        <w:lang w:val="en-US" w:eastAsia="en-US" w:bidi="ar-SA"/>
      </w:rPr>
    </w:lvl>
    <w:lvl w:ilvl="8" w:tentative="0">
      <w:start w:val="0"/>
      <w:numFmt w:val="bullet"/>
      <w:lvlText w:val="•"/>
      <w:lvlJc w:val="left"/>
      <w:pPr>
        <w:ind w:left="8691" w:hanging="341"/>
      </w:pPr>
      <w:rPr>
        <w:rFonts w:hint="default"/>
        <w:lang w:val="en-US" w:eastAsia="en-US" w:bidi="ar-SA"/>
      </w:rPr>
    </w:lvl>
  </w:abstractNum>
  <w:abstractNum w:abstractNumId="18">
    <w:nsid w:val="59ADCABA"/>
    <w:multiLevelType w:val="multilevel"/>
    <w:tmpl w:val="59ADCABA"/>
    <w:lvl w:ilvl="0" w:tentative="0">
      <w:start w:val="1"/>
      <w:numFmt w:val="upperLetter"/>
      <w:lvlText w:val="%1."/>
      <w:lvlJc w:val="left"/>
      <w:pPr>
        <w:ind w:left="2324" w:hanging="342"/>
        <w:jc w:val="left"/>
      </w:pPr>
      <w:rPr>
        <w:rFonts w:hint="default" w:ascii="Times New Roman" w:hAnsi="Times New Roman" w:eastAsia="Times New Roman" w:cs="Times New Roman"/>
        <w:b w:val="0"/>
        <w:bCs w:val="0"/>
        <w:i w:val="0"/>
        <w:iCs w:val="0"/>
        <w:spacing w:val="-5"/>
        <w:w w:val="99"/>
        <w:sz w:val="28"/>
        <w:szCs w:val="28"/>
        <w:lang w:val="en-US" w:eastAsia="en-US" w:bidi="ar-SA"/>
      </w:rPr>
    </w:lvl>
    <w:lvl w:ilvl="1" w:tentative="0">
      <w:start w:val="1"/>
      <w:numFmt w:val="decimal"/>
      <w:lvlText w:val="%2."/>
      <w:lvlJc w:val="left"/>
      <w:pPr>
        <w:ind w:left="4567" w:hanging="423"/>
        <w:jc w:val="right"/>
      </w:pPr>
      <w:rPr>
        <w:rFonts w:hint="default"/>
        <w:spacing w:val="0"/>
        <w:w w:val="99"/>
        <w:lang w:val="en-US" w:eastAsia="en-US" w:bidi="ar-SA"/>
      </w:rPr>
    </w:lvl>
    <w:lvl w:ilvl="2" w:tentative="0">
      <w:start w:val="1"/>
      <w:numFmt w:val="decimal"/>
      <w:lvlText w:val="%2.%3"/>
      <w:lvlJc w:val="left"/>
      <w:pPr>
        <w:ind w:left="1801" w:hanging="538"/>
        <w:jc w:val="left"/>
      </w:pPr>
      <w:rPr>
        <w:rFonts w:hint="default" w:ascii="Times New Roman" w:hAnsi="Times New Roman" w:eastAsia="Times New Roman" w:cs="Times New Roman"/>
        <w:b/>
        <w:bCs/>
        <w:i w:val="0"/>
        <w:iCs w:val="0"/>
        <w:spacing w:val="0"/>
        <w:w w:val="99"/>
        <w:sz w:val="28"/>
        <w:szCs w:val="28"/>
        <w:lang w:val="en-US" w:eastAsia="en-US" w:bidi="ar-SA"/>
      </w:rPr>
    </w:lvl>
    <w:lvl w:ilvl="3" w:tentative="0">
      <w:start w:val="0"/>
      <w:numFmt w:val="bullet"/>
      <w:lvlText w:val="•"/>
      <w:lvlJc w:val="left"/>
      <w:pPr>
        <w:ind w:left="1983" w:hanging="360"/>
      </w:pPr>
      <w:rPr>
        <w:rFonts w:hint="default" w:ascii="Arial MT" w:hAnsi="Arial MT" w:eastAsia="Arial MT" w:cs="Arial MT"/>
        <w:spacing w:val="0"/>
        <w:w w:val="95"/>
        <w:lang w:val="en-US" w:eastAsia="en-US" w:bidi="ar-SA"/>
      </w:rPr>
    </w:lvl>
    <w:lvl w:ilvl="4" w:tentative="0">
      <w:start w:val="0"/>
      <w:numFmt w:val="bullet"/>
      <w:lvlText w:val=""/>
      <w:lvlJc w:val="left"/>
      <w:pPr>
        <w:ind w:left="2703" w:hanging="360"/>
      </w:pPr>
      <w:rPr>
        <w:rFonts w:hint="default" w:ascii="Symbol" w:hAnsi="Symbol" w:eastAsia="Symbol" w:cs="Symbol"/>
        <w:b w:val="0"/>
        <w:bCs w:val="0"/>
        <w:i w:val="0"/>
        <w:iCs w:val="0"/>
        <w:spacing w:val="0"/>
        <w:w w:val="100"/>
        <w:sz w:val="24"/>
        <w:szCs w:val="24"/>
        <w:lang w:val="en-US" w:eastAsia="en-US" w:bidi="ar-SA"/>
      </w:rPr>
    </w:lvl>
    <w:lvl w:ilvl="5" w:tentative="0">
      <w:start w:val="0"/>
      <w:numFmt w:val="bullet"/>
      <w:lvlText w:val="•"/>
      <w:lvlJc w:val="left"/>
      <w:pPr>
        <w:ind w:left="5539" w:hanging="360"/>
      </w:pPr>
      <w:rPr>
        <w:rFonts w:hint="default"/>
        <w:lang w:val="en-US" w:eastAsia="en-US" w:bidi="ar-SA"/>
      </w:rPr>
    </w:lvl>
    <w:lvl w:ilvl="6" w:tentative="0">
      <w:start w:val="0"/>
      <w:numFmt w:val="bullet"/>
      <w:lvlText w:val="•"/>
      <w:lvlJc w:val="left"/>
      <w:pPr>
        <w:ind w:left="6519" w:hanging="360"/>
      </w:pPr>
      <w:rPr>
        <w:rFonts w:hint="default"/>
        <w:lang w:val="en-US" w:eastAsia="en-US" w:bidi="ar-SA"/>
      </w:rPr>
    </w:lvl>
    <w:lvl w:ilvl="7" w:tentative="0">
      <w:start w:val="0"/>
      <w:numFmt w:val="bullet"/>
      <w:lvlText w:val="•"/>
      <w:lvlJc w:val="left"/>
      <w:pPr>
        <w:ind w:left="7499" w:hanging="360"/>
      </w:pPr>
      <w:rPr>
        <w:rFonts w:hint="default"/>
        <w:lang w:val="en-US" w:eastAsia="en-US" w:bidi="ar-SA"/>
      </w:rPr>
    </w:lvl>
    <w:lvl w:ilvl="8" w:tentative="0">
      <w:start w:val="0"/>
      <w:numFmt w:val="bullet"/>
      <w:lvlText w:val="•"/>
      <w:lvlJc w:val="left"/>
      <w:pPr>
        <w:ind w:left="8479" w:hanging="360"/>
      </w:pPr>
      <w:rPr>
        <w:rFonts w:hint="default"/>
        <w:lang w:val="en-US" w:eastAsia="en-US" w:bidi="ar-SA"/>
      </w:rPr>
    </w:lvl>
  </w:abstractNum>
  <w:abstractNum w:abstractNumId="19">
    <w:nsid w:val="5A241D34"/>
    <w:multiLevelType w:val="multilevel"/>
    <w:tmpl w:val="5A241D34"/>
    <w:lvl w:ilvl="0" w:tentative="0">
      <w:start w:val="1"/>
      <w:numFmt w:val="decimal"/>
      <w:lvlText w:val="%1."/>
      <w:lvlJc w:val="left"/>
      <w:pPr>
        <w:ind w:left="1489" w:hanging="226"/>
        <w:jc w:val="left"/>
      </w:pPr>
      <w:rPr>
        <w:rFonts w:hint="default" w:ascii="Times New Roman" w:hAnsi="Times New Roman" w:eastAsia="Times New Roman" w:cs="Times New Roman"/>
        <w:b/>
        <w:bCs/>
        <w:i w:val="0"/>
        <w:iCs w:val="0"/>
        <w:spacing w:val="-5"/>
        <w:w w:val="100"/>
        <w:sz w:val="24"/>
        <w:szCs w:val="24"/>
        <w:lang w:val="en-US" w:eastAsia="en-US" w:bidi="ar-SA"/>
      </w:rPr>
    </w:lvl>
    <w:lvl w:ilvl="1" w:tentative="0">
      <w:start w:val="0"/>
      <w:numFmt w:val="bullet"/>
      <w:lvlText w:val="•"/>
      <w:lvlJc w:val="left"/>
      <w:pPr>
        <w:ind w:left="2375" w:hanging="226"/>
      </w:pPr>
      <w:rPr>
        <w:rFonts w:hint="default"/>
        <w:lang w:val="en-US" w:eastAsia="en-US" w:bidi="ar-SA"/>
      </w:rPr>
    </w:lvl>
    <w:lvl w:ilvl="2" w:tentative="0">
      <w:start w:val="0"/>
      <w:numFmt w:val="bullet"/>
      <w:lvlText w:val="•"/>
      <w:lvlJc w:val="left"/>
      <w:pPr>
        <w:ind w:left="3271" w:hanging="226"/>
      </w:pPr>
      <w:rPr>
        <w:rFonts w:hint="default"/>
        <w:lang w:val="en-US" w:eastAsia="en-US" w:bidi="ar-SA"/>
      </w:rPr>
    </w:lvl>
    <w:lvl w:ilvl="3" w:tentative="0">
      <w:start w:val="0"/>
      <w:numFmt w:val="bullet"/>
      <w:lvlText w:val="•"/>
      <w:lvlJc w:val="left"/>
      <w:pPr>
        <w:ind w:left="4167" w:hanging="226"/>
      </w:pPr>
      <w:rPr>
        <w:rFonts w:hint="default"/>
        <w:lang w:val="en-US" w:eastAsia="en-US" w:bidi="ar-SA"/>
      </w:rPr>
    </w:lvl>
    <w:lvl w:ilvl="4" w:tentative="0">
      <w:start w:val="0"/>
      <w:numFmt w:val="bullet"/>
      <w:lvlText w:val="•"/>
      <w:lvlJc w:val="left"/>
      <w:pPr>
        <w:ind w:left="5063" w:hanging="226"/>
      </w:pPr>
      <w:rPr>
        <w:rFonts w:hint="default"/>
        <w:lang w:val="en-US" w:eastAsia="en-US" w:bidi="ar-SA"/>
      </w:rPr>
    </w:lvl>
    <w:lvl w:ilvl="5" w:tentative="0">
      <w:start w:val="0"/>
      <w:numFmt w:val="bullet"/>
      <w:lvlText w:val="•"/>
      <w:lvlJc w:val="left"/>
      <w:pPr>
        <w:ind w:left="5959" w:hanging="226"/>
      </w:pPr>
      <w:rPr>
        <w:rFonts w:hint="default"/>
        <w:lang w:val="en-US" w:eastAsia="en-US" w:bidi="ar-SA"/>
      </w:rPr>
    </w:lvl>
    <w:lvl w:ilvl="6" w:tentative="0">
      <w:start w:val="0"/>
      <w:numFmt w:val="bullet"/>
      <w:lvlText w:val="•"/>
      <w:lvlJc w:val="left"/>
      <w:pPr>
        <w:ind w:left="6855" w:hanging="226"/>
      </w:pPr>
      <w:rPr>
        <w:rFonts w:hint="default"/>
        <w:lang w:val="en-US" w:eastAsia="en-US" w:bidi="ar-SA"/>
      </w:rPr>
    </w:lvl>
    <w:lvl w:ilvl="7" w:tentative="0">
      <w:start w:val="0"/>
      <w:numFmt w:val="bullet"/>
      <w:lvlText w:val="•"/>
      <w:lvlJc w:val="left"/>
      <w:pPr>
        <w:ind w:left="7751" w:hanging="226"/>
      </w:pPr>
      <w:rPr>
        <w:rFonts w:hint="default"/>
        <w:lang w:val="en-US" w:eastAsia="en-US" w:bidi="ar-SA"/>
      </w:rPr>
    </w:lvl>
    <w:lvl w:ilvl="8" w:tentative="0">
      <w:start w:val="0"/>
      <w:numFmt w:val="bullet"/>
      <w:lvlText w:val="•"/>
      <w:lvlJc w:val="left"/>
      <w:pPr>
        <w:ind w:left="8647" w:hanging="226"/>
      </w:pPr>
      <w:rPr>
        <w:rFonts w:hint="default"/>
        <w:lang w:val="en-US" w:eastAsia="en-US" w:bidi="ar-SA"/>
      </w:rPr>
    </w:lvl>
  </w:abstractNum>
  <w:abstractNum w:abstractNumId="20">
    <w:nsid w:val="72183CF9"/>
    <w:multiLevelType w:val="multilevel"/>
    <w:tmpl w:val="72183CF9"/>
    <w:lvl w:ilvl="0" w:tentative="0">
      <w:start w:val="1"/>
      <w:numFmt w:val="decimal"/>
      <w:lvlText w:val="%1."/>
      <w:lvlJc w:val="left"/>
      <w:pPr>
        <w:ind w:left="1983" w:hanging="360"/>
        <w:jc w:val="left"/>
      </w:pPr>
      <w:rPr>
        <w:rFonts w:hint="default"/>
        <w:spacing w:val="0"/>
        <w:w w:val="100"/>
        <w:lang w:val="en-US" w:eastAsia="en-US" w:bidi="ar-SA"/>
      </w:rPr>
    </w:lvl>
    <w:lvl w:ilvl="1" w:tentative="0">
      <w:start w:val="0"/>
      <w:numFmt w:val="bullet"/>
      <w:lvlText w:val="•"/>
      <w:lvlJc w:val="left"/>
      <w:pPr>
        <w:ind w:left="2825" w:hanging="360"/>
      </w:pPr>
      <w:rPr>
        <w:rFonts w:hint="default"/>
        <w:lang w:val="en-US" w:eastAsia="en-US" w:bidi="ar-SA"/>
      </w:rPr>
    </w:lvl>
    <w:lvl w:ilvl="2" w:tentative="0">
      <w:start w:val="0"/>
      <w:numFmt w:val="bullet"/>
      <w:lvlText w:val="•"/>
      <w:lvlJc w:val="left"/>
      <w:pPr>
        <w:ind w:left="3671" w:hanging="360"/>
      </w:pPr>
      <w:rPr>
        <w:rFonts w:hint="default"/>
        <w:lang w:val="en-US" w:eastAsia="en-US" w:bidi="ar-SA"/>
      </w:rPr>
    </w:lvl>
    <w:lvl w:ilvl="3" w:tentative="0">
      <w:start w:val="0"/>
      <w:numFmt w:val="bullet"/>
      <w:lvlText w:val="•"/>
      <w:lvlJc w:val="left"/>
      <w:pPr>
        <w:ind w:left="4517" w:hanging="360"/>
      </w:pPr>
      <w:rPr>
        <w:rFonts w:hint="default"/>
        <w:lang w:val="en-US" w:eastAsia="en-US" w:bidi="ar-SA"/>
      </w:rPr>
    </w:lvl>
    <w:lvl w:ilvl="4" w:tentative="0">
      <w:start w:val="0"/>
      <w:numFmt w:val="bullet"/>
      <w:lvlText w:val="•"/>
      <w:lvlJc w:val="left"/>
      <w:pPr>
        <w:ind w:left="5363" w:hanging="360"/>
      </w:pPr>
      <w:rPr>
        <w:rFonts w:hint="default"/>
        <w:lang w:val="en-US" w:eastAsia="en-US" w:bidi="ar-SA"/>
      </w:rPr>
    </w:lvl>
    <w:lvl w:ilvl="5" w:tentative="0">
      <w:start w:val="0"/>
      <w:numFmt w:val="bullet"/>
      <w:lvlText w:val="•"/>
      <w:lvlJc w:val="left"/>
      <w:pPr>
        <w:ind w:left="6209" w:hanging="360"/>
      </w:pPr>
      <w:rPr>
        <w:rFonts w:hint="default"/>
        <w:lang w:val="en-US" w:eastAsia="en-US" w:bidi="ar-SA"/>
      </w:rPr>
    </w:lvl>
    <w:lvl w:ilvl="6" w:tentative="0">
      <w:start w:val="0"/>
      <w:numFmt w:val="bullet"/>
      <w:lvlText w:val="•"/>
      <w:lvlJc w:val="left"/>
      <w:pPr>
        <w:ind w:left="7055" w:hanging="360"/>
      </w:pPr>
      <w:rPr>
        <w:rFonts w:hint="default"/>
        <w:lang w:val="en-US" w:eastAsia="en-US" w:bidi="ar-SA"/>
      </w:rPr>
    </w:lvl>
    <w:lvl w:ilvl="7" w:tentative="0">
      <w:start w:val="0"/>
      <w:numFmt w:val="bullet"/>
      <w:lvlText w:val="•"/>
      <w:lvlJc w:val="left"/>
      <w:pPr>
        <w:ind w:left="7901" w:hanging="360"/>
      </w:pPr>
      <w:rPr>
        <w:rFonts w:hint="default"/>
        <w:lang w:val="en-US" w:eastAsia="en-US" w:bidi="ar-SA"/>
      </w:rPr>
    </w:lvl>
    <w:lvl w:ilvl="8" w:tentative="0">
      <w:start w:val="0"/>
      <w:numFmt w:val="bullet"/>
      <w:lvlText w:val="•"/>
      <w:lvlJc w:val="left"/>
      <w:pPr>
        <w:ind w:left="8747" w:hanging="360"/>
      </w:pPr>
      <w:rPr>
        <w:rFonts w:hint="default"/>
        <w:lang w:val="en-US" w:eastAsia="en-US" w:bidi="ar-SA"/>
      </w:rPr>
    </w:lvl>
  </w:abstractNum>
  <w:abstractNum w:abstractNumId="21">
    <w:nsid w:val="776530C5"/>
    <w:multiLevelType w:val="singleLevel"/>
    <w:tmpl w:val="776530C5"/>
    <w:lvl w:ilvl="0" w:tentative="0">
      <w:start w:val="14"/>
      <w:numFmt w:val="upperLetter"/>
      <w:suff w:val="space"/>
      <w:lvlText w:val="%1."/>
      <w:lvlJc w:val="left"/>
    </w:lvl>
  </w:abstractNum>
  <w:num w:numId="1">
    <w:abstractNumId w:val="21"/>
  </w:num>
  <w:num w:numId="2">
    <w:abstractNumId w:val="9"/>
  </w:num>
  <w:num w:numId="3">
    <w:abstractNumId w:val="10"/>
  </w:num>
  <w:num w:numId="4">
    <w:abstractNumId w:val="5"/>
  </w:num>
  <w:num w:numId="5">
    <w:abstractNumId w:val="18"/>
  </w:num>
  <w:num w:numId="6">
    <w:abstractNumId w:val="3"/>
  </w:num>
  <w:num w:numId="7">
    <w:abstractNumId w:val="2"/>
  </w:num>
  <w:num w:numId="8">
    <w:abstractNumId w:val="12"/>
  </w:num>
  <w:num w:numId="9">
    <w:abstractNumId w:val="14"/>
  </w:num>
  <w:num w:numId="10">
    <w:abstractNumId w:val="20"/>
  </w:num>
  <w:num w:numId="11">
    <w:abstractNumId w:val="11"/>
  </w:num>
  <w:num w:numId="12">
    <w:abstractNumId w:val="0"/>
  </w:num>
  <w:num w:numId="13">
    <w:abstractNumId w:val="15"/>
  </w:num>
  <w:num w:numId="14">
    <w:abstractNumId w:val="19"/>
  </w:num>
  <w:num w:numId="15">
    <w:abstractNumId w:val="4"/>
  </w:num>
  <w:num w:numId="16">
    <w:abstractNumId w:val="17"/>
  </w:num>
  <w:num w:numId="17">
    <w:abstractNumId w:val="8"/>
  </w:num>
  <w:num w:numId="18">
    <w:abstractNumId w:val="13"/>
  </w:num>
  <w:num w:numId="19">
    <w:abstractNumId w:val="7"/>
  </w:num>
  <w:num w:numId="20">
    <w:abstractNumId w:val="6"/>
  </w:num>
  <w:num w:numId="21">
    <w:abstractNumId w:val="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9"/>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872C39"/>
    <w:rsid w:val="03872C39"/>
    <w:rsid w:val="1BD93F14"/>
    <w:rsid w:val="29F24FFE"/>
    <w:rsid w:val="371D7252"/>
    <w:rsid w:val="64265197"/>
    <w:rsid w:val="6CF33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74"/>
      <w:ind w:left="3298" w:hanging="321"/>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1752"/>
      <w:outlineLvl w:val="2"/>
    </w:pPr>
    <w:rPr>
      <w:rFonts w:ascii="Times New Roman" w:hAnsi="Times New Roman" w:eastAsia="Times New Roman" w:cs="Times New Roman"/>
      <w:b/>
      <w:bCs/>
      <w:sz w:val="28"/>
      <w:szCs w:val="28"/>
      <w:lang w:val="en-US" w:eastAsia="en-US" w:bidi="ar-SA"/>
    </w:rPr>
  </w:style>
  <w:style w:type="paragraph" w:styleId="4">
    <w:name w:val="heading 3"/>
    <w:basedOn w:val="1"/>
    <w:next w:val="1"/>
    <w:qFormat/>
    <w:uiPriority w:val="1"/>
    <w:pPr>
      <w:ind w:left="1263"/>
      <w:jc w:val="both"/>
      <w:outlineLvl w:val="3"/>
    </w:pPr>
    <w:rPr>
      <w:rFonts w:ascii="Times New Roman" w:hAnsi="Times New Roman" w:eastAsia="Times New Roman" w:cs="Times New Roman"/>
      <w:b/>
      <w:bCs/>
      <w:sz w:val="28"/>
      <w:szCs w:val="28"/>
      <w:lang w:val="en-US" w:eastAsia="en-US" w:bidi="ar-SA"/>
    </w:rPr>
  </w:style>
  <w:style w:type="paragraph" w:styleId="5">
    <w:name w:val="heading 4"/>
    <w:basedOn w:val="1"/>
    <w:next w:val="1"/>
    <w:qFormat/>
    <w:uiPriority w:val="1"/>
    <w:pPr>
      <w:spacing w:before="1"/>
      <w:ind w:left="1488" w:hanging="225"/>
      <w:outlineLvl w:val="4"/>
    </w:pPr>
    <w:rPr>
      <w:rFonts w:ascii="Times New Roman" w:hAnsi="Times New Roman" w:eastAsia="Times New Roman" w:cs="Times New Roman"/>
      <w:b/>
      <w:bCs/>
      <w:sz w:val="24"/>
      <w:szCs w:val="24"/>
      <w:lang w:val="en-US" w:eastAsia="en-US" w:bidi="ar-SA"/>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1"/>
    <w:rPr>
      <w:rFonts w:ascii="Times New Roman" w:hAnsi="Times New Roman" w:eastAsia="Times New Roman" w:cs="Times New Roman"/>
      <w:sz w:val="24"/>
      <w:szCs w:val="24"/>
      <w:lang w:val="en-US" w:eastAsia="en-US" w:bidi="ar-SA"/>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99"/>
    <w:pPr>
      <w:tabs>
        <w:tab w:val="center" w:pos="4513"/>
        <w:tab w:val="right" w:pos="9026"/>
      </w:tabs>
    </w:pPr>
  </w:style>
  <w:style w:type="character" w:styleId="11">
    <w:name w:val="Hyperlink"/>
    <w:basedOn w:val="6"/>
    <w:uiPriority w:val="0"/>
    <w:rPr>
      <w:color w:val="0000FF"/>
      <w:u w:val="single"/>
    </w:rPr>
  </w:style>
  <w:style w:type="paragraph" w:styleId="12">
    <w:name w:val="toc 1"/>
    <w:basedOn w:val="1"/>
    <w:qFormat/>
    <w:uiPriority w:val="1"/>
    <w:pPr>
      <w:spacing w:before="648"/>
      <w:ind w:left="1263"/>
    </w:pPr>
    <w:rPr>
      <w:rFonts w:ascii="Times New Roman" w:hAnsi="Times New Roman" w:eastAsia="Times New Roman" w:cs="Times New Roman"/>
      <w:b/>
      <w:bCs/>
      <w:sz w:val="28"/>
      <w:szCs w:val="28"/>
      <w:lang w:val="en-US" w:eastAsia="en-US" w:bidi="ar-SA"/>
    </w:rPr>
  </w:style>
  <w:style w:type="paragraph" w:styleId="13">
    <w:name w:val="toc 2"/>
    <w:basedOn w:val="1"/>
    <w:qFormat/>
    <w:uiPriority w:val="1"/>
    <w:pPr>
      <w:spacing w:before="163"/>
      <w:ind w:left="2400" w:hanging="417"/>
    </w:pPr>
    <w:rPr>
      <w:rFonts w:ascii="Times New Roman" w:hAnsi="Times New Roman" w:eastAsia="Times New Roman" w:cs="Times New Roman"/>
      <w:sz w:val="28"/>
      <w:szCs w:val="28"/>
      <w:lang w:val="en-US" w:eastAsia="en-US" w:bidi="ar-SA"/>
    </w:rPr>
  </w:style>
  <w:style w:type="paragraph" w:styleId="14">
    <w:name w:val="List Paragraph"/>
    <w:basedOn w:val="1"/>
    <w:qFormat/>
    <w:uiPriority w:val="1"/>
    <w:pPr>
      <w:ind w:left="1488" w:hanging="225"/>
    </w:pPr>
    <w:rPr>
      <w:rFonts w:ascii="Times New Roman" w:hAnsi="Times New Roman" w:eastAsia="Times New Roman" w:cs="Times New Roman"/>
      <w:lang w:val="en-US" w:eastAsia="en-US" w:bidi="ar-SA"/>
    </w:rPr>
  </w:style>
  <w:style w:type="paragraph" w:customStyle="1" w:styleId="15">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jpeg"/><Relationship Id="rId34" Type="http://schemas.openxmlformats.org/officeDocument/2006/relationships/image" Target="media/image22.jpe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jpeg"/><Relationship Id="rId30" Type="http://schemas.openxmlformats.org/officeDocument/2006/relationships/image" Target="media/image18.jpeg"/><Relationship Id="rId3" Type="http://schemas.openxmlformats.org/officeDocument/2006/relationships/footnotes" Target="footnotes.xml"/><Relationship Id="rId29" Type="http://schemas.openxmlformats.org/officeDocument/2006/relationships/image" Target="media/image17.jpeg"/><Relationship Id="rId28" Type="http://schemas.openxmlformats.org/officeDocument/2006/relationships/image" Target="media/image16.jpeg"/><Relationship Id="rId27" Type="http://schemas.openxmlformats.org/officeDocument/2006/relationships/image" Target="media/image15.jpeg"/><Relationship Id="rId26" Type="http://schemas.openxmlformats.org/officeDocument/2006/relationships/image" Target="media/image14.jpeg"/><Relationship Id="rId25" Type="http://schemas.openxmlformats.org/officeDocument/2006/relationships/image" Target="media/image13.jpe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jpeg"/><Relationship Id="rId15" Type="http://schemas.openxmlformats.org/officeDocument/2006/relationships/image" Target="media/image3.jpeg"/><Relationship Id="rId14" Type="http://schemas.openxmlformats.org/officeDocument/2006/relationships/image" Target="media/image2.jpeg"/><Relationship Id="rId13" Type="http://schemas.openxmlformats.org/officeDocument/2006/relationships/image" Target="media/image1.jpeg"/><Relationship Id="rId12" Type="http://schemas.openxmlformats.org/officeDocument/2006/relationships/theme" Target="theme/theme1.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0</Words>
  <Characters>0</Characters>
  <Lines>0</Lines>
  <Paragraphs>0</Paragraphs>
  <TotalTime>7</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2024-05-14T04:21:00Z</dcterms:created>
  <dc:creator>Venky karthz</dc:creator>
  <cp:lastModifiedBy>Venky karthz</cp:lastModifiedBy>
  <dcterms:modified xsi:type="dcterms:W3CDTF">2024-05-14T04:41:12Z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749B46036B7F48E18CCB2B1F8B0BA6E1_11</vt:lpwstr>
  </property>
</Properties>
</file>